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tblInd w:w="0" w:type="dxa"/>
        <w:tblLayout w:type="autofit"/>
        <w:tblCellMar>
          <w:top w:w="0" w:type="dxa"/>
          <w:left w:w="108" w:type="dxa"/>
          <w:bottom w:w="0" w:type="dxa"/>
          <w:right w:w="108" w:type="dxa"/>
        </w:tblCellMar>
      </w:tblPr>
      <w:tblGrid>
        <w:gridCol w:w="3281"/>
        <w:gridCol w:w="6006"/>
      </w:tblGrid>
      <w:tr w14:paraId="75FE2A63">
        <w:tblPrEx>
          <w:tblCellMar>
            <w:top w:w="0" w:type="dxa"/>
            <w:left w:w="108" w:type="dxa"/>
            <w:bottom w:w="0" w:type="dxa"/>
            <w:right w:w="108" w:type="dxa"/>
          </w:tblCellMar>
        </w:tblPrEx>
        <w:tc>
          <w:tcPr>
            <w:tcW w:w="3281" w:type="dxa"/>
            <w:noWrap w:val="0"/>
            <w:vAlign w:val="top"/>
          </w:tcPr>
          <w:p w14:paraId="3EBAA4AE">
            <w:pPr>
              <w:spacing w:before="0" w:after="0" w:line="240" w:lineRule="auto"/>
              <w:jc w:val="center"/>
              <w:rPr>
                <w:sz w:val="20"/>
              </w:rPr>
            </w:pPr>
            <w:bookmarkStart w:id="190" w:name="_GoBack"/>
            <w:bookmarkEnd w:id="190"/>
            <w:r>
              <w:rPr>
                <w:rFonts w:ascii="Times New Roman" w:hAnsi="Times New Roman"/>
                <w:sz w:val="20"/>
              </w:rPr>
              <w:pict>
                <v:shape id="_x0000_i1025" o:spt="75" type="#_x0000_t75" style="height:49.7pt;width:153.25pt;" filled="f" stroked="f" coordsize="21600,21600">
                  <v:path/>
                  <v:fill on="f" focussize="0,0"/>
                  <v:stroke on="f"/>
                  <v:imagedata r:id="rId8" o:title="logo (CMYK)-01"/>
                  <o:lock v:ext="edit" aspectratio="t"/>
                  <w10:wrap type="none"/>
                  <w10:anchorlock/>
                </v:shape>
              </w:pict>
            </w:r>
          </w:p>
        </w:tc>
        <w:tc>
          <w:tcPr>
            <w:tcW w:w="6290" w:type="dxa"/>
            <w:noWrap w:val="0"/>
            <w:vAlign w:val="top"/>
          </w:tcPr>
          <w:p w14:paraId="798C19B5">
            <w:pPr>
              <w:spacing w:before="0" w:after="0" w:line="240" w:lineRule="auto"/>
              <w:jc w:val="center"/>
              <w:rPr>
                <w:sz w:val="20"/>
              </w:rPr>
            </w:pPr>
          </w:p>
          <w:p w14:paraId="136890AC">
            <w:pPr>
              <w:spacing w:before="0" w:after="0" w:line="240" w:lineRule="auto"/>
              <w:jc w:val="center"/>
              <w:rPr>
                <w:sz w:val="26"/>
                <w:szCs w:val="26"/>
              </w:rPr>
            </w:pPr>
            <w:r>
              <w:rPr>
                <w:rFonts w:ascii="Times New Roman" w:hAnsi="Times New Roman"/>
                <w:sz w:val="26"/>
                <w:szCs w:val="26"/>
              </w:rPr>
              <w:t>BỘ GIÁO DỤC VÀ ĐÀO TẠO</w:t>
            </w:r>
          </w:p>
          <w:p w14:paraId="27782ECA">
            <w:pPr>
              <w:spacing w:before="0" w:after="0" w:line="240" w:lineRule="auto"/>
              <w:jc w:val="center"/>
              <w:rPr>
                <w:b/>
              </w:rPr>
            </w:pPr>
            <w:r>
              <w:rPr>
                <w:rFonts w:ascii="Times New Roman" w:hAnsi="Times New Roman"/>
                <w:b/>
                <w:sz w:val="26"/>
                <w:szCs w:val="26"/>
              </w:rPr>
              <w:t>TRƯỜNG ĐẠI HỌC CÔNG NGHỆ TP. HCM</w:t>
            </w:r>
          </w:p>
        </w:tc>
      </w:tr>
    </w:tbl>
    <w:p w14:paraId="188103E3">
      <w:pPr>
        <w:spacing w:before="0" w:after="0" w:line="240" w:lineRule="auto"/>
        <w:jc w:val="center"/>
        <w:rPr>
          <w:sz w:val="20"/>
        </w:rPr>
      </w:pPr>
    </w:p>
    <w:p w14:paraId="40F2E05C">
      <w:pPr>
        <w:spacing w:before="0" w:after="0" w:line="240" w:lineRule="auto"/>
        <w:rPr>
          <w:sz w:val="20"/>
        </w:rPr>
      </w:pPr>
    </w:p>
    <w:p w14:paraId="560C1ACC">
      <w:pPr>
        <w:spacing w:before="0" w:after="0" w:line="240" w:lineRule="auto"/>
        <w:rPr>
          <w:b/>
          <w:bCs/>
          <w:sz w:val="20"/>
          <w:szCs w:val="20"/>
        </w:rPr>
      </w:pPr>
    </w:p>
    <w:p w14:paraId="4D2E1856">
      <w:pPr>
        <w:spacing w:before="0" w:after="0" w:line="240" w:lineRule="auto"/>
        <w:jc w:val="center"/>
        <w:rPr>
          <w:b/>
          <w:bCs/>
          <w:sz w:val="20"/>
          <w:szCs w:val="20"/>
        </w:rPr>
      </w:pPr>
    </w:p>
    <w:p w14:paraId="77C23981">
      <w:pPr>
        <w:spacing w:before="0" w:after="0" w:line="240" w:lineRule="auto"/>
        <w:jc w:val="center"/>
        <w:rPr>
          <w:b/>
          <w:bCs/>
          <w:sz w:val="20"/>
          <w:szCs w:val="20"/>
        </w:rPr>
      </w:pPr>
    </w:p>
    <w:p w14:paraId="701F4059">
      <w:pPr>
        <w:spacing w:before="0" w:after="0" w:line="240" w:lineRule="auto"/>
        <w:jc w:val="center"/>
        <w:rPr>
          <w:b/>
          <w:bCs/>
          <w:sz w:val="20"/>
          <w:szCs w:val="20"/>
        </w:rPr>
      </w:pPr>
    </w:p>
    <w:p w14:paraId="1020F948">
      <w:pPr>
        <w:spacing w:before="0" w:after="0" w:line="240" w:lineRule="auto"/>
        <w:jc w:val="center"/>
        <w:rPr>
          <w:b/>
          <w:bCs/>
          <w:sz w:val="20"/>
          <w:szCs w:val="20"/>
        </w:rPr>
      </w:pPr>
    </w:p>
    <w:p w14:paraId="14A82D3F">
      <w:pPr>
        <w:spacing w:before="0" w:after="0" w:line="240" w:lineRule="auto"/>
        <w:jc w:val="center"/>
        <w:rPr>
          <w:b/>
          <w:bCs/>
          <w:sz w:val="32"/>
          <w:szCs w:val="20"/>
        </w:rPr>
      </w:pPr>
      <w:r>
        <w:rPr>
          <w:rFonts w:ascii="Times New Roman" w:hAnsi="Times New Roman"/>
          <w:b/>
          <w:bCs/>
          <w:sz w:val="32"/>
          <w:szCs w:val="20"/>
        </w:rPr>
        <w:t>BÁO CÁO QUẢN LÝ DỰ ÁN CNTT</w:t>
      </w:r>
    </w:p>
    <w:p w14:paraId="157ECB8E">
      <w:pPr>
        <w:spacing w:before="0" w:after="0" w:line="240" w:lineRule="auto"/>
        <w:jc w:val="center"/>
        <w:rPr>
          <w:b/>
          <w:bCs/>
          <w:sz w:val="20"/>
          <w:szCs w:val="20"/>
        </w:rPr>
      </w:pPr>
    </w:p>
    <w:p w14:paraId="0A341CA0">
      <w:pPr>
        <w:spacing w:before="0" w:after="0" w:line="240" w:lineRule="auto"/>
        <w:jc w:val="center"/>
        <w:rPr>
          <w:b/>
          <w:bCs/>
          <w:sz w:val="20"/>
          <w:szCs w:val="20"/>
        </w:rPr>
      </w:pPr>
    </w:p>
    <w:p w14:paraId="1DA39816">
      <w:pPr>
        <w:spacing w:before="0" w:after="0" w:line="240" w:lineRule="auto"/>
        <w:jc w:val="center"/>
        <w:rPr>
          <w:b/>
          <w:bCs/>
          <w:sz w:val="20"/>
          <w:szCs w:val="20"/>
        </w:rPr>
      </w:pPr>
    </w:p>
    <w:p w14:paraId="60CFF83D">
      <w:pPr>
        <w:spacing w:before="0" w:after="0" w:line="240" w:lineRule="auto"/>
        <w:jc w:val="center"/>
        <w:rPr>
          <w:b/>
          <w:bCs/>
          <w:sz w:val="20"/>
          <w:szCs w:val="20"/>
        </w:rPr>
      </w:pPr>
    </w:p>
    <w:p w14:paraId="2FE6EB00">
      <w:pPr>
        <w:spacing w:before="0" w:after="0" w:line="240" w:lineRule="auto"/>
        <w:jc w:val="center"/>
        <w:rPr>
          <w:b/>
          <w:bCs/>
          <w:sz w:val="20"/>
          <w:szCs w:val="20"/>
        </w:rPr>
      </w:pPr>
    </w:p>
    <w:p w14:paraId="538EBBE4">
      <w:pPr>
        <w:spacing w:before="0" w:after="0" w:line="240" w:lineRule="auto"/>
        <w:jc w:val="center"/>
        <w:rPr>
          <w:b/>
          <w:bCs/>
          <w:sz w:val="36"/>
          <w:szCs w:val="20"/>
        </w:rPr>
      </w:pPr>
      <w:r>
        <w:rPr>
          <w:rFonts w:ascii="Times New Roman" w:hAnsi="Times New Roman"/>
          <w:b/>
          <w:bCs/>
          <w:sz w:val="36"/>
          <w:szCs w:val="20"/>
        </w:rPr>
        <w:t>HỆ THỐNG HỖ TRỢ ĐẶT LỊCH, ĐẶT CHỖ TRONG VÉ XE</w:t>
      </w:r>
    </w:p>
    <w:p w14:paraId="512773F6">
      <w:pPr>
        <w:spacing w:before="0" w:after="0" w:line="240" w:lineRule="auto"/>
        <w:jc w:val="center"/>
        <w:rPr>
          <w:b/>
          <w:bCs/>
          <w:sz w:val="20"/>
          <w:szCs w:val="20"/>
        </w:rPr>
      </w:pPr>
    </w:p>
    <w:p w14:paraId="7B049302">
      <w:pPr>
        <w:spacing w:before="0" w:after="0" w:line="240" w:lineRule="auto"/>
        <w:jc w:val="center"/>
        <w:rPr>
          <w:b/>
          <w:bCs/>
          <w:sz w:val="20"/>
          <w:szCs w:val="20"/>
        </w:rPr>
      </w:pPr>
    </w:p>
    <w:p w14:paraId="5CDF04EB">
      <w:pPr>
        <w:spacing w:before="0" w:after="0" w:line="240" w:lineRule="auto"/>
        <w:ind w:left="1077"/>
        <w:jc w:val="both"/>
        <w:rPr>
          <w:bCs/>
          <w:sz w:val="20"/>
          <w:szCs w:val="20"/>
        </w:rPr>
      </w:pPr>
    </w:p>
    <w:p w14:paraId="62E4C445">
      <w:pPr>
        <w:spacing w:before="0" w:after="0" w:line="240" w:lineRule="auto"/>
        <w:ind w:left="1077"/>
        <w:jc w:val="both"/>
        <w:rPr>
          <w:bCs/>
          <w:sz w:val="20"/>
          <w:szCs w:val="20"/>
        </w:rPr>
      </w:pPr>
    </w:p>
    <w:p w14:paraId="443481D4">
      <w:pPr>
        <w:tabs>
          <w:tab w:val="left" w:pos="2640"/>
        </w:tabs>
        <w:spacing w:before="0" w:after="0" w:line="240" w:lineRule="auto"/>
        <w:ind w:left="840"/>
        <w:jc w:val="both"/>
        <w:rPr>
          <w:bCs/>
          <w:sz w:val="28"/>
          <w:szCs w:val="20"/>
        </w:rPr>
      </w:pPr>
      <w:r>
        <w:rPr>
          <w:rFonts w:ascii="Times New Roman" w:hAnsi="Times New Roman"/>
          <w:bCs/>
          <w:sz w:val="28"/>
          <w:szCs w:val="20"/>
        </w:rPr>
        <w:t xml:space="preserve">Ngành: </w:t>
      </w:r>
      <w:r>
        <w:rPr>
          <w:rFonts w:ascii="Times New Roman" w:hAnsi="Times New Roman"/>
          <w:bCs/>
          <w:sz w:val="28"/>
          <w:szCs w:val="20"/>
        </w:rPr>
        <w:tab/>
      </w:r>
      <w:r>
        <w:rPr>
          <w:rFonts w:ascii="Times New Roman" w:hAnsi="Times New Roman"/>
          <w:b/>
          <w:bCs/>
          <w:sz w:val="28"/>
          <w:szCs w:val="20"/>
        </w:rPr>
        <w:t>CÔNG NGHỆ THÔNG TIN</w:t>
      </w:r>
    </w:p>
    <w:p w14:paraId="187D0F03">
      <w:pPr>
        <w:tabs>
          <w:tab w:val="left" w:pos="2640"/>
        </w:tabs>
        <w:spacing w:before="0" w:after="0" w:line="240" w:lineRule="auto"/>
        <w:ind w:left="840"/>
        <w:jc w:val="both"/>
        <w:rPr>
          <w:bCs/>
          <w:sz w:val="28"/>
          <w:szCs w:val="20"/>
        </w:rPr>
      </w:pPr>
      <w:r>
        <w:rPr>
          <w:rFonts w:ascii="Times New Roman" w:hAnsi="Times New Roman"/>
          <w:bCs/>
          <w:sz w:val="28"/>
          <w:szCs w:val="20"/>
        </w:rPr>
        <w:t xml:space="preserve">Chuyên ngành: </w:t>
      </w:r>
      <w:r>
        <w:rPr>
          <w:rFonts w:ascii="Times New Roman" w:hAnsi="Times New Roman"/>
          <w:bCs/>
          <w:sz w:val="28"/>
          <w:szCs w:val="20"/>
        </w:rPr>
        <w:tab/>
      </w:r>
      <w:r>
        <w:rPr>
          <w:rFonts w:ascii="Times New Roman" w:hAnsi="Times New Roman"/>
          <w:b/>
          <w:bCs/>
          <w:sz w:val="28"/>
          <w:szCs w:val="20"/>
        </w:rPr>
        <w:t xml:space="preserve">CÔNG NGHỆ PHẦN MỀM </w:t>
      </w:r>
    </w:p>
    <w:p w14:paraId="00986B1D">
      <w:pPr>
        <w:tabs>
          <w:tab w:val="left" w:pos="3120"/>
        </w:tabs>
        <w:spacing w:before="0" w:after="0" w:line="240" w:lineRule="auto"/>
        <w:ind w:left="1077"/>
        <w:jc w:val="both"/>
        <w:rPr>
          <w:bCs/>
          <w:sz w:val="20"/>
          <w:szCs w:val="20"/>
        </w:rPr>
      </w:pPr>
    </w:p>
    <w:p w14:paraId="3C64CF0F">
      <w:pPr>
        <w:tabs>
          <w:tab w:val="left" w:pos="3120"/>
        </w:tabs>
        <w:spacing w:before="0" w:after="0" w:line="240" w:lineRule="auto"/>
        <w:jc w:val="both"/>
        <w:rPr>
          <w:bCs/>
          <w:sz w:val="20"/>
          <w:szCs w:val="20"/>
        </w:rPr>
      </w:pPr>
    </w:p>
    <w:p w14:paraId="63EC000A">
      <w:pPr>
        <w:tabs>
          <w:tab w:val="left" w:pos="5040"/>
        </w:tabs>
        <w:spacing w:before="0" w:after="0" w:line="240" w:lineRule="auto"/>
        <w:ind w:left="2280"/>
        <w:jc w:val="both"/>
        <w:rPr>
          <w:bCs/>
          <w:sz w:val="28"/>
          <w:szCs w:val="20"/>
          <w:lang w:val="vi-VN"/>
        </w:rPr>
      </w:pPr>
      <w:r>
        <w:rPr>
          <w:rFonts w:ascii="Times New Roman" w:hAnsi="Times New Roman"/>
          <w:bCs/>
          <w:sz w:val="28"/>
          <w:szCs w:val="20"/>
        </w:rPr>
        <w:t>Giảng viên hướng dẫn</w:t>
      </w:r>
      <w:r>
        <w:rPr>
          <w:rFonts w:ascii="Times New Roman" w:hAnsi="Times New Roman"/>
          <w:bCs/>
          <w:sz w:val="28"/>
          <w:szCs w:val="20"/>
        </w:rPr>
        <w:tab/>
      </w:r>
      <w:r>
        <w:rPr>
          <w:rFonts w:ascii="Times New Roman" w:hAnsi="Times New Roman"/>
          <w:bCs/>
          <w:sz w:val="28"/>
          <w:szCs w:val="20"/>
        </w:rPr>
        <w:t>:</w:t>
      </w:r>
      <w:r>
        <w:rPr>
          <w:rFonts w:ascii="Times New Roman" w:hAnsi="Times New Roman"/>
          <w:bCs/>
          <w:sz w:val="28"/>
          <w:szCs w:val="20"/>
          <w:lang w:val="vi-VN"/>
        </w:rPr>
        <w:t xml:space="preserve"> Nguyễn Hữu Trung</w:t>
      </w:r>
    </w:p>
    <w:p w14:paraId="15D988F1">
      <w:pPr>
        <w:tabs>
          <w:tab w:val="left" w:pos="5040"/>
        </w:tabs>
        <w:spacing w:before="0" w:after="0" w:line="240" w:lineRule="auto"/>
        <w:ind w:left="2280"/>
        <w:jc w:val="both"/>
        <w:rPr>
          <w:bCs/>
          <w:sz w:val="28"/>
          <w:szCs w:val="20"/>
        </w:rPr>
      </w:pPr>
      <w:r>
        <w:rPr>
          <w:rFonts w:ascii="Times New Roman" w:hAnsi="Times New Roman"/>
          <w:bCs/>
          <w:sz w:val="28"/>
          <w:szCs w:val="20"/>
        </w:rPr>
        <w:t>Sinh viên thực hiện</w:t>
      </w:r>
      <w:r>
        <w:rPr>
          <w:rFonts w:ascii="Times New Roman" w:hAnsi="Times New Roman"/>
          <w:bCs/>
          <w:sz w:val="28"/>
          <w:szCs w:val="20"/>
        </w:rPr>
        <w:tab/>
      </w:r>
      <w:r>
        <w:rPr>
          <w:rFonts w:ascii="Times New Roman" w:hAnsi="Times New Roman"/>
          <w:bCs/>
          <w:sz w:val="28"/>
          <w:szCs w:val="20"/>
        </w:rPr>
        <w:t>:</w:t>
      </w:r>
      <w:r>
        <w:rPr>
          <w:rFonts w:ascii="Times New Roman" w:hAnsi="Times New Roman"/>
          <w:bCs/>
          <w:sz w:val="28"/>
          <w:szCs w:val="20"/>
        </w:rPr>
        <w:tab/>
      </w:r>
    </w:p>
    <w:p w14:paraId="4A2B61F7">
      <w:pPr>
        <w:tabs>
          <w:tab w:val="left" w:pos="3960"/>
          <w:tab w:val="left" w:pos="6120"/>
        </w:tabs>
        <w:spacing w:before="0" w:after="0" w:line="240" w:lineRule="auto"/>
        <w:ind w:left="900"/>
        <w:jc w:val="both"/>
        <w:rPr>
          <w:bCs/>
          <w:sz w:val="28"/>
          <w:szCs w:val="20"/>
        </w:rPr>
      </w:pPr>
      <w:r>
        <w:rPr>
          <w:rFonts w:ascii="Times New Roman" w:hAnsi="Times New Roman"/>
          <w:bCs/>
          <w:sz w:val="28"/>
          <w:szCs w:val="20"/>
        </w:rPr>
        <w:t>Họ</w:t>
      </w:r>
      <w:r>
        <w:rPr>
          <w:rFonts w:ascii="Times New Roman" w:hAnsi="Times New Roman"/>
          <w:bCs/>
          <w:sz w:val="28"/>
          <w:szCs w:val="20"/>
          <w:lang w:val="vi-VN"/>
        </w:rPr>
        <w:t xml:space="preserve"> tên:</w:t>
      </w:r>
      <w:r>
        <w:rPr>
          <w:rFonts w:ascii="Times New Roman" w:hAnsi="Times New Roman"/>
          <w:bCs/>
          <w:sz w:val="28"/>
          <w:szCs w:val="20"/>
          <w:lang w:val="vi-VN"/>
        </w:rPr>
        <w:tab/>
      </w:r>
      <w:r>
        <w:rPr>
          <w:rFonts w:ascii="Times New Roman" w:hAnsi="Times New Roman"/>
          <w:bCs/>
          <w:sz w:val="28"/>
          <w:szCs w:val="20"/>
        </w:rPr>
        <w:t xml:space="preserve">MSSV: </w:t>
      </w:r>
      <w:r>
        <w:rPr>
          <w:rFonts w:ascii="Times New Roman" w:hAnsi="Times New Roman"/>
          <w:bCs/>
          <w:sz w:val="28"/>
          <w:szCs w:val="20"/>
        </w:rPr>
        <w:tab/>
      </w:r>
      <w:r>
        <w:rPr>
          <w:rFonts w:ascii="Times New Roman" w:hAnsi="Times New Roman"/>
          <w:bCs/>
          <w:sz w:val="28"/>
          <w:szCs w:val="20"/>
        </w:rPr>
        <w:t xml:space="preserve"> </w:t>
      </w:r>
    </w:p>
    <w:p w14:paraId="307FC9EB">
      <w:pPr>
        <w:tabs>
          <w:tab w:val="left" w:pos="3960"/>
          <w:tab w:val="left" w:pos="6120"/>
        </w:tabs>
        <w:spacing w:before="0" w:after="0" w:line="240" w:lineRule="auto"/>
        <w:ind w:left="900"/>
        <w:jc w:val="both"/>
        <w:rPr>
          <w:bCs/>
          <w:sz w:val="28"/>
          <w:szCs w:val="20"/>
          <w:lang w:val="vi-VN"/>
        </w:rPr>
      </w:pPr>
      <w:r>
        <w:rPr>
          <w:rFonts w:ascii="Times New Roman" w:hAnsi="Times New Roman"/>
          <w:bCs/>
          <w:sz w:val="28"/>
          <w:szCs w:val="20"/>
        </w:rPr>
        <w:t>Nguyễn</w:t>
      </w:r>
      <w:r>
        <w:rPr>
          <w:rFonts w:ascii="Times New Roman" w:hAnsi="Times New Roman"/>
          <w:bCs/>
          <w:sz w:val="28"/>
          <w:szCs w:val="20"/>
          <w:lang w:val="vi-VN"/>
        </w:rPr>
        <w:t xml:space="preserve"> Xuân Phú</w:t>
      </w:r>
      <w:r>
        <w:rPr>
          <w:rFonts w:ascii="Times New Roman" w:hAnsi="Times New Roman"/>
          <w:bCs/>
          <w:sz w:val="28"/>
          <w:szCs w:val="20"/>
          <w:lang w:val="vi-VN"/>
        </w:rPr>
        <w:tab/>
      </w:r>
      <w:r>
        <w:rPr>
          <w:rFonts w:ascii="Times New Roman" w:hAnsi="Times New Roman"/>
          <w:bCs/>
          <w:sz w:val="28"/>
          <w:szCs w:val="20"/>
          <w:lang w:val="vi-VN"/>
        </w:rPr>
        <w:t>2380601708</w:t>
      </w:r>
      <w:r>
        <w:rPr>
          <w:rFonts w:ascii="Times New Roman" w:hAnsi="Times New Roman"/>
          <w:bCs/>
          <w:sz w:val="28"/>
          <w:szCs w:val="20"/>
          <w:lang w:val="vi-VN"/>
        </w:rPr>
        <w:tab/>
      </w:r>
    </w:p>
    <w:p w14:paraId="2F2BB443">
      <w:pPr>
        <w:tabs>
          <w:tab w:val="left" w:pos="3960"/>
          <w:tab w:val="left" w:pos="6120"/>
        </w:tabs>
        <w:spacing w:before="0" w:after="0" w:line="240" w:lineRule="auto"/>
        <w:ind w:left="900"/>
        <w:jc w:val="both"/>
        <w:rPr>
          <w:bCs/>
          <w:sz w:val="30"/>
          <w:szCs w:val="20"/>
          <w:lang w:val="vi-VN"/>
        </w:rPr>
      </w:pPr>
      <w:r>
        <w:rPr>
          <w:rFonts w:ascii="Times New Roman" w:hAnsi="Times New Roman"/>
          <w:bCs/>
          <w:sz w:val="30"/>
          <w:szCs w:val="20"/>
          <w:lang w:val="vi-VN"/>
        </w:rPr>
        <w:t>Nguyễn Hữu Dũng</w:t>
      </w:r>
      <w:r>
        <w:rPr>
          <w:rFonts w:ascii="Times New Roman" w:hAnsi="Times New Roman"/>
          <w:bCs/>
          <w:sz w:val="30"/>
          <w:szCs w:val="20"/>
          <w:lang w:val="vi-VN"/>
        </w:rPr>
        <w:tab/>
      </w:r>
      <w:r>
        <w:rPr>
          <w:rFonts w:ascii="Times New Roman" w:hAnsi="Times New Roman"/>
          <w:bCs/>
          <w:sz w:val="30"/>
          <w:szCs w:val="20"/>
          <w:lang w:val="vi-VN"/>
        </w:rPr>
        <w:t>2380600299</w:t>
      </w:r>
      <w:r>
        <w:rPr>
          <w:rFonts w:ascii="Times New Roman" w:hAnsi="Times New Roman"/>
          <w:bCs/>
          <w:sz w:val="30"/>
          <w:szCs w:val="20"/>
          <w:lang w:val="vi-VN"/>
        </w:rPr>
        <w:tab/>
      </w:r>
    </w:p>
    <w:p w14:paraId="39C6A31E">
      <w:pPr>
        <w:tabs>
          <w:tab w:val="left" w:pos="3960"/>
          <w:tab w:val="left" w:pos="6120"/>
        </w:tabs>
        <w:spacing w:before="0" w:after="0" w:line="240" w:lineRule="auto"/>
        <w:ind w:left="900"/>
        <w:jc w:val="both"/>
        <w:rPr>
          <w:bCs/>
          <w:sz w:val="30"/>
          <w:szCs w:val="20"/>
          <w:lang w:val="vi-VN"/>
        </w:rPr>
      </w:pPr>
      <w:r>
        <w:rPr>
          <w:rFonts w:ascii="Times New Roman" w:hAnsi="Times New Roman"/>
          <w:bCs/>
          <w:sz w:val="30"/>
          <w:szCs w:val="20"/>
          <w:lang w:val="vi-VN"/>
        </w:rPr>
        <w:t>Lê Văn Phú</w:t>
      </w:r>
      <w:r>
        <w:rPr>
          <w:rFonts w:ascii="Times New Roman" w:hAnsi="Times New Roman"/>
          <w:bCs/>
          <w:sz w:val="30"/>
          <w:szCs w:val="20"/>
          <w:lang w:val="vi-VN"/>
        </w:rPr>
        <w:tab/>
      </w:r>
      <w:r>
        <w:rPr>
          <w:rFonts w:ascii="Times New Roman" w:hAnsi="Times New Roman"/>
          <w:bCs/>
          <w:sz w:val="30"/>
          <w:szCs w:val="20"/>
          <w:lang w:val="vi-VN"/>
        </w:rPr>
        <w:t>2380601701</w:t>
      </w:r>
      <w:r>
        <w:rPr>
          <w:rFonts w:ascii="Times New Roman" w:hAnsi="Times New Roman"/>
          <w:bCs/>
          <w:sz w:val="30"/>
          <w:szCs w:val="20"/>
          <w:lang w:val="vi-VN"/>
        </w:rPr>
        <w:tab/>
      </w:r>
    </w:p>
    <w:p w14:paraId="7B09B692">
      <w:pPr>
        <w:tabs>
          <w:tab w:val="left" w:pos="4680"/>
        </w:tabs>
        <w:spacing w:before="0" w:after="0" w:line="240" w:lineRule="auto"/>
        <w:ind w:left="2400"/>
        <w:jc w:val="both"/>
        <w:rPr>
          <w:bCs/>
          <w:sz w:val="20"/>
          <w:szCs w:val="20"/>
        </w:rPr>
      </w:pPr>
    </w:p>
    <w:p w14:paraId="2A613187">
      <w:pPr>
        <w:tabs>
          <w:tab w:val="left" w:pos="4680"/>
        </w:tabs>
        <w:spacing w:before="0" w:after="0" w:line="240" w:lineRule="auto"/>
        <w:ind w:left="2400"/>
        <w:jc w:val="both"/>
        <w:rPr>
          <w:bCs/>
          <w:sz w:val="20"/>
          <w:szCs w:val="20"/>
        </w:rPr>
      </w:pPr>
    </w:p>
    <w:p w14:paraId="287FCD7E">
      <w:pPr>
        <w:tabs>
          <w:tab w:val="left" w:pos="4680"/>
        </w:tabs>
        <w:spacing w:before="0" w:after="0" w:line="240" w:lineRule="auto"/>
        <w:ind w:left="2400"/>
        <w:jc w:val="both"/>
        <w:rPr>
          <w:bCs/>
          <w:sz w:val="20"/>
          <w:szCs w:val="20"/>
        </w:rPr>
      </w:pPr>
    </w:p>
    <w:p w14:paraId="52469095">
      <w:pPr>
        <w:tabs>
          <w:tab w:val="left" w:pos="4680"/>
        </w:tabs>
        <w:spacing w:before="0" w:after="0" w:line="240" w:lineRule="auto"/>
        <w:rPr>
          <w:bCs/>
          <w:sz w:val="20"/>
          <w:szCs w:val="20"/>
        </w:rPr>
      </w:pPr>
    </w:p>
    <w:p w14:paraId="4E7818FF">
      <w:pPr>
        <w:tabs>
          <w:tab w:val="left" w:pos="4680"/>
        </w:tabs>
        <w:spacing w:before="0" w:after="0" w:line="240" w:lineRule="auto"/>
        <w:jc w:val="center"/>
        <w:rPr>
          <w:sz w:val="28"/>
          <w:szCs w:val="28"/>
          <w:lang w:val="vi-VN"/>
        </w:rPr>
      </w:pPr>
      <w:r>
        <w:rPr>
          <w:rFonts w:ascii="Times New Roman" w:hAnsi="Times New Roman"/>
          <w:sz w:val="28"/>
          <w:szCs w:val="28"/>
          <w:lang w:val="vi-VN"/>
        </w:rPr>
        <w:t>TP. Hồ Chí Minh, tháng 10 năm 2026</w:t>
      </w:r>
    </w:p>
    <w:p w14:paraId="41E1879D">
      <w:pPr>
        <w:sectPr>
          <w:pgSz w:w="11906" w:h="16838"/>
          <w:pgMar w:top="1134" w:right="1134" w:bottom="1417" w:left="1701" w:header="720" w:footer="720" w:gutter="0"/>
          <w:pgBorders w:offsetFrom="page">
            <w:top w:val="thinThickSmallGap" w:color="auto" w:sz="24" w:space="24"/>
            <w:left w:val="thinThickSmallGap" w:color="auto" w:sz="24" w:space="24"/>
            <w:bottom w:val="thickThinSmallGap" w:color="auto" w:sz="24" w:space="24"/>
            <w:right w:val="thickThinSmallGap" w:color="auto" w:sz="24" w:space="24"/>
          </w:pgBorders>
          <w:cols w:space="720" w:num="1"/>
          <w:docGrid w:linePitch="360" w:charSpace="0"/>
        </w:sectPr>
      </w:pPr>
    </w:p>
    <w:p w14:paraId="2D5A00EA">
      <w:pPr>
        <w:pStyle w:val="168"/>
        <w:pageBreakBefore/>
        <w:ind w:firstLine="0"/>
      </w:pPr>
      <w:bookmarkStart w:id="0" w:name="_Toc30273"/>
      <w:r>
        <w:rPr>
          <w:rFonts w:ascii="Times New Roman" w:hAnsi="Times New Roman"/>
          <w:color w:val="000000"/>
        </w:rPr>
        <w:t>NHẬN XÉT CỦA GIẢNG VIÊN</w:t>
      </w:r>
      <w:bookmarkEnd w:id="0"/>
    </w:p>
    <w:p w14:paraId="148AA1FA">
      <w:pPr>
        <w:spacing w:line="276" w:lineRule="auto"/>
        <w:ind w:firstLine="425"/>
        <w:jc w:val="both"/>
      </w:pPr>
      <w:r>
        <w:rPr>
          <w:rFonts w:ascii="Times New Roman" w:hAnsi="Times New Roman"/>
          <w:color w:val="000000"/>
        </w:rPr>
        <w:t>........................................................................................................</w:t>
      </w:r>
    </w:p>
    <w:p w14:paraId="39F0CBF9">
      <w:pPr>
        <w:spacing w:line="276" w:lineRule="auto"/>
        <w:ind w:firstLine="425"/>
        <w:jc w:val="both"/>
      </w:pPr>
      <w:r>
        <w:rPr>
          <w:rFonts w:ascii="Times New Roman" w:hAnsi="Times New Roman"/>
          <w:color w:val="000000"/>
        </w:rPr>
        <w:t>........................................................................................................</w:t>
      </w:r>
    </w:p>
    <w:p w14:paraId="11D3FBEA">
      <w:pPr>
        <w:spacing w:line="276" w:lineRule="auto"/>
        <w:ind w:firstLine="425"/>
        <w:jc w:val="both"/>
      </w:pPr>
      <w:r>
        <w:rPr>
          <w:rFonts w:ascii="Times New Roman" w:hAnsi="Times New Roman"/>
          <w:color w:val="000000"/>
        </w:rPr>
        <w:t>........................................................................................................</w:t>
      </w:r>
    </w:p>
    <w:p w14:paraId="5E425622">
      <w:pPr>
        <w:spacing w:line="276" w:lineRule="auto"/>
        <w:ind w:firstLine="425"/>
        <w:jc w:val="both"/>
      </w:pPr>
      <w:r>
        <w:rPr>
          <w:rFonts w:ascii="Times New Roman" w:hAnsi="Times New Roman"/>
          <w:color w:val="000000"/>
        </w:rPr>
        <w:t>........................................................................................................</w:t>
      </w:r>
    </w:p>
    <w:p w14:paraId="37E55E4D">
      <w:pPr>
        <w:spacing w:line="276" w:lineRule="auto"/>
        <w:ind w:firstLine="425"/>
        <w:jc w:val="both"/>
      </w:pPr>
      <w:r>
        <w:rPr>
          <w:rFonts w:ascii="Times New Roman" w:hAnsi="Times New Roman"/>
          <w:color w:val="000000"/>
        </w:rPr>
        <w:t>........................................................................................................</w:t>
      </w:r>
    </w:p>
    <w:p w14:paraId="3241C2EE">
      <w:pPr>
        <w:spacing w:line="276" w:lineRule="auto"/>
        <w:ind w:firstLine="425"/>
        <w:jc w:val="both"/>
      </w:pPr>
      <w:r>
        <w:rPr>
          <w:rFonts w:ascii="Times New Roman" w:hAnsi="Times New Roman"/>
          <w:color w:val="000000"/>
        </w:rPr>
        <w:t>........................................................................................................</w:t>
      </w:r>
    </w:p>
    <w:p w14:paraId="43A01B9B">
      <w:pPr>
        <w:spacing w:line="276" w:lineRule="auto"/>
        <w:ind w:firstLine="425"/>
        <w:jc w:val="both"/>
      </w:pPr>
      <w:r>
        <w:rPr>
          <w:rFonts w:ascii="Times New Roman" w:hAnsi="Times New Roman"/>
          <w:color w:val="000000"/>
        </w:rPr>
        <w:t>........................................................................................................</w:t>
      </w:r>
    </w:p>
    <w:p w14:paraId="1B161BCB">
      <w:pPr>
        <w:spacing w:line="276" w:lineRule="auto"/>
        <w:ind w:firstLine="425"/>
        <w:jc w:val="both"/>
      </w:pPr>
      <w:r>
        <w:rPr>
          <w:rFonts w:ascii="Times New Roman" w:hAnsi="Times New Roman"/>
          <w:color w:val="000000"/>
        </w:rPr>
        <w:t>........................................................................................................</w:t>
      </w:r>
    </w:p>
    <w:p w14:paraId="652ACE5E">
      <w:pPr>
        <w:spacing w:line="276" w:lineRule="auto"/>
        <w:ind w:firstLine="425"/>
        <w:jc w:val="both"/>
      </w:pPr>
      <w:r>
        <w:rPr>
          <w:rFonts w:ascii="Times New Roman" w:hAnsi="Times New Roman"/>
          <w:color w:val="000000"/>
        </w:rPr>
        <w:t>........................................................................................................</w:t>
      </w:r>
    </w:p>
    <w:p w14:paraId="7EA2D7AD">
      <w:pPr>
        <w:spacing w:line="276" w:lineRule="auto"/>
        <w:ind w:firstLine="425"/>
        <w:jc w:val="both"/>
      </w:pPr>
      <w:r>
        <w:rPr>
          <w:rFonts w:ascii="Times New Roman" w:hAnsi="Times New Roman"/>
          <w:color w:val="000000"/>
        </w:rPr>
        <w:t>........................................................................................................</w:t>
      </w:r>
    </w:p>
    <w:p w14:paraId="0124B978">
      <w:pPr>
        <w:spacing w:line="276" w:lineRule="auto"/>
        <w:ind w:firstLine="425"/>
        <w:jc w:val="both"/>
      </w:pPr>
      <w:r>
        <w:rPr>
          <w:rFonts w:ascii="Times New Roman" w:hAnsi="Times New Roman"/>
          <w:color w:val="000000"/>
        </w:rPr>
        <w:t>........................................................................................................</w:t>
      </w:r>
    </w:p>
    <w:p w14:paraId="0BA69DF5">
      <w:pPr>
        <w:spacing w:line="276" w:lineRule="auto"/>
        <w:ind w:firstLine="425"/>
        <w:jc w:val="both"/>
      </w:pPr>
      <w:r>
        <w:rPr>
          <w:rFonts w:ascii="Times New Roman" w:hAnsi="Times New Roman"/>
          <w:color w:val="000000"/>
        </w:rPr>
        <w:t>........................................................................................................</w:t>
      </w:r>
    </w:p>
    <w:p w14:paraId="4C2DA680">
      <w:pPr>
        <w:spacing w:line="276" w:lineRule="auto"/>
        <w:ind w:firstLine="425"/>
        <w:jc w:val="both"/>
      </w:pPr>
      <w:r>
        <w:rPr>
          <w:rFonts w:ascii="Times New Roman" w:hAnsi="Times New Roman"/>
          <w:color w:val="000000"/>
        </w:rPr>
        <w:t>........................................................................................................</w:t>
      </w:r>
    </w:p>
    <w:p w14:paraId="1FDD79C7">
      <w:pPr>
        <w:spacing w:line="276" w:lineRule="auto"/>
        <w:ind w:firstLine="425"/>
        <w:jc w:val="both"/>
      </w:pPr>
      <w:r>
        <w:rPr>
          <w:rFonts w:ascii="Times New Roman" w:hAnsi="Times New Roman"/>
          <w:color w:val="000000"/>
        </w:rPr>
        <w:t>........................................................................................................</w:t>
      </w:r>
    </w:p>
    <w:p w14:paraId="300B4FD6">
      <w:pPr>
        <w:spacing w:line="276" w:lineRule="auto"/>
        <w:ind w:firstLine="425"/>
        <w:jc w:val="both"/>
      </w:pPr>
      <w:r>
        <w:rPr>
          <w:rFonts w:ascii="Times New Roman" w:hAnsi="Times New Roman"/>
          <w:color w:val="000000"/>
        </w:rPr>
        <w:t>........................................................................................................</w:t>
      </w:r>
    </w:p>
    <w:p w14:paraId="093E9486">
      <w:pPr>
        <w:spacing w:line="276" w:lineRule="auto"/>
        <w:ind w:firstLine="425"/>
        <w:jc w:val="both"/>
      </w:pPr>
      <w:r>
        <w:rPr>
          <w:rFonts w:ascii="Times New Roman" w:hAnsi="Times New Roman"/>
          <w:color w:val="000000"/>
        </w:rPr>
        <w:t>Điểm đánh giá: ................................................</w:t>
      </w:r>
    </w:p>
    <w:p w14:paraId="76EFD992">
      <w:pPr>
        <w:pStyle w:val="168"/>
        <w:pageBreakBefore/>
        <w:ind w:firstLine="0"/>
      </w:pPr>
      <w:bookmarkStart w:id="1" w:name="_Toc28119"/>
      <w:r>
        <w:rPr>
          <w:rFonts w:ascii="Times New Roman" w:hAnsi="Times New Roman"/>
          <w:color w:val="000000"/>
        </w:rPr>
        <w:t>LỜI CẢM ƠN</w:t>
      </w:r>
      <w:bookmarkEnd w:id="1"/>
    </w:p>
    <w:p w14:paraId="09559A7F">
      <w:pPr>
        <w:spacing w:line="276" w:lineRule="auto"/>
        <w:ind w:firstLine="425"/>
        <w:jc w:val="both"/>
      </w:pPr>
      <w:r>
        <w:rPr>
          <w:rFonts w:ascii="Times New Roman" w:hAnsi="Times New Roman"/>
          <w:color w:val="000000"/>
        </w:rPr>
        <w:t>Nhóm em cảm ơn thầy Nguyễn Hữu Trung đã hướng dẫn môn Quản lý dự án Công nghệ thông tin và hỗ trợ nhóm trong quá trình thực hiện đề tài. Thông qua dự án DatVeXe, nhóm có cơ hội áp dụng việc xác định phạm vi, lập lịch, phân công công việc và theo dõi chi phí vào một sản phẩm phần mềm cụ thể.</w:t>
      </w:r>
    </w:p>
    <w:p w14:paraId="532C26E7">
      <w:pPr>
        <w:spacing w:line="276" w:lineRule="auto"/>
        <w:ind w:firstLine="425"/>
        <w:jc w:val="both"/>
      </w:pPr>
      <w:r>
        <w:rPr>
          <w:rFonts w:ascii="Times New Roman" w:hAnsi="Times New Roman"/>
          <w:color w:val="000000"/>
        </w:rPr>
        <w:t>Báo cáo tổng hợp kế hoạch dự án, kết quả theo dõi trên Jira, các phân tích trong Excel và tài liệu nghiệp vụ của nhóm. Nhóm mong nhận được góp ý của thầy để hoàn thiện cách quản lý và chất lượng sản phẩm.</w:t>
      </w:r>
    </w:p>
    <w:p w14:paraId="0E8BB88B">
      <w:pPr>
        <w:pStyle w:val="168"/>
        <w:pageBreakBefore/>
        <w:ind w:firstLine="0"/>
      </w:pPr>
      <w:r>
        <w:rPr>
          <w:rFonts w:ascii="Times New Roman" w:hAnsi="Times New Roman"/>
          <w:color w:val="000000"/>
        </w:rPr>
        <w:t>MỤC LỤC</w:t>
      </w:r>
    </w:p>
    <w:p w14:paraId="43FBDB2A">
      <w:pPr>
        <w:pStyle w:val="38"/>
      </w:pPr>
      <w:r>
        <w:fldChar w:fldCharType="begin"/>
      </w:r>
      <w:r>
        <w:instrText xml:space="preserve"> TOC \o "1-3" \h \z \u </w:instrText>
      </w:r>
      <w:r>
        <w:fldChar w:fldCharType="separate"/>
      </w:r>
      <w:r>
        <w:fldChar w:fldCharType="begin"/>
      </w:r>
      <w:r>
        <w:instrText xml:space="preserve"> HYPERLINK \l _Toc5977 </w:instrText>
      </w:r>
      <w:r>
        <w:fldChar w:fldCharType="separate"/>
      </w:r>
      <w:r>
        <w:rPr>
          <w:rFonts w:ascii="Times New Roman" w:hAnsi="Times New Roman"/>
        </w:rPr>
        <w:t>CHƯƠNG 1. TỔNG QUAN</w:t>
      </w:r>
      <w:r>
        <w:tab/>
      </w:r>
      <w:r>
        <w:fldChar w:fldCharType="begin"/>
      </w:r>
      <w:r>
        <w:instrText xml:space="preserve"> PAGEREF _Toc5977 \h </w:instrText>
      </w:r>
      <w:r>
        <w:fldChar w:fldCharType="separate"/>
      </w:r>
      <w:r>
        <w:t>1</w:t>
      </w:r>
      <w:r>
        <w:fldChar w:fldCharType="end"/>
      </w:r>
      <w:r>
        <w:fldChar w:fldCharType="end"/>
      </w:r>
    </w:p>
    <w:p w14:paraId="7B3D799F">
      <w:pPr>
        <w:pStyle w:val="39"/>
      </w:pPr>
      <w:r>
        <w:fldChar w:fldCharType="begin"/>
      </w:r>
      <w:r>
        <w:instrText xml:space="preserve"> HYPERLINK \l _Toc18603 </w:instrText>
      </w:r>
      <w:r>
        <w:fldChar w:fldCharType="separate"/>
      </w:r>
      <w:r>
        <w:rPr>
          <w:rFonts w:ascii="Times New Roman" w:hAnsi="Times New Roman"/>
        </w:rPr>
        <w:t>1.1 Giới thiệu đề tài</w:t>
      </w:r>
      <w:r>
        <w:tab/>
      </w:r>
      <w:r>
        <w:fldChar w:fldCharType="begin"/>
      </w:r>
      <w:r>
        <w:instrText xml:space="preserve"> PAGEREF _Toc18603 \h </w:instrText>
      </w:r>
      <w:r>
        <w:fldChar w:fldCharType="separate"/>
      </w:r>
      <w:r>
        <w:t>1</w:t>
      </w:r>
      <w:r>
        <w:fldChar w:fldCharType="end"/>
      </w:r>
      <w:r>
        <w:fldChar w:fldCharType="end"/>
      </w:r>
    </w:p>
    <w:p w14:paraId="7F1F9E33">
      <w:pPr>
        <w:pStyle w:val="39"/>
      </w:pPr>
      <w:r>
        <w:fldChar w:fldCharType="begin"/>
      </w:r>
      <w:r>
        <w:instrText xml:space="preserve"> HYPERLINK \l _Toc24105 </w:instrText>
      </w:r>
      <w:r>
        <w:fldChar w:fldCharType="separate"/>
      </w:r>
      <w:r>
        <w:rPr>
          <w:rFonts w:ascii="Times New Roman" w:hAnsi="Times New Roman"/>
        </w:rPr>
        <w:t>1.2 Nhóm thực hiện</w:t>
      </w:r>
      <w:r>
        <w:tab/>
      </w:r>
      <w:r>
        <w:fldChar w:fldCharType="begin"/>
      </w:r>
      <w:r>
        <w:instrText xml:space="preserve"> PAGEREF _Toc24105 \h </w:instrText>
      </w:r>
      <w:r>
        <w:fldChar w:fldCharType="separate"/>
      </w:r>
      <w:r>
        <w:t>1</w:t>
      </w:r>
      <w:r>
        <w:fldChar w:fldCharType="end"/>
      </w:r>
      <w:r>
        <w:fldChar w:fldCharType="end"/>
      </w:r>
    </w:p>
    <w:p w14:paraId="48267AE5">
      <w:pPr>
        <w:pStyle w:val="39"/>
      </w:pPr>
      <w:r>
        <w:fldChar w:fldCharType="begin"/>
      </w:r>
      <w:r>
        <w:instrText xml:space="preserve"> HYPERLINK \l _Toc30340 </w:instrText>
      </w:r>
      <w:r>
        <w:fldChar w:fldCharType="separate"/>
      </w:r>
      <w:r>
        <w:rPr>
          <w:rFonts w:ascii="Times New Roman" w:hAnsi="Times New Roman"/>
        </w:rPr>
        <w:t>1.3 Mục tiêu và cách thực hiện</w:t>
      </w:r>
      <w:r>
        <w:tab/>
      </w:r>
      <w:r>
        <w:fldChar w:fldCharType="begin"/>
      </w:r>
      <w:r>
        <w:instrText xml:space="preserve"> PAGEREF _Toc30340 \h </w:instrText>
      </w:r>
      <w:r>
        <w:fldChar w:fldCharType="separate"/>
      </w:r>
      <w:r>
        <w:t>1</w:t>
      </w:r>
      <w:r>
        <w:fldChar w:fldCharType="end"/>
      </w:r>
      <w:r>
        <w:fldChar w:fldCharType="end"/>
      </w:r>
    </w:p>
    <w:p w14:paraId="2011EC29">
      <w:pPr>
        <w:pStyle w:val="38"/>
      </w:pPr>
      <w:r>
        <w:fldChar w:fldCharType="begin"/>
      </w:r>
      <w:r>
        <w:instrText xml:space="preserve"> HYPERLINK \l _Toc25443 </w:instrText>
      </w:r>
      <w:r>
        <w:fldChar w:fldCharType="separate"/>
      </w:r>
      <w:r>
        <w:rPr>
          <w:rFonts w:ascii="Times New Roman" w:hAnsi="Times New Roman"/>
        </w:rPr>
        <w:t>CHƯƠNG 2. QUẢN LÝ PHẠM VI DỰ ÁN</w:t>
      </w:r>
      <w:r>
        <w:tab/>
      </w:r>
      <w:r>
        <w:fldChar w:fldCharType="begin"/>
      </w:r>
      <w:r>
        <w:instrText xml:space="preserve"> PAGEREF _Toc25443 \h </w:instrText>
      </w:r>
      <w:r>
        <w:fldChar w:fldCharType="separate"/>
      </w:r>
      <w:r>
        <w:t>2</w:t>
      </w:r>
      <w:r>
        <w:fldChar w:fldCharType="end"/>
      </w:r>
      <w:r>
        <w:fldChar w:fldCharType="end"/>
      </w:r>
    </w:p>
    <w:p w14:paraId="56B079DB">
      <w:pPr>
        <w:pStyle w:val="39"/>
      </w:pPr>
      <w:r>
        <w:fldChar w:fldCharType="begin"/>
      </w:r>
      <w:r>
        <w:instrText xml:space="preserve"> HYPERLINK \l _Toc31142 </w:instrText>
      </w:r>
      <w:r>
        <w:fldChar w:fldCharType="separate"/>
      </w:r>
      <w:r>
        <w:rPr>
          <w:rFonts w:ascii="Times New Roman" w:hAnsi="Times New Roman"/>
        </w:rPr>
        <w:t>2.1 Phát biểu bài toán</w:t>
      </w:r>
      <w:r>
        <w:tab/>
      </w:r>
      <w:r>
        <w:fldChar w:fldCharType="begin"/>
      </w:r>
      <w:r>
        <w:instrText xml:space="preserve"> PAGEREF _Toc31142 \h </w:instrText>
      </w:r>
      <w:r>
        <w:fldChar w:fldCharType="separate"/>
      </w:r>
      <w:r>
        <w:t>2</w:t>
      </w:r>
      <w:r>
        <w:fldChar w:fldCharType="end"/>
      </w:r>
      <w:r>
        <w:fldChar w:fldCharType="end"/>
      </w:r>
    </w:p>
    <w:p w14:paraId="6AAAC814">
      <w:pPr>
        <w:pStyle w:val="40"/>
        <w:tabs>
          <w:tab w:val="right" w:leader="dot" w:pos="9071"/>
        </w:tabs>
      </w:pPr>
      <w:r>
        <w:fldChar w:fldCharType="begin"/>
      </w:r>
      <w:r>
        <w:instrText xml:space="preserve"> HYPERLINK \l _Toc25643 </w:instrText>
      </w:r>
      <w:r>
        <w:fldChar w:fldCharType="separate"/>
      </w:r>
      <w:r>
        <w:rPr>
          <w:rFonts w:ascii="Times New Roman" w:hAnsi="Times New Roman"/>
        </w:rPr>
        <w:t>2.1.1 Thời gian và nguồn lực</w:t>
      </w:r>
      <w:r>
        <w:tab/>
      </w:r>
      <w:r>
        <w:fldChar w:fldCharType="begin"/>
      </w:r>
      <w:r>
        <w:instrText xml:space="preserve"> PAGEREF _Toc25643 \h </w:instrText>
      </w:r>
      <w:r>
        <w:fldChar w:fldCharType="separate"/>
      </w:r>
      <w:r>
        <w:t>2</w:t>
      </w:r>
      <w:r>
        <w:fldChar w:fldCharType="end"/>
      </w:r>
      <w:r>
        <w:fldChar w:fldCharType="end"/>
      </w:r>
    </w:p>
    <w:p w14:paraId="61A8CE3F">
      <w:pPr>
        <w:pStyle w:val="40"/>
        <w:tabs>
          <w:tab w:val="right" w:leader="dot" w:pos="9071"/>
        </w:tabs>
      </w:pPr>
      <w:r>
        <w:fldChar w:fldCharType="begin"/>
      </w:r>
      <w:r>
        <w:instrText xml:space="preserve"> HYPERLINK \l _Toc4319 </w:instrText>
      </w:r>
      <w:r>
        <w:fldChar w:fldCharType="separate"/>
      </w:r>
      <w:r>
        <w:rPr>
          <w:rFonts w:ascii="Times New Roman" w:hAnsi="Times New Roman"/>
        </w:rPr>
        <w:t>2.1.2 Ngân sách và nguyên tắc chi phí</w:t>
      </w:r>
      <w:r>
        <w:tab/>
      </w:r>
      <w:r>
        <w:fldChar w:fldCharType="begin"/>
      </w:r>
      <w:r>
        <w:instrText xml:space="preserve"> PAGEREF _Toc4319 \h </w:instrText>
      </w:r>
      <w:r>
        <w:fldChar w:fldCharType="separate"/>
      </w:r>
      <w:r>
        <w:t>2</w:t>
      </w:r>
      <w:r>
        <w:fldChar w:fldCharType="end"/>
      </w:r>
      <w:r>
        <w:fldChar w:fldCharType="end"/>
      </w:r>
    </w:p>
    <w:p w14:paraId="08A6C34B">
      <w:pPr>
        <w:pStyle w:val="40"/>
        <w:tabs>
          <w:tab w:val="right" w:leader="dot" w:pos="9071"/>
        </w:tabs>
      </w:pPr>
      <w:r>
        <w:fldChar w:fldCharType="begin"/>
      </w:r>
      <w:r>
        <w:instrText xml:space="preserve"> HYPERLINK \l _Toc10604 </w:instrText>
      </w:r>
      <w:r>
        <w:fldChar w:fldCharType="separate"/>
      </w:r>
      <w:r>
        <w:rPr>
          <w:rFonts w:ascii="Times New Roman" w:hAnsi="Times New Roman"/>
        </w:rPr>
        <w:t>2.1.3 Giả định và quản lý thay đổi</w:t>
      </w:r>
      <w:r>
        <w:tab/>
      </w:r>
      <w:r>
        <w:fldChar w:fldCharType="begin"/>
      </w:r>
      <w:r>
        <w:instrText xml:space="preserve"> PAGEREF _Toc10604 \h </w:instrText>
      </w:r>
      <w:r>
        <w:fldChar w:fldCharType="separate"/>
      </w:r>
      <w:r>
        <w:t>2</w:t>
      </w:r>
      <w:r>
        <w:fldChar w:fldCharType="end"/>
      </w:r>
      <w:r>
        <w:fldChar w:fldCharType="end"/>
      </w:r>
    </w:p>
    <w:p w14:paraId="03319B4B">
      <w:pPr>
        <w:pStyle w:val="39"/>
      </w:pPr>
      <w:r>
        <w:fldChar w:fldCharType="begin"/>
      </w:r>
      <w:r>
        <w:instrText xml:space="preserve"> HYPERLINK \l _Toc6521 </w:instrText>
      </w:r>
      <w:r>
        <w:fldChar w:fldCharType="separate"/>
      </w:r>
      <w:r>
        <w:rPr>
          <w:rFonts w:ascii="Times New Roman" w:hAnsi="Times New Roman"/>
        </w:rPr>
        <w:t>2.2 Tôn chỉ dự án</w:t>
      </w:r>
      <w:r>
        <w:tab/>
      </w:r>
      <w:r>
        <w:fldChar w:fldCharType="begin"/>
      </w:r>
      <w:r>
        <w:instrText xml:space="preserve"> PAGEREF _Toc6521 \h </w:instrText>
      </w:r>
      <w:r>
        <w:fldChar w:fldCharType="separate"/>
      </w:r>
      <w:r>
        <w:t>2</w:t>
      </w:r>
      <w:r>
        <w:fldChar w:fldCharType="end"/>
      </w:r>
      <w:r>
        <w:fldChar w:fldCharType="end"/>
      </w:r>
    </w:p>
    <w:p w14:paraId="692AC33D">
      <w:pPr>
        <w:pStyle w:val="39"/>
      </w:pPr>
      <w:r>
        <w:fldChar w:fldCharType="begin"/>
      </w:r>
      <w:r>
        <w:instrText xml:space="preserve"> HYPERLINK \l _Toc6952 </w:instrText>
      </w:r>
      <w:r>
        <w:fldChar w:fldCharType="separate"/>
      </w:r>
      <w:r>
        <w:rPr>
          <w:rFonts w:ascii="Times New Roman" w:hAnsi="Times New Roman"/>
        </w:rPr>
        <w:t>2.3 Phát biểu phạm vi</w:t>
      </w:r>
      <w:r>
        <w:tab/>
      </w:r>
      <w:r>
        <w:fldChar w:fldCharType="begin"/>
      </w:r>
      <w:r>
        <w:instrText xml:space="preserve"> PAGEREF _Toc6952 \h </w:instrText>
      </w:r>
      <w:r>
        <w:fldChar w:fldCharType="separate"/>
      </w:r>
      <w:r>
        <w:t>3</w:t>
      </w:r>
      <w:r>
        <w:fldChar w:fldCharType="end"/>
      </w:r>
      <w:r>
        <w:fldChar w:fldCharType="end"/>
      </w:r>
    </w:p>
    <w:p w14:paraId="0A6C48DA">
      <w:pPr>
        <w:pStyle w:val="40"/>
        <w:tabs>
          <w:tab w:val="right" w:leader="dot" w:pos="9071"/>
        </w:tabs>
      </w:pPr>
      <w:r>
        <w:fldChar w:fldCharType="begin"/>
      </w:r>
      <w:r>
        <w:instrText xml:space="preserve"> HYPERLINK \l _Toc25543 </w:instrText>
      </w:r>
      <w:r>
        <w:fldChar w:fldCharType="separate"/>
      </w:r>
      <w:r>
        <w:rPr>
          <w:rFonts w:ascii="Times New Roman" w:hAnsi="Times New Roman"/>
        </w:rPr>
        <w:t>2.3.1 Quy tắc nghiệp vụ</w:t>
      </w:r>
      <w:r>
        <w:tab/>
      </w:r>
      <w:r>
        <w:fldChar w:fldCharType="begin"/>
      </w:r>
      <w:r>
        <w:instrText xml:space="preserve"> PAGEREF _Toc25543 \h </w:instrText>
      </w:r>
      <w:r>
        <w:fldChar w:fldCharType="separate"/>
      </w:r>
      <w:r>
        <w:t>3</w:t>
      </w:r>
      <w:r>
        <w:fldChar w:fldCharType="end"/>
      </w:r>
      <w:r>
        <w:fldChar w:fldCharType="end"/>
      </w:r>
    </w:p>
    <w:p w14:paraId="2DB6944A">
      <w:pPr>
        <w:pStyle w:val="39"/>
      </w:pPr>
      <w:r>
        <w:fldChar w:fldCharType="begin"/>
      </w:r>
      <w:r>
        <w:instrText xml:space="preserve"> HYPERLINK \l _Toc5975 </w:instrText>
      </w:r>
      <w:r>
        <w:fldChar w:fldCharType="separate"/>
      </w:r>
      <w:r>
        <w:rPr>
          <w:rFonts w:ascii="Times New Roman" w:hAnsi="Times New Roman"/>
        </w:rPr>
        <w:t>2.4 Cấu trúc phân rã công việc</w:t>
      </w:r>
      <w:r>
        <w:tab/>
      </w:r>
      <w:r>
        <w:fldChar w:fldCharType="begin"/>
      </w:r>
      <w:r>
        <w:instrText xml:space="preserve"> PAGEREF _Toc5975 \h </w:instrText>
      </w:r>
      <w:r>
        <w:fldChar w:fldCharType="separate"/>
      </w:r>
      <w:r>
        <w:t>4</w:t>
      </w:r>
      <w:r>
        <w:fldChar w:fldCharType="end"/>
      </w:r>
      <w:r>
        <w:fldChar w:fldCharType="end"/>
      </w:r>
    </w:p>
    <w:p w14:paraId="6DE8D0C8">
      <w:pPr>
        <w:pStyle w:val="39"/>
      </w:pPr>
      <w:r>
        <w:fldChar w:fldCharType="begin"/>
      </w:r>
      <w:r>
        <w:instrText xml:space="preserve"> HYPERLINK \l _Toc12553 </w:instrText>
      </w:r>
      <w:r>
        <w:fldChar w:fldCharType="separate"/>
      </w:r>
      <w:r>
        <w:rPr>
          <w:rFonts w:ascii="Times New Roman" w:hAnsi="Times New Roman"/>
        </w:rPr>
        <w:t>2.5 Sản phẩm bàn giao và chấp nhận</w:t>
      </w:r>
      <w:r>
        <w:tab/>
      </w:r>
      <w:r>
        <w:fldChar w:fldCharType="begin"/>
      </w:r>
      <w:r>
        <w:instrText xml:space="preserve"> PAGEREF _Toc12553 \h </w:instrText>
      </w:r>
      <w:r>
        <w:fldChar w:fldCharType="separate"/>
      </w:r>
      <w:r>
        <w:t>4</w:t>
      </w:r>
      <w:r>
        <w:fldChar w:fldCharType="end"/>
      </w:r>
      <w:r>
        <w:fldChar w:fldCharType="end"/>
      </w:r>
    </w:p>
    <w:p w14:paraId="2B4E2B96">
      <w:pPr>
        <w:pStyle w:val="38"/>
      </w:pPr>
      <w:r>
        <w:fldChar w:fldCharType="begin"/>
      </w:r>
      <w:r>
        <w:instrText xml:space="preserve"> HYPERLINK \l _Toc28862 </w:instrText>
      </w:r>
      <w:r>
        <w:fldChar w:fldCharType="separate"/>
      </w:r>
      <w:r>
        <w:rPr>
          <w:rFonts w:ascii="Times New Roman" w:hAnsi="Times New Roman"/>
        </w:rPr>
        <w:t>CHƯƠNG 3. QUẢN LÝ THỜI GIAN DỰ ÁN</w:t>
      </w:r>
      <w:r>
        <w:tab/>
      </w:r>
      <w:r>
        <w:fldChar w:fldCharType="begin"/>
      </w:r>
      <w:r>
        <w:instrText xml:space="preserve"> PAGEREF _Toc28862 \h </w:instrText>
      </w:r>
      <w:r>
        <w:fldChar w:fldCharType="separate"/>
      </w:r>
      <w:r>
        <w:t>5</w:t>
      </w:r>
      <w:r>
        <w:fldChar w:fldCharType="end"/>
      </w:r>
      <w:r>
        <w:fldChar w:fldCharType="end"/>
      </w:r>
    </w:p>
    <w:p w14:paraId="25ED2394">
      <w:pPr>
        <w:pStyle w:val="39"/>
      </w:pPr>
      <w:r>
        <w:fldChar w:fldCharType="begin"/>
      </w:r>
      <w:r>
        <w:instrText xml:space="preserve"> HYPERLINK \l _Toc19825 </w:instrText>
      </w:r>
      <w:r>
        <w:fldChar w:fldCharType="separate"/>
      </w:r>
      <w:r>
        <w:rPr>
          <w:rFonts w:ascii="Times New Roman" w:hAnsi="Times New Roman"/>
        </w:rPr>
        <w:t>3.1 Ước lượng và lập lịch</w:t>
      </w:r>
      <w:r>
        <w:tab/>
      </w:r>
      <w:r>
        <w:fldChar w:fldCharType="begin"/>
      </w:r>
      <w:r>
        <w:instrText xml:space="preserve"> PAGEREF _Toc19825 \h </w:instrText>
      </w:r>
      <w:r>
        <w:fldChar w:fldCharType="separate"/>
      </w:r>
      <w:r>
        <w:t>5</w:t>
      </w:r>
      <w:r>
        <w:fldChar w:fldCharType="end"/>
      </w:r>
      <w:r>
        <w:fldChar w:fldCharType="end"/>
      </w:r>
    </w:p>
    <w:p w14:paraId="095CFA63">
      <w:pPr>
        <w:pStyle w:val="39"/>
      </w:pPr>
      <w:r>
        <w:fldChar w:fldCharType="begin"/>
      </w:r>
      <w:r>
        <w:instrText xml:space="preserve"> HYPERLINK \l _Toc23896 </w:instrText>
      </w:r>
      <w:r>
        <w:fldChar w:fldCharType="separate"/>
      </w:r>
      <w:r>
        <w:rPr>
          <w:rFonts w:ascii="Times New Roman" w:hAnsi="Times New Roman"/>
        </w:rPr>
        <w:t>3.2 Tiến độ thực hiện sáu Sprint</w:t>
      </w:r>
      <w:r>
        <w:tab/>
      </w:r>
      <w:r>
        <w:fldChar w:fldCharType="begin"/>
      </w:r>
      <w:r>
        <w:instrText xml:space="preserve"> PAGEREF _Toc23896 \h </w:instrText>
      </w:r>
      <w:r>
        <w:fldChar w:fldCharType="separate"/>
      </w:r>
      <w:r>
        <w:t>5</w:t>
      </w:r>
      <w:r>
        <w:fldChar w:fldCharType="end"/>
      </w:r>
      <w:r>
        <w:fldChar w:fldCharType="end"/>
      </w:r>
    </w:p>
    <w:p w14:paraId="3C7C2AAB">
      <w:pPr>
        <w:pStyle w:val="39"/>
      </w:pPr>
      <w:r>
        <w:fldChar w:fldCharType="begin"/>
      </w:r>
      <w:r>
        <w:instrText xml:space="preserve"> HYPERLINK \l _Toc3919 </w:instrText>
      </w:r>
      <w:r>
        <w:fldChar w:fldCharType="separate"/>
      </w:r>
      <w:r>
        <w:rPr>
          <w:rFonts w:ascii="Times New Roman" w:hAnsi="Times New Roman"/>
        </w:rPr>
        <w:t>3.3 Phương pháp CPM</w:t>
      </w:r>
      <w:r>
        <w:tab/>
      </w:r>
      <w:r>
        <w:fldChar w:fldCharType="begin"/>
      </w:r>
      <w:r>
        <w:instrText xml:space="preserve"> PAGEREF _Toc3919 \h </w:instrText>
      </w:r>
      <w:r>
        <w:fldChar w:fldCharType="separate"/>
      </w:r>
      <w:r>
        <w:t>5</w:t>
      </w:r>
      <w:r>
        <w:fldChar w:fldCharType="end"/>
      </w:r>
      <w:r>
        <w:fldChar w:fldCharType="end"/>
      </w:r>
    </w:p>
    <w:p w14:paraId="5838F97A">
      <w:pPr>
        <w:pStyle w:val="39"/>
      </w:pPr>
      <w:r>
        <w:fldChar w:fldCharType="begin"/>
      </w:r>
      <w:r>
        <w:instrText xml:space="preserve"> HYPERLINK \l _Toc6485 </w:instrText>
      </w:r>
      <w:r>
        <w:fldChar w:fldCharType="separate"/>
      </w:r>
      <w:r>
        <w:rPr>
          <w:rFonts w:ascii="Times New Roman" w:hAnsi="Times New Roman"/>
        </w:rPr>
        <w:t>3.4 Các đường đi cần theo dõi</w:t>
      </w:r>
      <w:r>
        <w:tab/>
      </w:r>
      <w:r>
        <w:fldChar w:fldCharType="begin"/>
      </w:r>
      <w:r>
        <w:instrText xml:space="preserve"> PAGEREF _Toc6485 \h </w:instrText>
      </w:r>
      <w:r>
        <w:fldChar w:fldCharType="separate"/>
      </w:r>
      <w:r>
        <w:t>6</w:t>
      </w:r>
      <w:r>
        <w:fldChar w:fldCharType="end"/>
      </w:r>
      <w:r>
        <w:fldChar w:fldCharType="end"/>
      </w:r>
    </w:p>
    <w:p w14:paraId="270BD6F6">
      <w:pPr>
        <w:pStyle w:val="38"/>
      </w:pPr>
      <w:r>
        <w:fldChar w:fldCharType="begin"/>
      </w:r>
      <w:r>
        <w:instrText xml:space="preserve"> HYPERLINK \l _Toc3252 </w:instrText>
      </w:r>
      <w:r>
        <w:fldChar w:fldCharType="separate"/>
      </w:r>
      <w:r>
        <w:rPr>
          <w:rFonts w:ascii="Times New Roman" w:hAnsi="Times New Roman"/>
        </w:rPr>
        <w:t>CHƯƠNG 4. QUẢN LÝ CHI PHÍ DỰ ÁN</w:t>
      </w:r>
      <w:r>
        <w:tab/>
      </w:r>
      <w:r>
        <w:fldChar w:fldCharType="begin"/>
      </w:r>
      <w:r>
        <w:instrText xml:space="preserve"> PAGEREF _Toc3252 \h </w:instrText>
      </w:r>
      <w:r>
        <w:fldChar w:fldCharType="separate"/>
      </w:r>
      <w:r>
        <w:t>7</w:t>
      </w:r>
      <w:r>
        <w:fldChar w:fldCharType="end"/>
      </w:r>
      <w:r>
        <w:fldChar w:fldCharType="end"/>
      </w:r>
    </w:p>
    <w:p w14:paraId="25C4C91B">
      <w:pPr>
        <w:pStyle w:val="39"/>
      </w:pPr>
      <w:r>
        <w:fldChar w:fldCharType="begin"/>
      </w:r>
      <w:r>
        <w:instrText xml:space="preserve"> HYPERLINK \l _Toc27316 </w:instrText>
      </w:r>
      <w:r>
        <w:fldChar w:fldCharType="separate"/>
      </w:r>
      <w:r>
        <w:rPr>
          <w:rFonts w:ascii="Times New Roman" w:hAnsi="Times New Roman"/>
        </w:rPr>
        <w:t>4.1 Cơ sở lập ngân sách</w:t>
      </w:r>
      <w:r>
        <w:tab/>
      </w:r>
      <w:r>
        <w:fldChar w:fldCharType="begin"/>
      </w:r>
      <w:r>
        <w:instrText xml:space="preserve"> PAGEREF _Toc27316 \h </w:instrText>
      </w:r>
      <w:r>
        <w:fldChar w:fldCharType="separate"/>
      </w:r>
      <w:r>
        <w:t>7</w:t>
      </w:r>
      <w:r>
        <w:fldChar w:fldCharType="end"/>
      </w:r>
      <w:r>
        <w:fldChar w:fldCharType="end"/>
      </w:r>
    </w:p>
    <w:p w14:paraId="11297C8D">
      <w:pPr>
        <w:pStyle w:val="39"/>
      </w:pPr>
      <w:r>
        <w:fldChar w:fldCharType="begin"/>
      </w:r>
      <w:r>
        <w:instrText xml:space="preserve"> HYPERLINK \l _Toc8968 </w:instrText>
      </w:r>
      <w:r>
        <w:fldChar w:fldCharType="separate"/>
      </w:r>
      <w:r>
        <w:rPr>
          <w:rFonts w:ascii="Times New Roman" w:hAnsi="Times New Roman"/>
        </w:rPr>
        <w:t>4.2 Phân bổ ngân sách cho công việc</w:t>
      </w:r>
      <w:r>
        <w:tab/>
      </w:r>
      <w:r>
        <w:fldChar w:fldCharType="begin"/>
      </w:r>
      <w:r>
        <w:instrText xml:space="preserve"> PAGEREF _Toc8968 \h </w:instrText>
      </w:r>
      <w:r>
        <w:fldChar w:fldCharType="separate"/>
      </w:r>
      <w:r>
        <w:t>8</w:t>
      </w:r>
      <w:r>
        <w:fldChar w:fldCharType="end"/>
      </w:r>
      <w:r>
        <w:fldChar w:fldCharType="end"/>
      </w:r>
    </w:p>
    <w:p w14:paraId="37E3763E">
      <w:pPr>
        <w:pStyle w:val="39"/>
      </w:pPr>
      <w:r>
        <w:fldChar w:fldCharType="begin"/>
      </w:r>
      <w:r>
        <w:instrText xml:space="preserve"> HYPERLINK \l _Toc21250 </w:instrText>
      </w:r>
      <w:r>
        <w:fldChar w:fldCharType="separate"/>
      </w:r>
      <w:r>
        <w:rPr>
          <w:rFonts w:ascii="Times New Roman" w:hAnsi="Times New Roman"/>
        </w:rPr>
        <w:t>4.3 Tổng hợp chi phí và cơ sở quyết toán</w:t>
      </w:r>
      <w:r>
        <w:tab/>
      </w:r>
      <w:r>
        <w:fldChar w:fldCharType="begin"/>
      </w:r>
      <w:r>
        <w:instrText xml:space="preserve"> PAGEREF _Toc21250 \h </w:instrText>
      </w:r>
      <w:r>
        <w:fldChar w:fldCharType="separate"/>
      </w:r>
      <w:r>
        <w:t>8</w:t>
      </w:r>
      <w:r>
        <w:fldChar w:fldCharType="end"/>
      </w:r>
      <w:r>
        <w:fldChar w:fldCharType="end"/>
      </w:r>
    </w:p>
    <w:p w14:paraId="6DC22202">
      <w:pPr>
        <w:pStyle w:val="39"/>
      </w:pPr>
      <w:r>
        <w:fldChar w:fldCharType="begin"/>
      </w:r>
      <w:r>
        <w:instrText xml:space="preserve"> HYPERLINK \l _Toc2147 </w:instrText>
      </w:r>
      <w:r>
        <w:fldChar w:fldCharType="separate"/>
      </w:r>
      <w:r>
        <w:rPr>
          <w:rFonts w:ascii="Times New Roman" w:hAnsi="Times New Roman"/>
        </w:rPr>
        <w:t>4.4 Báo cáo giá trị thu được EMV</w:t>
      </w:r>
      <w:r>
        <w:tab/>
      </w:r>
      <w:r>
        <w:fldChar w:fldCharType="begin"/>
      </w:r>
      <w:r>
        <w:instrText xml:space="preserve"> PAGEREF _Toc2147 \h </w:instrText>
      </w:r>
      <w:r>
        <w:fldChar w:fldCharType="separate"/>
      </w:r>
      <w:r>
        <w:t>9</w:t>
      </w:r>
      <w:r>
        <w:fldChar w:fldCharType="end"/>
      </w:r>
      <w:r>
        <w:fldChar w:fldCharType="end"/>
      </w:r>
    </w:p>
    <w:p w14:paraId="5199B0EE">
      <w:pPr>
        <w:pStyle w:val="38"/>
      </w:pPr>
      <w:r>
        <w:fldChar w:fldCharType="begin"/>
      </w:r>
      <w:r>
        <w:instrText xml:space="preserve"> HYPERLINK \l _Toc26568 </w:instrText>
      </w:r>
      <w:r>
        <w:fldChar w:fldCharType="separate"/>
      </w:r>
      <w:r>
        <w:rPr>
          <w:rFonts w:ascii="Times New Roman" w:hAnsi="Times New Roman"/>
        </w:rPr>
        <w:t>CHƯƠNG 5. QUẢN LÝ CHẤT LƯỢNG DỰ ÁN</w:t>
      </w:r>
      <w:r>
        <w:tab/>
      </w:r>
      <w:r>
        <w:fldChar w:fldCharType="begin"/>
      </w:r>
      <w:r>
        <w:instrText xml:space="preserve"> PAGEREF _Toc26568 \h </w:instrText>
      </w:r>
      <w:r>
        <w:fldChar w:fldCharType="separate"/>
      </w:r>
      <w:r>
        <w:t>10</w:t>
      </w:r>
      <w:r>
        <w:fldChar w:fldCharType="end"/>
      </w:r>
      <w:r>
        <w:fldChar w:fldCharType="end"/>
      </w:r>
    </w:p>
    <w:p w14:paraId="3686B569">
      <w:pPr>
        <w:pStyle w:val="39"/>
      </w:pPr>
      <w:r>
        <w:fldChar w:fldCharType="begin"/>
      </w:r>
      <w:r>
        <w:instrText xml:space="preserve"> HYPERLINK \l _Toc7342 </w:instrText>
      </w:r>
      <w:r>
        <w:fldChar w:fldCharType="separate"/>
      </w:r>
      <w:r>
        <w:rPr>
          <w:rFonts w:ascii="Times New Roman" w:hAnsi="Times New Roman"/>
        </w:rPr>
        <w:t>5.1 Tiêu chí chất lượng sản phẩm</w:t>
      </w:r>
      <w:r>
        <w:tab/>
      </w:r>
      <w:r>
        <w:fldChar w:fldCharType="begin"/>
      </w:r>
      <w:r>
        <w:instrText xml:space="preserve"> PAGEREF _Toc7342 \h </w:instrText>
      </w:r>
      <w:r>
        <w:fldChar w:fldCharType="separate"/>
      </w:r>
      <w:r>
        <w:t>10</w:t>
      </w:r>
      <w:r>
        <w:fldChar w:fldCharType="end"/>
      </w:r>
      <w:r>
        <w:fldChar w:fldCharType="end"/>
      </w:r>
    </w:p>
    <w:p w14:paraId="6BBF4D86">
      <w:pPr>
        <w:pStyle w:val="39"/>
      </w:pPr>
      <w:r>
        <w:fldChar w:fldCharType="begin"/>
      </w:r>
      <w:r>
        <w:instrText xml:space="preserve"> HYPERLINK \l _Toc20395 </w:instrText>
      </w:r>
      <w:r>
        <w:fldChar w:fldCharType="separate"/>
      </w:r>
      <w:r>
        <w:rPr>
          <w:rFonts w:ascii="Times New Roman" w:hAnsi="Times New Roman"/>
        </w:rPr>
        <w:t>5.2 Tiêu chí hoàn thành Sprint</w:t>
      </w:r>
      <w:r>
        <w:tab/>
      </w:r>
      <w:r>
        <w:fldChar w:fldCharType="begin"/>
      </w:r>
      <w:r>
        <w:instrText xml:space="preserve"> PAGEREF _Toc20395 \h </w:instrText>
      </w:r>
      <w:r>
        <w:fldChar w:fldCharType="separate"/>
      </w:r>
      <w:r>
        <w:t>10</w:t>
      </w:r>
      <w:r>
        <w:fldChar w:fldCharType="end"/>
      </w:r>
      <w:r>
        <w:fldChar w:fldCharType="end"/>
      </w:r>
    </w:p>
    <w:p w14:paraId="74C842D7">
      <w:pPr>
        <w:pStyle w:val="39"/>
      </w:pPr>
      <w:r>
        <w:fldChar w:fldCharType="begin"/>
      </w:r>
      <w:r>
        <w:instrText xml:space="preserve"> HYPERLINK \l _Toc8409 </w:instrText>
      </w:r>
      <w:r>
        <w:fldChar w:fldCharType="separate"/>
      </w:r>
      <w:r>
        <w:rPr>
          <w:rFonts w:ascii="Times New Roman" w:hAnsi="Times New Roman"/>
        </w:rPr>
        <w:t>5.3 Phát hiện lỗi tại mốc kết thúc Sprint</w:t>
      </w:r>
      <w:r>
        <w:tab/>
      </w:r>
      <w:r>
        <w:fldChar w:fldCharType="begin"/>
      </w:r>
      <w:r>
        <w:instrText xml:space="preserve"> PAGEREF _Toc8409 \h </w:instrText>
      </w:r>
      <w:r>
        <w:fldChar w:fldCharType="separate"/>
      </w:r>
      <w:r>
        <w:t>10</w:t>
      </w:r>
      <w:r>
        <w:fldChar w:fldCharType="end"/>
      </w:r>
      <w:r>
        <w:fldChar w:fldCharType="end"/>
      </w:r>
    </w:p>
    <w:p w14:paraId="53CD0DDA">
      <w:pPr>
        <w:pStyle w:val="40"/>
        <w:tabs>
          <w:tab w:val="right" w:leader="dot" w:pos="9071"/>
        </w:tabs>
      </w:pPr>
      <w:r>
        <w:fldChar w:fldCharType="begin"/>
      </w:r>
      <w:r>
        <w:instrText xml:space="preserve"> HYPERLINK \l _Toc4429 </w:instrText>
      </w:r>
      <w:r>
        <w:fldChar w:fldCharType="separate"/>
      </w:r>
      <w:r>
        <w:rPr>
          <w:rFonts w:ascii="Times New Roman" w:hAnsi="Times New Roman"/>
        </w:rPr>
        <w:t>5.3.1 Pareto Sprint 1</w:t>
      </w:r>
      <w:r>
        <w:tab/>
      </w:r>
      <w:r>
        <w:fldChar w:fldCharType="begin"/>
      </w:r>
      <w:r>
        <w:instrText xml:space="preserve"> PAGEREF _Toc4429 \h </w:instrText>
      </w:r>
      <w:r>
        <w:fldChar w:fldCharType="separate"/>
      </w:r>
      <w:r>
        <w:t>11</w:t>
      </w:r>
      <w:r>
        <w:fldChar w:fldCharType="end"/>
      </w:r>
      <w:r>
        <w:fldChar w:fldCharType="end"/>
      </w:r>
    </w:p>
    <w:p w14:paraId="17B1CB05">
      <w:pPr>
        <w:pStyle w:val="40"/>
        <w:tabs>
          <w:tab w:val="right" w:leader="dot" w:pos="9071"/>
        </w:tabs>
      </w:pPr>
      <w:r>
        <w:fldChar w:fldCharType="begin"/>
      </w:r>
      <w:r>
        <w:instrText xml:space="preserve"> HYPERLINK \l _Toc27814 </w:instrText>
      </w:r>
      <w:r>
        <w:fldChar w:fldCharType="separate"/>
      </w:r>
      <w:r>
        <w:rPr>
          <w:rFonts w:ascii="Times New Roman" w:hAnsi="Times New Roman"/>
        </w:rPr>
        <w:t>5.3.2 Pareto Sprint 2</w:t>
      </w:r>
      <w:r>
        <w:tab/>
      </w:r>
      <w:r>
        <w:fldChar w:fldCharType="begin"/>
      </w:r>
      <w:r>
        <w:instrText xml:space="preserve"> PAGEREF _Toc27814 \h </w:instrText>
      </w:r>
      <w:r>
        <w:fldChar w:fldCharType="separate"/>
      </w:r>
      <w:r>
        <w:t>11</w:t>
      </w:r>
      <w:r>
        <w:fldChar w:fldCharType="end"/>
      </w:r>
      <w:r>
        <w:fldChar w:fldCharType="end"/>
      </w:r>
    </w:p>
    <w:p w14:paraId="42CD0ACB">
      <w:pPr>
        <w:pStyle w:val="40"/>
        <w:tabs>
          <w:tab w:val="right" w:leader="dot" w:pos="9071"/>
        </w:tabs>
      </w:pPr>
      <w:r>
        <w:fldChar w:fldCharType="begin"/>
      </w:r>
      <w:r>
        <w:instrText xml:space="preserve"> HYPERLINK \l _Toc2668 </w:instrText>
      </w:r>
      <w:r>
        <w:fldChar w:fldCharType="separate"/>
      </w:r>
      <w:r>
        <w:rPr>
          <w:rFonts w:ascii="Times New Roman" w:hAnsi="Times New Roman"/>
        </w:rPr>
        <w:t>5.3.3 Pareto Sprint 3</w:t>
      </w:r>
      <w:r>
        <w:tab/>
      </w:r>
      <w:r>
        <w:fldChar w:fldCharType="begin"/>
      </w:r>
      <w:r>
        <w:instrText xml:space="preserve"> PAGEREF _Toc2668 \h </w:instrText>
      </w:r>
      <w:r>
        <w:fldChar w:fldCharType="separate"/>
      </w:r>
      <w:r>
        <w:t>11</w:t>
      </w:r>
      <w:r>
        <w:fldChar w:fldCharType="end"/>
      </w:r>
      <w:r>
        <w:fldChar w:fldCharType="end"/>
      </w:r>
    </w:p>
    <w:p w14:paraId="523F251F">
      <w:pPr>
        <w:pStyle w:val="40"/>
        <w:tabs>
          <w:tab w:val="right" w:leader="dot" w:pos="9071"/>
        </w:tabs>
      </w:pPr>
      <w:r>
        <w:fldChar w:fldCharType="begin"/>
      </w:r>
      <w:r>
        <w:instrText xml:space="preserve"> HYPERLINK \l _Toc16341 </w:instrText>
      </w:r>
      <w:r>
        <w:fldChar w:fldCharType="separate"/>
      </w:r>
      <w:r>
        <w:rPr>
          <w:rFonts w:ascii="Times New Roman" w:hAnsi="Times New Roman"/>
        </w:rPr>
        <w:t>5.3.4 Pareto Sprint 4</w:t>
      </w:r>
      <w:r>
        <w:tab/>
      </w:r>
      <w:r>
        <w:fldChar w:fldCharType="begin"/>
      </w:r>
      <w:r>
        <w:instrText xml:space="preserve"> PAGEREF _Toc16341 \h </w:instrText>
      </w:r>
      <w:r>
        <w:fldChar w:fldCharType="separate"/>
      </w:r>
      <w:r>
        <w:t>12</w:t>
      </w:r>
      <w:r>
        <w:fldChar w:fldCharType="end"/>
      </w:r>
      <w:r>
        <w:fldChar w:fldCharType="end"/>
      </w:r>
    </w:p>
    <w:p w14:paraId="4E478149">
      <w:pPr>
        <w:pStyle w:val="40"/>
        <w:tabs>
          <w:tab w:val="right" w:leader="dot" w:pos="9071"/>
        </w:tabs>
      </w:pPr>
      <w:r>
        <w:fldChar w:fldCharType="begin"/>
      </w:r>
      <w:r>
        <w:instrText xml:space="preserve"> HYPERLINK \l _Toc22746 </w:instrText>
      </w:r>
      <w:r>
        <w:fldChar w:fldCharType="separate"/>
      </w:r>
      <w:r>
        <w:rPr>
          <w:rFonts w:ascii="Times New Roman" w:hAnsi="Times New Roman"/>
        </w:rPr>
        <w:t>5.3.5 Pareto Sprint 5</w:t>
      </w:r>
      <w:r>
        <w:tab/>
      </w:r>
      <w:r>
        <w:fldChar w:fldCharType="begin"/>
      </w:r>
      <w:r>
        <w:instrText xml:space="preserve"> PAGEREF _Toc22746 \h </w:instrText>
      </w:r>
      <w:r>
        <w:fldChar w:fldCharType="separate"/>
      </w:r>
      <w:r>
        <w:t>12</w:t>
      </w:r>
      <w:r>
        <w:fldChar w:fldCharType="end"/>
      </w:r>
      <w:r>
        <w:fldChar w:fldCharType="end"/>
      </w:r>
    </w:p>
    <w:p w14:paraId="52331F6F">
      <w:pPr>
        <w:pStyle w:val="40"/>
        <w:tabs>
          <w:tab w:val="right" w:leader="dot" w:pos="9071"/>
        </w:tabs>
      </w:pPr>
      <w:r>
        <w:fldChar w:fldCharType="begin"/>
      </w:r>
      <w:r>
        <w:instrText xml:space="preserve"> HYPERLINK \l _Toc29115 </w:instrText>
      </w:r>
      <w:r>
        <w:fldChar w:fldCharType="separate"/>
      </w:r>
      <w:r>
        <w:rPr>
          <w:rFonts w:ascii="Times New Roman" w:hAnsi="Times New Roman"/>
        </w:rPr>
        <w:t>5.3.6 Pareto Sprint 6</w:t>
      </w:r>
      <w:r>
        <w:tab/>
      </w:r>
      <w:r>
        <w:fldChar w:fldCharType="begin"/>
      </w:r>
      <w:r>
        <w:instrText xml:space="preserve"> PAGEREF _Toc29115 \h </w:instrText>
      </w:r>
      <w:r>
        <w:fldChar w:fldCharType="separate"/>
      </w:r>
      <w:r>
        <w:t>13</w:t>
      </w:r>
      <w:r>
        <w:fldChar w:fldCharType="end"/>
      </w:r>
      <w:r>
        <w:fldChar w:fldCharType="end"/>
      </w:r>
    </w:p>
    <w:p w14:paraId="09E24712">
      <w:pPr>
        <w:pStyle w:val="39"/>
      </w:pPr>
      <w:r>
        <w:fldChar w:fldCharType="begin"/>
      </w:r>
      <w:r>
        <w:instrText xml:space="preserve"> HYPERLINK \l _Toc3130 </w:instrText>
      </w:r>
      <w:r>
        <w:fldChar w:fldCharType="separate"/>
      </w:r>
      <w:r>
        <w:rPr>
          <w:rFonts w:ascii="Times New Roman" w:hAnsi="Times New Roman"/>
        </w:rPr>
        <w:t>5.4 Nhận xét và hướng xử lý</w:t>
      </w:r>
      <w:r>
        <w:tab/>
      </w:r>
      <w:r>
        <w:fldChar w:fldCharType="begin"/>
      </w:r>
      <w:r>
        <w:instrText xml:space="preserve"> PAGEREF _Toc3130 \h </w:instrText>
      </w:r>
      <w:r>
        <w:fldChar w:fldCharType="separate"/>
      </w:r>
      <w:r>
        <w:t>13</w:t>
      </w:r>
      <w:r>
        <w:fldChar w:fldCharType="end"/>
      </w:r>
      <w:r>
        <w:fldChar w:fldCharType="end"/>
      </w:r>
    </w:p>
    <w:p w14:paraId="12A503C0">
      <w:pPr>
        <w:pStyle w:val="38"/>
      </w:pPr>
      <w:r>
        <w:fldChar w:fldCharType="begin"/>
      </w:r>
      <w:r>
        <w:instrText xml:space="preserve"> HYPERLINK \l _Toc6793 </w:instrText>
      </w:r>
      <w:r>
        <w:fldChar w:fldCharType="separate"/>
      </w:r>
      <w:r>
        <w:rPr>
          <w:rFonts w:ascii="Times New Roman" w:hAnsi="Times New Roman"/>
        </w:rPr>
        <w:t>CHƯƠNG 6. QUẢN LÝ NHÂN SỰ DỰ ÁN</w:t>
      </w:r>
      <w:r>
        <w:tab/>
      </w:r>
      <w:r>
        <w:fldChar w:fldCharType="begin"/>
      </w:r>
      <w:r>
        <w:instrText xml:space="preserve"> PAGEREF _Toc6793 \h </w:instrText>
      </w:r>
      <w:r>
        <w:fldChar w:fldCharType="separate"/>
      </w:r>
      <w:r>
        <w:t>14</w:t>
      </w:r>
      <w:r>
        <w:fldChar w:fldCharType="end"/>
      </w:r>
      <w:r>
        <w:fldChar w:fldCharType="end"/>
      </w:r>
    </w:p>
    <w:p w14:paraId="15C698D7">
      <w:pPr>
        <w:pStyle w:val="39"/>
      </w:pPr>
      <w:r>
        <w:fldChar w:fldCharType="begin"/>
      </w:r>
      <w:r>
        <w:instrText xml:space="preserve"> HYPERLINK \l _Toc28330 </w:instrText>
      </w:r>
      <w:r>
        <w:fldChar w:fldCharType="separate"/>
      </w:r>
      <w:r>
        <w:rPr>
          <w:rFonts w:ascii="Times New Roman" w:hAnsi="Times New Roman"/>
        </w:rPr>
        <w:t>6.1 Tổ chức và nguồn lực</w:t>
      </w:r>
      <w:r>
        <w:tab/>
      </w:r>
      <w:r>
        <w:fldChar w:fldCharType="begin"/>
      </w:r>
      <w:r>
        <w:instrText xml:space="preserve"> PAGEREF _Toc28330 \h </w:instrText>
      </w:r>
      <w:r>
        <w:fldChar w:fldCharType="separate"/>
      </w:r>
      <w:r>
        <w:t>14</w:t>
      </w:r>
      <w:r>
        <w:fldChar w:fldCharType="end"/>
      </w:r>
      <w:r>
        <w:fldChar w:fldCharType="end"/>
      </w:r>
    </w:p>
    <w:p w14:paraId="4209AC76">
      <w:pPr>
        <w:pStyle w:val="39"/>
      </w:pPr>
      <w:r>
        <w:fldChar w:fldCharType="begin"/>
      </w:r>
      <w:r>
        <w:instrText xml:space="preserve"> HYPERLINK \l _Toc27595 </w:instrText>
      </w:r>
      <w:r>
        <w:fldChar w:fldCharType="separate"/>
      </w:r>
      <w:r>
        <w:rPr>
          <w:rFonts w:ascii="Times New Roman" w:hAnsi="Times New Roman"/>
        </w:rPr>
        <w:t>6.2 Ma trận trách nhiệm</w:t>
      </w:r>
      <w:r>
        <w:tab/>
      </w:r>
      <w:r>
        <w:fldChar w:fldCharType="begin"/>
      </w:r>
      <w:r>
        <w:instrText xml:space="preserve"> PAGEREF _Toc27595 \h </w:instrText>
      </w:r>
      <w:r>
        <w:fldChar w:fldCharType="separate"/>
      </w:r>
      <w:r>
        <w:t>14</w:t>
      </w:r>
      <w:r>
        <w:fldChar w:fldCharType="end"/>
      </w:r>
      <w:r>
        <w:fldChar w:fldCharType="end"/>
      </w:r>
    </w:p>
    <w:p w14:paraId="428727FB">
      <w:pPr>
        <w:pStyle w:val="39"/>
      </w:pPr>
      <w:r>
        <w:fldChar w:fldCharType="begin"/>
      </w:r>
      <w:r>
        <w:instrText xml:space="preserve"> HYPERLINK \l _Toc25542 </w:instrText>
      </w:r>
      <w:r>
        <w:fldChar w:fldCharType="separate"/>
      </w:r>
      <w:r>
        <w:rPr>
          <w:rFonts w:ascii="Times New Roman" w:hAnsi="Times New Roman"/>
        </w:rPr>
        <w:t>6.3 Kỹ năng và phối hợp</w:t>
      </w:r>
      <w:r>
        <w:tab/>
      </w:r>
      <w:r>
        <w:fldChar w:fldCharType="begin"/>
      </w:r>
      <w:r>
        <w:instrText xml:space="preserve"> PAGEREF _Toc25542 \h </w:instrText>
      </w:r>
      <w:r>
        <w:fldChar w:fldCharType="separate"/>
      </w:r>
      <w:r>
        <w:t>14</w:t>
      </w:r>
      <w:r>
        <w:fldChar w:fldCharType="end"/>
      </w:r>
      <w:r>
        <w:fldChar w:fldCharType="end"/>
      </w:r>
    </w:p>
    <w:p w14:paraId="6EF1366E">
      <w:pPr>
        <w:pStyle w:val="39"/>
      </w:pPr>
      <w:r>
        <w:fldChar w:fldCharType="begin"/>
      </w:r>
      <w:r>
        <w:instrText xml:space="preserve"> HYPERLINK \l _Toc23021 </w:instrText>
      </w:r>
      <w:r>
        <w:fldChar w:fldCharType="separate"/>
      </w:r>
      <w:r>
        <w:rPr>
          <w:rFonts w:ascii="Times New Roman" w:hAnsi="Times New Roman"/>
        </w:rPr>
        <w:t>6.4 Tải công việc và chi phí nhân sự</w:t>
      </w:r>
      <w:r>
        <w:tab/>
      </w:r>
      <w:r>
        <w:fldChar w:fldCharType="begin"/>
      </w:r>
      <w:r>
        <w:instrText xml:space="preserve"> PAGEREF _Toc23021 \h </w:instrText>
      </w:r>
      <w:r>
        <w:fldChar w:fldCharType="separate"/>
      </w:r>
      <w:r>
        <w:t>15</w:t>
      </w:r>
      <w:r>
        <w:fldChar w:fldCharType="end"/>
      </w:r>
      <w:r>
        <w:fldChar w:fldCharType="end"/>
      </w:r>
    </w:p>
    <w:p w14:paraId="55A4EEB4">
      <w:pPr>
        <w:pStyle w:val="38"/>
      </w:pPr>
      <w:r>
        <w:fldChar w:fldCharType="begin"/>
      </w:r>
      <w:r>
        <w:instrText xml:space="preserve"> HYPERLINK \l _Toc6304 </w:instrText>
      </w:r>
      <w:r>
        <w:fldChar w:fldCharType="separate"/>
      </w:r>
      <w:r>
        <w:rPr>
          <w:rFonts w:ascii="Times New Roman" w:hAnsi="Times New Roman"/>
        </w:rPr>
        <w:t>CHƯƠNG 7. QUẢN LÝ TRUYỀN THÔNG DỰ ÁN</w:t>
      </w:r>
      <w:r>
        <w:tab/>
      </w:r>
      <w:r>
        <w:fldChar w:fldCharType="begin"/>
      </w:r>
      <w:r>
        <w:instrText xml:space="preserve"> PAGEREF _Toc6304 \h </w:instrText>
      </w:r>
      <w:r>
        <w:fldChar w:fldCharType="separate"/>
      </w:r>
      <w:r>
        <w:t>16</w:t>
      </w:r>
      <w:r>
        <w:fldChar w:fldCharType="end"/>
      </w:r>
      <w:r>
        <w:fldChar w:fldCharType="end"/>
      </w:r>
    </w:p>
    <w:p w14:paraId="1CD14961">
      <w:pPr>
        <w:pStyle w:val="39"/>
      </w:pPr>
      <w:r>
        <w:fldChar w:fldCharType="begin"/>
      </w:r>
      <w:r>
        <w:instrText xml:space="preserve"> HYPERLINK \l _Toc1728 </w:instrText>
      </w:r>
      <w:r>
        <w:fldChar w:fldCharType="separate"/>
      </w:r>
      <w:r>
        <w:rPr>
          <w:rFonts w:ascii="Times New Roman" w:hAnsi="Times New Roman"/>
        </w:rPr>
        <w:t>7.1 Thu thập thông tin</w:t>
      </w:r>
      <w:r>
        <w:tab/>
      </w:r>
      <w:r>
        <w:fldChar w:fldCharType="begin"/>
      </w:r>
      <w:r>
        <w:instrText xml:space="preserve"> PAGEREF _Toc1728 \h </w:instrText>
      </w:r>
      <w:r>
        <w:fldChar w:fldCharType="separate"/>
      </w:r>
      <w:r>
        <w:t>16</w:t>
      </w:r>
      <w:r>
        <w:fldChar w:fldCharType="end"/>
      </w:r>
      <w:r>
        <w:fldChar w:fldCharType="end"/>
      </w:r>
    </w:p>
    <w:p w14:paraId="68D109FC">
      <w:pPr>
        <w:pStyle w:val="39"/>
      </w:pPr>
      <w:r>
        <w:fldChar w:fldCharType="begin"/>
      </w:r>
      <w:r>
        <w:instrText xml:space="preserve"> HYPERLINK \l _Toc21668 </w:instrText>
      </w:r>
      <w:r>
        <w:fldChar w:fldCharType="separate"/>
      </w:r>
      <w:r>
        <w:rPr>
          <w:rFonts w:ascii="Times New Roman" w:hAnsi="Times New Roman"/>
        </w:rPr>
        <w:t>7.2 Phân phối thông tin</w:t>
      </w:r>
      <w:r>
        <w:tab/>
      </w:r>
      <w:r>
        <w:fldChar w:fldCharType="begin"/>
      </w:r>
      <w:r>
        <w:instrText xml:space="preserve"> PAGEREF _Toc21668 \h </w:instrText>
      </w:r>
      <w:r>
        <w:fldChar w:fldCharType="separate"/>
      </w:r>
      <w:r>
        <w:t>16</w:t>
      </w:r>
      <w:r>
        <w:fldChar w:fldCharType="end"/>
      </w:r>
      <w:r>
        <w:fldChar w:fldCharType="end"/>
      </w:r>
    </w:p>
    <w:p w14:paraId="1805CD75">
      <w:pPr>
        <w:pStyle w:val="39"/>
      </w:pPr>
      <w:r>
        <w:fldChar w:fldCharType="begin"/>
      </w:r>
      <w:r>
        <w:instrText xml:space="preserve"> HYPERLINK \l _Toc7513 </w:instrText>
      </w:r>
      <w:r>
        <w:fldChar w:fldCharType="separate"/>
      </w:r>
      <w:r>
        <w:rPr>
          <w:rFonts w:ascii="Times New Roman" w:hAnsi="Times New Roman"/>
        </w:rPr>
        <w:t>7.3 Giám sát và điều chỉnh</w:t>
      </w:r>
      <w:r>
        <w:tab/>
      </w:r>
      <w:r>
        <w:fldChar w:fldCharType="begin"/>
      </w:r>
      <w:r>
        <w:instrText xml:space="preserve"> PAGEREF _Toc7513 \h </w:instrText>
      </w:r>
      <w:r>
        <w:fldChar w:fldCharType="separate"/>
      </w:r>
      <w:r>
        <w:t>17</w:t>
      </w:r>
      <w:r>
        <w:fldChar w:fldCharType="end"/>
      </w:r>
      <w:r>
        <w:fldChar w:fldCharType="end"/>
      </w:r>
    </w:p>
    <w:p w14:paraId="1864BB33">
      <w:pPr>
        <w:pStyle w:val="39"/>
      </w:pPr>
      <w:r>
        <w:fldChar w:fldCharType="begin"/>
      </w:r>
      <w:r>
        <w:instrText xml:space="preserve"> HYPERLINK \l _Toc31368 </w:instrText>
      </w:r>
      <w:r>
        <w:fldChar w:fldCharType="separate"/>
      </w:r>
      <w:r>
        <w:rPr>
          <w:rFonts w:ascii="Times New Roman" w:hAnsi="Times New Roman"/>
        </w:rPr>
        <w:t>7.4 Giải quyết khi có xung đột</w:t>
      </w:r>
      <w:r>
        <w:tab/>
      </w:r>
      <w:r>
        <w:fldChar w:fldCharType="begin"/>
      </w:r>
      <w:r>
        <w:instrText xml:space="preserve"> PAGEREF _Toc31368 \h </w:instrText>
      </w:r>
      <w:r>
        <w:fldChar w:fldCharType="separate"/>
      </w:r>
      <w:r>
        <w:t>17</w:t>
      </w:r>
      <w:r>
        <w:fldChar w:fldCharType="end"/>
      </w:r>
      <w:r>
        <w:fldChar w:fldCharType="end"/>
      </w:r>
    </w:p>
    <w:p w14:paraId="086A18D9">
      <w:pPr>
        <w:pStyle w:val="38"/>
      </w:pPr>
      <w:r>
        <w:fldChar w:fldCharType="begin"/>
      </w:r>
      <w:r>
        <w:instrText xml:space="preserve"> HYPERLINK \l _Toc429 </w:instrText>
      </w:r>
      <w:r>
        <w:fldChar w:fldCharType="separate"/>
      </w:r>
      <w:r>
        <w:rPr>
          <w:rFonts w:ascii="Times New Roman" w:hAnsi="Times New Roman"/>
        </w:rPr>
        <w:t>CHƯƠNG 8. QUẢN LÝ RỦI RO DỰ ÁN</w:t>
      </w:r>
      <w:r>
        <w:tab/>
      </w:r>
      <w:r>
        <w:fldChar w:fldCharType="begin"/>
      </w:r>
      <w:r>
        <w:instrText xml:space="preserve"> PAGEREF _Toc429 \h </w:instrText>
      </w:r>
      <w:r>
        <w:fldChar w:fldCharType="separate"/>
      </w:r>
      <w:r>
        <w:t>18</w:t>
      </w:r>
      <w:r>
        <w:fldChar w:fldCharType="end"/>
      </w:r>
      <w:r>
        <w:fldChar w:fldCharType="end"/>
      </w:r>
    </w:p>
    <w:p w14:paraId="7935AE58">
      <w:pPr>
        <w:pStyle w:val="39"/>
      </w:pPr>
      <w:r>
        <w:fldChar w:fldCharType="begin"/>
      </w:r>
      <w:r>
        <w:instrText xml:space="preserve"> HYPERLINK \l _Toc2899 </w:instrText>
      </w:r>
      <w:r>
        <w:fldChar w:fldCharType="separate"/>
      </w:r>
      <w:r>
        <w:rPr>
          <w:rFonts w:ascii="Times New Roman" w:hAnsi="Times New Roman"/>
        </w:rPr>
        <w:t>8.1 Phương pháp nhận biết rủi ro</w:t>
      </w:r>
      <w:r>
        <w:tab/>
      </w:r>
      <w:r>
        <w:fldChar w:fldCharType="begin"/>
      </w:r>
      <w:r>
        <w:instrText xml:space="preserve"> PAGEREF _Toc2899 \h </w:instrText>
      </w:r>
      <w:r>
        <w:fldChar w:fldCharType="separate"/>
      </w:r>
      <w:r>
        <w:t>18</w:t>
      </w:r>
      <w:r>
        <w:fldChar w:fldCharType="end"/>
      </w:r>
      <w:r>
        <w:fldChar w:fldCharType="end"/>
      </w:r>
    </w:p>
    <w:p w14:paraId="6DD06CB6">
      <w:pPr>
        <w:pStyle w:val="39"/>
      </w:pPr>
      <w:r>
        <w:fldChar w:fldCharType="begin"/>
      </w:r>
      <w:r>
        <w:instrText xml:space="preserve"> HYPERLINK \l _Toc13216 </w:instrText>
      </w:r>
      <w:r>
        <w:fldChar w:fldCharType="separate"/>
      </w:r>
      <w:r>
        <w:rPr>
          <w:rFonts w:ascii="Times New Roman" w:hAnsi="Times New Roman"/>
        </w:rPr>
        <w:t>8.2 Danh sách rủi ro và biện pháp</w:t>
      </w:r>
      <w:r>
        <w:tab/>
      </w:r>
      <w:r>
        <w:fldChar w:fldCharType="begin"/>
      </w:r>
      <w:r>
        <w:instrText xml:space="preserve"> PAGEREF _Toc13216 \h </w:instrText>
      </w:r>
      <w:r>
        <w:fldChar w:fldCharType="separate"/>
      </w:r>
      <w:r>
        <w:t>18</w:t>
      </w:r>
      <w:r>
        <w:fldChar w:fldCharType="end"/>
      </w:r>
      <w:r>
        <w:fldChar w:fldCharType="end"/>
      </w:r>
    </w:p>
    <w:p w14:paraId="6AA38B79">
      <w:pPr>
        <w:pStyle w:val="39"/>
      </w:pPr>
      <w:r>
        <w:fldChar w:fldCharType="begin"/>
      </w:r>
      <w:r>
        <w:instrText xml:space="preserve"> HYPERLINK \l _Toc13996 </w:instrText>
      </w:r>
      <w:r>
        <w:fldChar w:fldCharType="separate"/>
      </w:r>
      <w:r>
        <w:rPr>
          <w:rFonts w:ascii="Times New Roman" w:hAnsi="Times New Roman"/>
        </w:rPr>
        <w:t>8.3 Đối phó rủi ro ngoài dự kiến</w:t>
      </w:r>
      <w:r>
        <w:tab/>
      </w:r>
      <w:r>
        <w:fldChar w:fldCharType="begin"/>
      </w:r>
      <w:r>
        <w:instrText xml:space="preserve"> PAGEREF _Toc13996 \h </w:instrText>
      </w:r>
      <w:r>
        <w:fldChar w:fldCharType="separate"/>
      </w:r>
      <w:r>
        <w:t>19</w:t>
      </w:r>
      <w:r>
        <w:fldChar w:fldCharType="end"/>
      </w:r>
      <w:r>
        <w:fldChar w:fldCharType="end"/>
      </w:r>
    </w:p>
    <w:p w14:paraId="56007DD7">
      <w:pPr>
        <w:pStyle w:val="38"/>
      </w:pPr>
      <w:r>
        <w:fldChar w:fldCharType="begin"/>
      </w:r>
      <w:r>
        <w:instrText xml:space="preserve"> HYPERLINK \l _Toc5794 </w:instrText>
      </w:r>
      <w:r>
        <w:fldChar w:fldCharType="separate"/>
      </w:r>
      <w:r>
        <w:rPr>
          <w:rFonts w:ascii="Times New Roman" w:hAnsi="Times New Roman"/>
        </w:rPr>
        <w:t>CHƯƠNG 9. QUẢN LÝ MUA SẮM DỰ ÁN</w:t>
      </w:r>
      <w:r>
        <w:tab/>
      </w:r>
      <w:r>
        <w:fldChar w:fldCharType="begin"/>
      </w:r>
      <w:r>
        <w:instrText xml:space="preserve"> PAGEREF _Toc5794 \h </w:instrText>
      </w:r>
      <w:r>
        <w:fldChar w:fldCharType="separate"/>
      </w:r>
      <w:r>
        <w:t>20</w:t>
      </w:r>
      <w:r>
        <w:fldChar w:fldCharType="end"/>
      </w:r>
      <w:r>
        <w:fldChar w:fldCharType="end"/>
      </w:r>
    </w:p>
    <w:p w14:paraId="56E01A9C">
      <w:pPr>
        <w:pStyle w:val="39"/>
      </w:pPr>
      <w:r>
        <w:fldChar w:fldCharType="begin"/>
      </w:r>
      <w:r>
        <w:instrText xml:space="preserve"> HYPERLINK \l _Toc25766 </w:instrText>
      </w:r>
      <w:r>
        <w:fldChar w:fldCharType="separate"/>
      </w:r>
      <w:r>
        <w:rPr>
          <w:rFonts w:ascii="Times New Roman" w:hAnsi="Times New Roman"/>
        </w:rPr>
        <w:t>9.1 Danh sách mua sắm và dự toán</w:t>
      </w:r>
      <w:r>
        <w:tab/>
      </w:r>
      <w:r>
        <w:fldChar w:fldCharType="begin"/>
      </w:r>
      <w:r>
        <w:instrText xml:space="preserve"> PAGEREF _Toc25766 \h </w:instrText>
      </w:r>
      <w:r>
        <w:fldChar w:fldCharType="separate"/>
      </w:r>
      <w:r>
        <w:t>20</w:t>
      </w:r>
      <w:r>
        <w:fldChar w:fldCharType="end"/>
      </w:r>
      <w:r>
        <w:fldChar w:fldCharType="end"/>
      </w:r>
    </w:p>
    <w:p w14:paraId="1A4E1725">
      <w:pPr>
        <w:pStyle w:val="39"/>
      </w:pPr>
      <w:r>
        <w:fldChar w:fldCharType="begin"/>
      </w:r>
      <w:r>
        <w:instrText xml:space="preserve"> HYPERLINK \l _Toc30039 </w:instrText>
      </w:r>
      <w:r>
        <w:fldChar w:fldCharType="separate"/>
      </w:r>
      <w:r>
        <w:rPr>
          <w:rFonts w:ascii="Times New Roman" w:hAnsi="Times New Roman"/>
        </w:rPr>
        <w:t>9.2 Nhà cung cấp và lựa chọn dịch vụ</w:t>
      </w:r>
      <w:r>
        <w:tab/>
      </w:r>
      <w:r>
        <w:fldChar w:fldCharType="begin"/>
      </w:r>
      <w:r>
        <w:instrText xml:space="preserve"> PAGEREF _Toc30039 \h </w:instrText>
      </w:r>
      <w:r>
        <w:fldChar w:fldCharType="separate"/>
      </w:r>
      <w:r>
        <w:t>20</w:t>
      </w:r>
      <w:r>
        <w:fldChar w:fldCharType="end"/>
      </w:r>
      <w:r>
        <w:fldChar w:fldCharType="end"/>
      </w:r>
    </w:p>
    <w:p w14:paraId="5AD24788">
      <w:pPr>
        <w:pStyle w:val="39"/>
      </w:pPr>
      <w:r>
        <w:fldChar w:fldCharType="begin"/>
      </w:r>
      <w:r>
        <w:instrText xml:space="preserve"> HYPERLINK \l _Toc17852 </w:instrText>
      </w:r>
      <w:r>
        <w:fldChar w:fldCharType="separate"/>
      </w:r>
      <w:r>
        <w:rPr>
          <w:rFonts w:ascii="Times New Roman" w:hAnsi="Times New Roman"/>
        </w:rPr>
        <w:t>9.3 Thực hiện và kiểm soát mua sắm</w:t>
      </w:r>
      <w:r>
        <w:tab/>
      </w:r>
      <w:r>
        <w:fldChar w:fldCharType="begin"/>
      </w:r>
      <w:r>
        <w:instrText xml:space="preserve"> PAGEREF _Toc17852 \h </w:instrText>
      </w:r>
      <w:r>
        <w:fldChar w:fldCharType="separate"/>
      </w:r>
      <w:r>
        <w:t>20</w:t>
      </w:r>
      <w:r>
        <w:fldChar w:fldCharType="end"/>
      </w:r>
      <w:r>
        <w:fldChar w:fldCharType="end"/>
      </w:r>
    </w:p>
    <w:p w14:paraId="0298F5FF">
      <w:pPr>
        <w:pStyle w:val="38"/>
      </w:pPr>
      <w:r>
        <w:fldChar w:fldCharType="begin"/>
      </w:r>
      <w:r>
        <w:instrText xml:space="preserve"> HYPERLINK \l _Toc13586 </w:instrText>
      </w:r>
      <w:r>
        <w:fldChar w:fldCharType="separate"/>
      </w:r>
      <w:r>
        <w:rPr>
          <w:rFonts w:ascii="Times New Roman" w:hAnsi="Times New Roman"/>
        </w:rPr>
        <w:t>CHƯƠNG 10. ĐÍNH KÈM SẢN PHẨM</w:t>
      </w:r>
      <w:r>
        <w:tab/>
      </w:r>
      <w:r>
        <w:fldChar w:fldCharType="begin"/>
      </w:r>
      <w:r>
        <w:instrText xml:space="preserve"> PAGEREF _Toc13586 \h </w:instrText>
      </w:r>
      <w:r>
        <w:fldChar w:fldCharType="separate"/>
      </w:r>
      <w:r>
        <w:t>21</w:t>
      </w:r>
      <w:r>
        <w:fldChar w:fldCharType="end"/>
      </w:r>
      <w:r>
        <w:fldChar w:fldCharType="end"/>
      </w:r>
    </w:p>
    <w:p w14:paraId="74ED4427">
      <w:pPr>
        <w:pStyle w:val="39"/>
      </w:pPr>
      <w:r>
        <w:fldChar w:fldCharType="begin"/>
      </w:r>
      <w:r>
        <w:instrText xml:space="preserve"> HYPERLINK \l _Toc19892 </w:instrText>
      </w:r>
      <w:r>
        <w:fldChar w:fldCharType="separate"/>
      </w:r>
      <w:r>
        <w:rPr>
          <w:rFonts w:ascii="Times New Roman" w:hAnsi="Times New Roman"/>
        </w:rPr>
        <w:t>10.1 Mã nguồn và tài liệu sản phẩm</w:t>
      </w:r>
      <w:r>
        <w:tab/>
      </w:r>
      <w:r>
        <w:fldChar w:fldCharType="begin"/>
      </w:r>
      <w:r>
        <w:instrText xml:space="preserve"> PAGEREF _Toc19892 \h </w:instrText>
      </w:r>
      <w:r>
        <w:fldChar w:fldCharType="separate"/>
      </w:r>
      <w:r>
        <w:t>21</w:t>
      </w:r>
      <w:r>
        <w:fldChar w:fldCharType="end"/>
      </w:r>
      <w:r>
        <w:fldChar w:fldCharType="end"/>
      </w:r>
    </w:p>
    <w:p w14:paraId="71E43E9F">
      <w:pPr>
        <w:pStyle w:val="39"/>
      </w:pPr>
      <w:r>
        <w:fldChar w:fldCharType="begin"/>
      </w:r>
      <w:r>
        <w:instrText xml:space="preserve"> HYPERLINK \l _Toc30548 </w:instrText>
      </w:r>
      <w:r>
        <w:fldChar w:fldCharType="separate"/>
      </w:r>
      <w:r>
        <w:rPr>
          <w:rFonts w:ascii="Times New Roman" w:hAnsi="Times New Roman"/>
        </w:rPr>
        <w:t>10.2 Giao diện và cơ sở dữ liệu</w:t>
      </w:r>
      <w:r>
        <w:tab/>
      </w:r>
      <w:r>
        <w:fldChar w:fldCharType="begin"/>
      </w:r>
      <w:r>
        <w:instrText xml:space="preserve"> PAGEREF _Toc30548 \h </w:instrText>
      </w:r>
      <w:r>
        <w:fldChar w:fldCharType="separate"/>
      </w:r>
      <w:r>
        <w:t>21</w:t>
      </w:r>
      <w:r>
        <w:fldChar w:fldCharType="end"/>
      </w:r>
      <w:r>
        <w:fldChar w:fldCharType="end"/>
      </w:r>
    </w:p>
    <w:p w14:paraId="75ACE095">
      <w:pPr>
        <w:pStyle w:val="39"/>
      </w:pPr>
      <w:r>
        <w:fldChar w:fldCharType="begin"/>
      </w:r>
      <w:r>
        <w:instrText xml:space="preserve"> HYPERLINK \l _Toc27022 </w:instrText>
      </w:r>
      <w:r>
        <w:fldChar w:fldCharType="separate"/>
      </w:r>
      <w:r>
        <w:rPr>
          <w:rFonts w:ascii="Times New Roman" w:hAnsi="Times New Roman"/>
        </w:rPr>
        <w:t>10.3 Thành phần hồ sơ đính kèm</w:t>
      </w:r>
      <w:r>
        <w:tab/>
      </w:r>
      <w:r>
        <w:fldChar w:fldCharType="begin"/>
      </w:r>
      <w:r>
        <w:instrText xml:space="preserve"> PAGEREF _Toc27022 \h </w:instrText>
      </w:r>
      <w:r>
        <w:fldChar w:fldCharType="separate"/>
      </w:r>
      <w:r>
        <w:t>27</w:t>
      </w:r>
      <w:r>
        <w:fldChar w:fldCharType="end"/>
      </w:r>
      <w:r>
        <w:fldChar w:fldCharType="end"/>
      </w:r>
    </w:p>
    <w:p w14:paraId="5CB2713A">
      <w:pPr>
        <w:pStyle w:val="38"/>
      </w:pPr>
      <w:r>
        <w:fldChar w:fldCharType="begin"/>
      </w:r>
      <w:r>
        <w:instrText xml:space="preserve"> HYPERLINK \l _Toc10365 </w:instrText>
      </w:r>
      <w:r>
        <w:fldChar w:fldCharType="separate"/>
      </w:r>
      <w:r>
        <w:rPr>
          <w:rFonts w:ascii="Times New Roman" w:hAnsi="Times New Roman"/>
        </w:rPr>
        <w:t>Phụ lục A Danh mục 119 công việc theo WBS</w:t>
      </w:r>
      <w:r>
        <w:tab/>
      </w:r>
      <w:r>
        <w:fldChar w:fldCharType="begin"/>
      </w:r>
      <w:r>
        <w:instrText xml:space="preserve"> PAGEREF _Toc10365 \h </w:instrText>
      </w:r>
      <w:r>
        <w:fldChar w:fldCharType="separate"/>
      </w:r>
      <w:r>
        <w:t>28</w:t>
      </w:r>
      <w:r>
        <w:fldChar w:fldCharType="end"/>
      </w:r>
      <w:r>
        <w:fldChar w:fldCharType="end"/>
      </w:r>
    </w:p>
    <w:p w14:paraId="75A75AD1">
      <w:pPr>
        <w:pStyle w:val="38"/>
      </w:pPr>
      <w:r>
        <w:fldChar w:fldCharType="begin"/>
      </w:r>
      <w:r>
        <w:instrText xml:space="preserve"> HYPERLINK \l _Toc16908 </w:instrText>
      </w:r>
      <w:r>
        <w:fldChar w:fldCharType="separate"/>
      </w:r>
      <w:r>
        <w:rPr>
          <w:rFonts w:ascii="Times New Roman" w:hAnsi="Times New Roman"/>
        </w:rPr>
        <w:t>Tài liệu tham khảo và nguồn dữ liệu</w:t>
      </w:r>
      <w:r>
        <w:tab/>
      </w:r>
      <w:r>
        <w:fldChar w:fldCharType="begin"/>
      </w:r>
      <w:r>
        <w:instrText xml:space="preserve"> PAGEREF _Toc16908 \h </w:instrText>
      </w:r>
      <w:r>
        <w:fldChar w:fldCharType="separate"/>
      </w:r>
      <w:r>
        <w:t>34</w:t>
      </w:r>
      <w:r>
        <w:fldChar w:fldCharType="end"/>
      </w:r>
      <w:r>
        <w:fldChar w:fldCharType="end"/>
      </w:r>
    </w:p>
    <w:p w14:paraId="6DD099B5">
      <w:pPr>
        <w:spacing w:line="276" w:lineRule="auto"/>
        <w:ind w:firstLine="425"/>
        <w:jc w:val="both"/>
      </w:pPr>
      <w:r>
        <w:fldChar w:fldCharType="end"/>
      </w:r>
    </w:p>
    <w:p w14:paraId="0ED3E1B1">
      <w:pPr>
        <w:pStyle w:val="168"/>
        <w:pageBreakBefore/>
        <w:ind w:firstLine="0"/>
      </w:pPr>
      <w:r>
        <w:rPr>
          <w:rFonts w:ascii="Times New Roman" w:hAnsi="Times New Roman"/>
          <w:color w:val="000000"/>
        </w:rPr>
        <w:t>DANH MỤC BẢNG</w:t>
      </w:r>
    </w:p>
    <w:p w14:paraId="2455CF77">
      <w:pPr>
        <w:pStyle w:val="36"/>
        <w:tabs>
          <w:tab w:val="right" w:leader="dot" w:pos="9071"/>
        </w:tabs>
      </w:pPr>
      <w:r>
        <w:fldChar w:fldCharType="begin"/>
      </w:r>
      <w:r>
        <w:instrText xml:space="preserve"> TOC \h \z \c "Bảng" </w:instrText>
      </w:r>
      <w:r>
        <w:fldChar w:fldCharType="separate"/>
      </w:r>
      <w:r>
        <w:fldChar w:fldCharType="begin"/>
      </w:r>
      <w:r>
        <w:instrText xml:space="preserve"> HYPERLINK \l _Toc22347 </w:instrText>
      </w:r>
      <w:r>
        <w:fldChar w:fldCharType="separate"/>
      </w:r>
      <w:r>
        <w:rPr>
          <w:rFonts w:ascii="Times New Roman" w:hAnsi="Times New Roman"/>
        </w:rPr>
        <w:t>Bảng 1.</w:t>
      </w:r>
      <w:r>
        <w:t xml:space="preserve">1 </w:t>
      </w:r>
      <w:r>
        <w:rPr>
          <w:rFonts w:ascii="Times New Roman" w:hAnsi="Times New Roman"/>
        </w:rPr>
        <w:t>: Thành viên và phạm vi phụ trách</w:t>
      </w:r>
      <w:r>
        <w:tab/>
      </w:r>
      <w:r>
        <w:fldChar w:fldCharType="begin"/>
      </w:r>
      <w:r>
        <w:instrText xml:space="preserve"> PAGEREF _Toc22347 \h </w:instrText>
      </w:r>
      <w:r>
        <w:fldChar w:fldCharType="separate"/>
      </w:r>
      <w:r>
        <w:t>1</w:t>
      </w:r>
      <w:r>
        <w:fldChar w:fldCharType="end"/>
      </w:r>
      <w:r>
        <w:fldChar w:fldCharType="end"/>
      </w:r>
    </w:p>
    <w:p w14:paraId="7B35AF40">
      <w:pPr>
        <w:pStyle w:val="36"/>
        <w:tabs>
          <w:tab w:val="right" w:leader="dot" w:pos="9071"/>
        </w:tabs>
      </w:pPr>
      <w:r>
        <w:fldChar w:fldCharType="begin"/>
      </w:r>
      <w:r>
        <w:instrText xml:space="preserve"> HYPERLINK \l _Toc26175 </w:instrText>
      </w:r>
      <w:r>
        <w:fldChar w:fldCharType="separate"/>
      </w:r>
      <w:r>
        <w:rPr>
          <w:rFonts w:ascii="Times New Roman" w:hAnsi="Times New Roman"/>
        </w:rPr>
        <w:t>Bảng 2.</w:t>
      </w:r>
      <w:r>
        <w:t xml:space="preserve">1 </w:t>
      </w:r>
      <w:r>
        <w:rPr>
          <w:rFonts w:ascii="Times New Roman" w:hAnsi="Times New Roman"/>
        </w:rPr>
        <w:t>: Thông tin tôn chỉ dự án</w:t>
      </w:r>
      <w:r>
        <w:tab/>
      </w:r>
      <w:r>
        <w:fldChar w:fldCharType="begin"/>
      </w:r>
      <w:r>
        <w:instrText xml:space="preserve"> PAGEREF _Toc26175 \h </w:instrText>
      </w:r>
      <w:r>
        <w:fldChar w:fldCharType="separate"/>
      </w:r>
      <w:r>
        <w:t>2</w:t>
      </w:r>
      <w:r>
        <w:fldChar w:fldCharType="end"/>
      </w:r>
      <w:r>
        <w:fldChar w:fldCharType="end"/>
      </w:r>
    </w:p>
    <w:p w14:paraId="02749573">
      <w:pPr>
        <w:pStyle w:val="36"/>
        <w:tabs>
          <w:tab w:val="right" w:leader="dot" w:pos="9071"/>
        </w:tabs>
      </w:pPr>
      <w:r>
        <w:fldChar w:fldCharType="begin"/>
      </w:r>
      <w:r>
        <w:instrText xml:space="preserve"> HYPERLINK \l _Toc20254 </w:instrText>
      </w:r>
      <w:r>
        <w:fldChar w:fldCharType="separate"/>
      </w:r>
      <w:r>
        <w:rPr>
          <w:rFonts w:ascii="Times New Roman" w:hAnsi="Times New Roman"/>
        </w:rPr>
        <w:t>Bảng 2.</w:t>
      </w:r>
      <w:r>
        <w:t xml:space="preserve">2 </w:t>
      </w:r>
      <w:r>
        <w:rPr>
          <w:rFonts w:ascii="Times New Roman" w:hAnsi="Times New Roman"/>
        </w:rPr>
        <w:t>: Phạm vi chức năng</w:t>
      </w:r>
      <w:r>
        <w:tab/>
      </w:r>
      <w:r>
        <w:fldChar w:fldCharType="begin"/>
      </w:r>
      <w:r>
        <w:instrText xml:space="preserve"> PAGEREF _Toc20254 \h </w:instrText>
      </w:r>
      <w:r>
        <w:fldChar w:fldCharType="separate"/>
      </w:r>
      <w:r>
        <w:t>3</w:t>
      </w:r>
      <w:r>
        <w:fldChar w:fldCharType="end"/>
      </w:r>
      <w:r>
        <w:fldChar w:fldCharType="end"/>
      </w:r>
    </w:p>
    <w:p w14:paraId="73C78A39">
      <w:pPr>
        <w:pStyle w:val="36"/>
        <w:tabs>
          <w:tab w:val="right" w:leader="dot" w:pos="9071"/>
        </w:tabs>
      </w:pPr>
      <w:r>
        <w:fldChar w:fldCharType="begin"/>
      </w:r>
      <w:r>
        <w:instrText xml:space="preserve"> HYPERLINK \l _Toc11248 </w:instrText>
      </w:r>
      <w:r>
        <w:fldChar w:fldCharType="separate"/>
      </w:r>
      <w:r>
        <w:rPr>
          <w:rFonts w:ascii="Times New Roman" w:hAnsi="Times New Roman"/>
        </w:rPr>
        <w:t>Bảng 2.</w:t>
      </w:r>
      <w:r>
        <w:t xml:space="preserve">3 </w:t>
      </w:r>
      <w:r>
        <w:rPr>
          <w:rFonts w:ascii="Times New Roman" w:hAnsi="Times New Roman"/>
        </w:rPr>
        <w:t>: Các yêu cầu nghiệp vụ cần kiểm thử</w:t>
      </w:r>
      <w:r>
        <w:tab/>
      </w:r>
      <w:r>
        <w:fldChar w:fldCharType="begin"/>
      </w:r>
      <w:r>
        <w:instrText xml:space="preserve"> PAGEREF _Toc11248 \h </w:instrText>
      </w:r>
      <w:r>
        <w:fldChar w:fldCharType="separate"/>
      </w:r>
      <w:r>
        <w:t>3</w:t>
      </w:r>
      <w:r>
        <w:fldChar w:fldCharType="end"/>
      </w:r>
      <w:r>
        <w:fldChar w:fldCharType="end"/>
      </w:r>
    </w:p>
    <w:p w14:paraId="0031F71C">
      <w:pPr>
        <w:pStyle w:val="36"/>
        <w:tabs>
          <w:tab w:val="right" w:leader="dot" w:pos="9071"/>
        </w:tabs>
      </w:pPr>
      <w:r>
        <w:fldChar w:fldCharType="begin"/>
      </w:r>
      <w:r>
        <w:instrText xml:space="preserve"> HYPERLINK \l _Toc231 </w:instrText>
      </w:r>
      <w:r>
        <w:fldChar w:fldCharType="separate"/>
      </w:r>
      <w:r>
        <w:rPr>
          <w:rFonts w:ascii="Times New Roman" w:hAnsi="Times New Roman"/>
        </w:rPr>
        <w:t>Bảng 2.</w:t>
      </w:r>
      <w:r>
        <w:t xml:space="preserve">4 </w:t>
      </w:r>
      <w:r>
        <w:rPr>
          <w:rFonts w:ascii="Times New Roman" w:hAnsi="Times New Roman"/>
        </w:rPr>
        <w:t>: Tổng hợp WBS theo Epic</w:t>
      </w:r>
      <w:r>
        <w:tab/>
      </w:r>
      <w:r>
        <w:fldChar w:fldCharType="begin"/>
      </w:r>
      <w:r>
        <w:instrText xml:space="preserve"> PAGEREF _Toc231 \h </w:instrText>
      </w:r>
      <w:r>
        <w:fldChar w:fldCharType="separate"/>
      </w:r>
      <w:r>
        <w:t>4</w:t>
      </w:r>
      <w:r>
        <w:fldChar w:fldCharType="end"/>
      </w:r>
      <w:r>
        <w:fldChar w:fldCharType="end"/>
      </w:r>
    </w:p>
    <w:p w14:paraId="42790BB4">
      <w:pPr>
        <w:pStyle w:val="36"/>
        <w:tabs>
          <w:tab w:val="right" w:leader="dot" w:pos="9071"/>
        </w:tabs>
      </w:pPr>
      <w:r>
        <w:fldChar w:fldCharType="begin"/>
      </w:r>
      <w:r>
        <w:instrText xml:space="preserve"> HYPERLINK \l _Toc31787 </w:instrText>
      </w:r>
      <w:r>
        <w:fldChar w:fldCharType="separate"/>
      </w:r>
      <w:r>
        <w:rPr>
          <w:rFonts w:ascii="Times New Roman" w:hAnsi="Times New Roman"/>
        </w:rPr>
        <w:t>Bảng 3.</w:t>
      </w:r>
      <w:r>
        <w:t xml:space="preserve">1 </w:t>
      </w:r>
      <w:r>
        <w:rPr>
          <w:rFonts w:ascii="Times New Roman" w:hAnsi="Times New Roman"/>
        </w:rPr>
        <w:t>: Lịch sáu Sprint đồng bộ từ Jira</w:t>
      </w:r>
      <w:r>
        <w:tab/>
      </w:r>
      <w:r>
        <w:fldChar w:fldCharType="begin"/>
      </w:r>
      <w:r>
        <w:instrText xml:space="preserve"> PAGEREF _Toc31787 \h </w:instrText>
      </w:r>
      <w:r>
        <w:fldChar w:fldCharType="separate"/>
      </w:r>
      <w:r>
        <w:t>5</w:t>
      </w:r>
      <w:r>
        <w:fldChar w:fldCharType="end"/>
      </w:r>
      <w:r>
        <w:fldChar w:fldCharType="end"/>
      </w:r>
    </w:p>
    <w:p w14:paraId="2914AE3E">
      <w:pPr>
        <w:pStyle w:val="36"/>
        <w:tabs>
          <w:tab w:val="right" w:leader="dot" w:pos="9071"/>
        </w:tabs>
      </w:pPr>
      <w:r>
        <w:fldChar w:fldCharType="begin"/>
      </w:r>
      <w:r>
        <w:instrText xml:space="preserve"> HYPERLINK \l _Toc10548 </w:instrText>
      </w:r>
      <w:r>
        <w:fldChar w:fldCharType="separate"/>
      </w:r>
      <w:r>
        <w:rPr>
          <w:rFonts w:ascii="Times New Roman" w:hAnsi="Times New Roman"/>
        </w:rPr>
        <w:t>Bảng 3.</w:t>
      </w:r>
      <w:r>
        <w:t xml:space="preserve">2 </w:t>
      </w:r>
      <w:r>
        <w:rPr>
          <w:rFonts w:ascii="Times New Roman" w:hAnsi="Times New Roman"/>
        </w:rPr>
        <w:t>: Kết quả CPM ở cấp Subtask</w:t>
      </w:r>
      <w:r>
        <w:tab/>
      </w:r>
      <w:r>
        <w:fldChar w:fldCharType="begin"/>
      </w:r>
      <w:r>
        <w:instrText xml:space="preserve"> PAGEREF _Toc10548 \h </w:instrText>
      </w:r>
      <w:r>
        <w:fldChar w:fldCharType="separate"/>
      </w:r>
      <w:r>
        <w:t>6</w:t>
      </w:r>
      <w:r>
        <w:fldChar w:fldCharType="end"/>
      </w:r>
      <w:r>
        <w:fldChar w:fldCharType="end"/>
      </w:r>
    </w:p>
    <w:p w14:paraId="4DB32711">
      <w:pPr>
        <w:pStyle w:val="36"/>
        <w:tabs>
          <w:tab w:val="right" w:leader="dot" w:pos="9071"/>
        </w:tabs>
      </w:pPr>
      <w:r>
        <w:fldChar w:fldCharType="begin"/>
      </w:r>
      <w:r>
        <w:instrText xml:space="preserve"> HYPERLINK \l _Toc23544 </w:instrText>
      </w:r>
      <w:r>
        <w:fldChar w:fldCharType="separate"/>
      </w:r>
      <w:r>
        <w:rPr>
          <w:rFonts w:ascii="Times New Roman" w:hAnsi="Times New Roman"/>
        </w:rPr>
        <w:t>Bảng 4.</w:t>
      </w:r>
      <w:r>
        <w:t xml:space="preserve">1 </w:t>
      </w:r>
      <w:r>
        <w:rPr>
          <w:rFonts w:ascii="Times New Roman" w:hAnsi="Times New Roman"/>
        </w:rPr>
        <w:t>: Ngân sách lương và đơn giá ngày công bằng đồng</w:t>
      </w:r>
      <w:r>
        <w:tab/>
      </w:r>
      <w:r>
        <w:fldChar w:fldCharType="begin"/>
      </w:r>
      <w:r>
        <w:instrText xml:space="preserve"> PAGEREF _Toc23544 \h </w:instrText>
      </w:r>
      <w:r>
        <w:fldChar w:fldCharType="separate"/>
      </w:r>
      <w:r>
        <w:t>7</w:t>
      </w:r>
      <w:r>
        <w:fldChar w:fldCharType="end"/>
      </w:r>
      <w:r>
        <w:fldChar w:fldCharType="end"/>
      </w:r>
    </w:p>
    <w:p w14:paraId="229B7CC8">
      <w:pPr>
        <w:pStyle w:val="36"/>
        <w:tabs>
          <w:tab w:val="right" w:leader="dot" w:pos="9071"/>
        </w:tabs>
      </w:pPr>
      <w:r>
        <w:fldChar w:fldCharType="begin"/>
      </w:r>
      <w:r>
        <w:instrText xml:space="preserve"> HYPERLINK \l _Toc31341 </w:instrText>
      </w:r>
      <w:r>
        <w:fldChar w:fldCharType="separate"/>
      </w:r>
      <w:r>
        <w:rPr>
          <w:rFonts w:ascii="Times New Roman" w:hAnsi="Times New Roman"/>
        </w:rPr>
        <w:t>Bảng 4.</w:t>
      </w:r>
      <w:r>
        <w:t xml:space="preserve">2 </w:t>
      </w:r>
      <w:r>
        <w:rPr>
          <w:rFonts w:ascii="Times New Roman" w:hAnsi="Times New Roman"/>
        </w:rPr>
        <w:t>: Ngân sách dự kiến toàn dự án</w:t>
      </w:r>
      <w:r>
        <w:tab/>
      </w:r>
      <w:r>
        <w:fldChar w:fldCharType="begin"/>
      </w:r>
      <w:r>
        <w:instrText xml:space="preserve"> PAGEREF _Toc31341 \h </w:instrText>
      </w:r>
      <w:r>
        <w:fldChar w:fldCharType="separate"/>
      </w:r>
      <w:r>
        <w:t>7</w:t>
      </w:r>
      <w:r>
        <w:fldChar w:fldCharType="end"/>
      </w:r>
      <w:r>
        <w:fldChar w:fldCharType="end"/>
      </w:r>
    </w:p>
    <w:p w14:paraId="1DF803B5">
      <w:pPr>
        <w:pStyle w:val="36"/>
        <w:tabs>
          <w:tab w:val="right" w:leader="dot" w:pos="9071"/>
        </w:tabs>
      </w:pPr>
      <w:r>
        <w:fldChar w:fldCharType="begin"/>
      </w:r>
      <w:r>
        <w:instrText xml:space="preserve"> HYPERLINK \l _Toc16175 </w:instrText>
      </w:r>
      <w:r>
        <w:fldChar w:fldCharType="separate"/>
      </w:r>
      <w:r>
        <w:rPr>
          <w:rFonts w:ascii="Times New Roman" w:hAnsi="Times New Roman"/>
        </w:rPr>
        <w:t>Bảng 4.</w:t>
      </w:r>
      <w:r>
        <w:t xml:space="preserve">3 </w:t>
      </w:r>
      <w:r>
        <w:rPr>
          <w:rFonts w:ascii="Times New Roman" w:hAnsi="Times New Roman"/>
        </w:rPr>
        <w:t>: Ngân sách phân bổ theo Epic</w:t>
      </w:r>
      <w:r>
        <w:tab/>
      </w:r>
      <w:r>
        <w:fldChar w:fldCharType="begin"/>
      </w:r>
      <w:r>
        <w:instrText xml:space="preserve"> PAGEREF _Toc16175 \h </w:instrText>
      </w:r>
      <w:r>
        <w:fldChar w:fldCharType="separate"/>
      </w:r>
      <w:r>
        <w:t>8</w:t>
      </w:r>
      <w:r>
        <w:fldChar w:fldCharType="end"/>
      </w:r>
      <w:r>
        <w:fldChar w:fldCharType="end"/>
      </w:r>
    </w:p>
    <w:p w14:paraId="404E8319">
      <w:pPr>
        <w:pStyle w:val="36"/>
        <w:tabs>
          <w:tab w:val="right" w:leader="dot" w:pos="9071"/>
        </w:tabs>
      </w:pPr>
      <w:r>
        <w:fldChar w:fldCharType="begin"/>
      </w:r>
      <w:r>
        <w:instrText xml:space="preserve"> HYPERLINK \l _Toc9806 </w:instrText>
      </w:r>
      <w:r>
        <w:fldChar w:fldCharType="separate"/>
      </w:r>
      <w:r>
        <w:rPr>
          <w:rFonts w:ascii="Times New Roman" w:hAnsi="Times New Roman"/>
        </w:rPr>
        <w:t>Bảng 4.</w:t>
      </w:r>
      <w:r>
        <w:t xml:space="preserve">4 </w:t>
      </w:r>
      <w:r>
        <w:rPr>
          <w:rFonts w:ascii="Times New Roman" w:hAnsi="Times New Roman"/>
        </w:rPr>
        <w:t>: Chi phí từ dữ liệu lịch sử Jira hiện có bằng đồng</w:t>
      </w:r>
      <w:r>
        <w:tab/>
      </w:r>
      <w:r>
        <w:fldChar w:fldCharType="begin"/>
      </w:r>
      <w:r>
        <w:instrText xml:space="preserve"> PAGEREF _Toc9806 \h </w:instrText>
      </w:r>
      <w:r>
        <w:fldChar w:fldCharType="separate"/>
      </w:r>
      <w:r>
        <w:t>9</w:t>
      </w:r>
      <w:r>
        <w:fldChar w:fldCharType="end"/>
      </w:r>
      <w:r>
        <w:fldChar w:fldCharType="end"/>
      </w:r>
    </w:p>
    <w:p w14:paraId="39DEF735">
      <w:pPr>
        <w:pStyle w:val="36"/>
        <w:tabs>
          <w:tab w:val="right" w:leader="dot" w:pos="9071"/>
        </w:tabs>
      </w:pPr>
      <w:r>
        <w:fldChar w:fldCharType="begin"/>
      </w:r>
      <w:r>
        <w:instrText xml:space="preserve"> HYPERLINK \l _Toc32141 </w:instrText>
      </w:r>
      <w:r>
        <w:fldChar w:fldCharType="separate"/>
      </w:r>
      <w:r>
        <w:rPr>
          <w:rFonts w:ascii="Times New Roman" w:hAnsi="Times New Roman"/>
        </w:rPr>
        <w:t>Bảng 4.</w:t>
      </w:r>
      <w:r>
        <w:t xml:space="preserve">5 </w:t>
      </w:r>
      <w:r>
        <w:rPr>
          <w:rFonts w:ascii="Times New Roman" w:hAnsi="Times New Roman"/>
        </w:rPr>
        <w:t>: EMV theo lịch Sprint mới với PV EV AC tính bằng triệu đồng</w:t>
      </w:r>
      <w:r>
        <w:tab/>
      </w:r>
      <w:r>
        <w:fldChar w:fldCharType="begin"/>
      </w:r>
      <w:r>
        <w:instrText xml:space="preserve"> PAGEREF _Toc32141 \h </w:instrText>
      </w:r>
      <w:r>
        <w:fldChar w:fldCharType="separate"/>
      </w:r>
      <w:r>
        <w:t>9</w:t>
      </w:r>
      <w:r>
        <w:fldChar w:fldCharType="end"/>
      </w:r>
      <w:r>
        <w:fldChar w:fldCharType="end"/>
      </w:r>
    </w:p>
    <w:p w14:paraId="65ACA8A1">
      <w:pPr>
        <w:pStyle w:val="36"/>
        <w:tabs>
          <w:tab w:val="right" w:leader="dot" w:pos="9071"/>
        </w:tabs>
      </w:pPr>
      <w:r>
        <w:fldChar w:fldCharType="begin"/>
      </w:r>
      <w:r>
        <w:instrText xml:space="preserve"> HYPERLINK \l _Toc7066 </w:instrText>
      </w:r>
      <w:r>
        <w:fldChar w:fldCharType="separate"/>
      </w:r>
      <w:r>
        <w:rPr>
          <w:rFonts w:ascii="Times New Roman" w:hAnsi="Times New Roman"/>
        </w:rPr>
        <w:t>Bảng 5.</w:t>
      </w:r>
      <w:r>
        <w:t xml:space="preserve">1 </w:t>
      </w:r>
      <w:r>
        <w:rPr>
          <w:rFonts w:ascii="Times New Roman" w:hAnsi="Times New Roman"/>
        </w:rPr>
        <w:t>: Tiêu chí kiểm tra chất lượng</w:t>
      </w:r>
      <w:r>
        <w:tab/>
      </w:r>
      <w:r>
        <w:fldChar w:fldCharType="begin"/>
      </w:r>
      <w:r>
        <w:instrText xml:space="preserve"> PAGEREF _Toc7066 \h </w:instrText>
      </w:r>
      <w:r>
        <w:fldChar w:fldCharType="separate"/>
      </w:r>
      <w:r>
        <w:t>10</w:t>
      </w:r>
      <w:r>
        <w:fldChar w:fldCharType="end"/>
      </w:r>
      <w:r>
        <w:fldChar w:fldCharType="end"/>
      </w:r>
    </w:p>
    <w:p w14:paraId="567D58D6">
      <w:pPr>
        <w:pStyle w:val="36"/>
        <w:tabs>
          <w:tab w:val="right" w:leader="dot" w:pos="9071"/>
        </w:tabs>
      </w:pPr>
      <w:r>
        <w:fldChar w:fldCharType="begin"/>
      </w:r>
      <w:r>
        <w:instrText xml:space="preserve"> HYPERLINK \l _Toc7688 </w:instrText>
      </w:r>
      <w:r>
        <w:fldChar w:fldCharType="separate"/>
      </w:r>
      <w:r>
        <w:rPr>
          <w:rFonts w:ascii="Times New Roman" w:hAnsi="Times New Roman"/>
        </w:rPr>
        <w:t>Bảng 5.</w:t>
      </w:r>
      <w:r>
        <w:t xml:space="preserve">2 </w:t>
      </w:r>
      <w:r>
        <w:rPr>
          <w:rFonts w:ascii="Times New Roman" w:hAnsi="Times New Roman"/>
        </w:rPr>
        <w:t>: Thống kê nhóm phát hiện tại Sprint 3</w:t>
      </w:r>
      <w:r>
        <w:tab/>
      </w:r>
      <w:r>
        <w:fldChar w:fldCharType="begin"/>
      </w:r>
      <w:r>
        <w:instrText xml:space="preserve"> PAGEREF _Toc7688 \h </w:instrText>
      </w:r>
      <w:r>
        <w:fldChar w:fldCharType="separate"/>
      </w:r>
      <w:r>
        <w:t>11</w:t>
      </w:r>
      <w:r>
        <w:fldChar w:fldCharType="end"/>
      </w:r>
      <w:r>
        <w:fldChar w:fldCharType="end"/>
      </w:r>
    </w:p>
    <w:p w14:paraId="73CC5EBD">
      <w:pPr>
        <w:pStyle w:val="36"/>
        <w:tabs>
          <w:tab w:val="right" w:leader="dot" w:pos="9071"/>
        </w:tabs>
      </w:pPr>
      <w:r>
        <w:fldChar w:fldCharType="begin"/>
      </w:r>
      <w:r>
        <w:instrText xml:space="preserve"> HYPERLINK \l _Toc19470 </w:instrText>
      </w:r>
      <w:r>
        <w:fldChar w:fldCharType="separate"/>
      </w:r>
      <w:r>
        <w:rPr>
          <w:rFonts w:ascii="Times New Roman" w:hAnsi="Times New Roman"/>
        </w:rPr>
        <w:t>Bảng 5.</w:t>
      </w:r>
      <w:r>
        <w:t xml:space="preserve">3 </w:t>
      </w:r>
      <w:r>
        <w:rPr>
          <w:rFonts w:ascii="Times New Roman" w:hAnsi="Times New Roman"/>
        </w:rPr>
        <w:t>: Thống kê nhóm phát hiện tại Sprint 4</w:t>
      </w:r>
      <w:r>
        <w:tab/>
      </w:r>
      <w:r>
        <w:fldChar w:fldCharType="begin"/>
      </w:r>
      <w:r>
        <w:instrText xml:space="preserve"> PAGEREF _Toc19470 \h </w:instrText>
      </w:r>
      <w:r>
        <w:fldChar w:fldCharType="separate"/>
      </w:r>
      <w:r>
        <w:t>12</w:t>
      </w:r>
      <w:r>
        <w:fldChar w:fldCharType="end"/>
      </w:r>
      <w:r>
        <w:fldChar w:fldCharType="end"/>
      </w:r>
    </w:p>
    <w:p w14:paraId="6CFD15C6">
      <w:pPr>
        <w:pStyle w:val="36"/>
        <w:tabs>
          <w:tab w:val="right" w:leader="dot" w:pos="9071"/>
        </w:tabs>
      </w:pPr>
      <w:r>
        <w:fldChar w:fldCharType="begin"/>
      </w:r>
      <w:r>
        <w:instrText xml:space="preserve"> HYPERLINK \l _Toc27744 </w:instrText>
      </w:r>
      <w:r>
        <w:fldChar w:fldCharType="separate"/>
      </w:r>
      <w:r>
        <w:rPr>
          <w:rFonts w:ascii="Times New Roman" w:hAnsi="Times New Roman"/>
        </w:rPr>
        <w:t>Bảng 5.</w:t>
      </w:r>
      <w:r>
        <w:t xml:space="preserve">4 </w:t>
      </w:r>
      <w:r>
        <w:rPr>
          <w:rFonts w:ascii="Times New Roman" w:hAnsi="Times New Roman"/>
        </w:rPr>
        <w:t>: Thống kê nhóm phát hiện tại Sprint 5</w:t>
      </w:r>
      <w:r>
        <w:tab/>
      </w:r>
      <w:r>
        <w:fldChar w:fldCharType="begin"/>
      </w:r>
      <w:r>
        <w:instrText xml:space="preserve"> PAGEREF _Toc27744 \h </w:instrText>
      </w:r>
      <w:r>
        <w:fldChar w:fldCharType="separate"/>
      </w:r>
      <w:r>
        <w:t>13</w:t>
      </w:r>
      <w:r>
        <w:fldChar w:fldCharType="end"/>
      </w:r>
      <w:r>
        <w:fldChar w:fldCharType="end"/>
      </w:r>
    </w:p>
    <w:p w14:paraId="037AC264">
      <w:pPr>
        <w:pStyle w:val="36"/>
        <w:tabs>
          <w:tab w:val="right" w:leader="dot" w:pos="9071"/>
        </w:tabs>
      </w:pPr>
      <w:r>
        <w:fldChar w:fldCharType="begin"/>
      </w:r>
      <w:r>
        <w:instrText xml:space="preserve"> HYPERLINK \l _Toc3732 </w:instrText>
      </w:r>
      <w:r>
        <w:fldChar w:fldCharType="separate"/>
      </w:r>
      <w:r>
        <w:rPr>
          <w:rFonts w:ascii="Times New Roman" w:hAnsi="Times New Roman"/>
        </w:rPr>
        <w:t>Bảng 6.</w:t>
      </w:r>
      <w:r>
        <w:t xml:space="preserve">1 </w:t>
      </w:r>
      <w:r>
        <w:rPr>
          <w:rFonts w:ascii="Times New Roman" w:hAnsi="Times New Roman"/>
        </w:rPr>
        <w:t>: Ma trận trách nhiệm tổng hợp</w:t>
      </w:r>
      <w:r>
        <w:tab/>
      </w:r>
      <w:r>
        <w:fldChar w:fldCharType="begin"/>
      </w:r>
      <w:r>
        <w:instrText xml:space="preserve"> PAGEREF _Toc3732 \h </w:instrText>
      </w:r>
      <w:r>
        <w:fldChar w:fldCharType="separate"/>
      </w:r>
      <w:r>
        <w:t>14</w:t>
      </w:r>
      <w:r>
        <w:fldChar w:fldCharType="end"/>
      </w:r>
      <w:r>
        <w:fldChar w:fldCharType="end"/>
      </w:r>
    </w:p>
    <w:p w14:paraId="5676EC6C">
      <w:pPr>
        <w:pStyle w:val="36"/>
        <w:tabs>
          <w:tab w:val="right" w:leader="dot" w:pos="9071"/>
        </w:tabs>
      </w:pPr>
      <w:r>
        <w:fldChar w:fldCharType="begin"/>
      </w:r>
      <w:r>
        <w:instrText xml:space="preserve"> HYPERLINK \l _Toc3319 </w:instrText>
      </w:r>
      <w:r>
        <w:fldChar w:fldCharType="separate"/>
      </w:r>
      <w:r>
        <w:rPr>
          <w:rFonts w:ascii="Times New Roman" w:hAnsi="Times New Roman"/>
        </w:rPr>
        <w:t>Bảng 6.</w:t>
      </w:r>
      <w:r>
        <w:t xml:space="preserve">2 </w:t>
      </w:r>
      <w:r>
        <w:rPr>
          <w:rFonts w:ascii="Times New Roman" w:hAnsi="Times New Roman"/>
        </w:rPr>
        <w:t>: Phạm vi kỹ năng theo phân công</w:t>
      </w:r>
      <w:r>
        <w:tab/>
      </w:r>
      <w:r>
        <w:fldChar w:fldCharType="begin"/>
      </w:r>
      <w:r>
        <w:instrText xml:space="preserve"> PAGEREF _Toc3319 \h </w:instrText>
      </w:r>
      <w:r>
        <w:fldChar w:fldCharType="separate"/>
      </w:r>
      <w:r>
        <w:t>14</w:t>
      </w:r>
      <w:r>
        <w:fldChar w:fldCharType="end"/>
      </w:r>
      <w:r>
        <w:fldChar w:fldCharType="end"/>
      </w:r>
    </w:p>
    <w:p w14:paraId="4121018A">
      <w:pPr>
        <w:pStyle w:val="36"/>
        <w:tabs>
          <w:tab w:val="right" w:leader="dot" w:pos="9071"/>
        </w:tabs>
      </w:pPr>
      <w:r>
        <w:fldChar w:fldCharType="begin"/>
      </w:r>
      <w:r>
        <w:instrText xml:space="preserve"> HYPERLINK \l _Toc29114 </w:instrText>
      </w:r>
      <w:r>
        <w:fldChar w:fldCharType="separate"/>
      </w:r>
      <w:r>
        <w:rPr>
          <w:rFonts w:ascii="Times New Roman" w:hAnsi="Times New Roman"/>
        </w:rPr>
        <w:t>Bảng 6.</w:t>
      </w:r>
      <w:r>
        <w:t xml:space="preserve">3 </w:t>
      </w:r>
      <w:r>
        <w:rPr>
          <w:rFonts w:ascii="Times New Roman" w:hAnsi="Times New Roman"/>
        </w:rPr>
        <w:t>: Phân công ở cấp công việc lá</w:t>
      </w:r>
      <w:r>
        <w:tab/>
      </w:r>
      <w:r>
        <w:fldChar w:fldCharType="begin"/>
      </w:r>
      <w:r>
        <w:instrText xml:space="preserve"> PAGEREF _Toc29114 \h </w:instrText>
      </w:r>
      <w:r>
        <w:fldChar w:fldCharType="separate"/>
      </w:r>
      <w:r>
        <w:t>15</w:t>
      </w:r>
      <w:r>
        <w:fldChar w:fldCharType="end"/>
      </w:r>
      <w:r>
        <w:fldChar w:fldCharType="end"/>
      </w:r>
    </w:p>
    <w:p w14:paraId="3D33E8B2">
      <w:pPr>
        <w:pStyle w:val="36"/>
        <w:tabs>
          <w:tab w:val="right" w:leader="dot" w:pos="9071"/>
        </w:tabs>
      </w:pPr>
      <w:r>
        <w:fldChar w:fldCharType="begin"/>
      </w:r>
      <w:r>
        <w:instrText xml:space="preserve"> HYPERLINK \l _Toc738 </w:instrText>
      </w:r>
      <w:r>
        <w:fldChar w:fldCharType="separate"/>
      </w:r>
      <w:r>
        <w:rPr>
          <w:rFonts w:ascii="Times New Roman" w:hAnsi="Times New Roman"/>
        </w:rPr>
        <w:t>Bảng 7.</w:t>
      </w:r>
      <w:r>
        <w:t xml:space="preserve">1 </w:t>
      </w:r>
      <w:r>
        <w:rPr>
          <w:rFonts w:ascii="Times New Roman" w:hAnsi="Times New Roman"/>
        </w:rPr>
        <w:t>: Nội dung trao đổi theo giai đoạn Sprint</w:t>
      </w:r>
      <w:r>
        <w:tab/>
      </w:r>
      <w:r>
        <w:fldChar w:fldCharType="begin"/>
      </w:r>
      <w:r>
        <w:instrText xml:space="preserve"> PAGEREF _Toc738 \h </w:instrText>
      </w:r>
      <w:r>
        <w:fldChar w:fldCharType="separate"/>
      </w:r>
      <w:r>
        <w:t>16</w:t>
      </w:r>
      <w:r>
        <w:fldChar w:fldCharType="end"/>
      </w:r>
      <w:r>
        <w:fldChar w:fldCharType="end"/>
      </w:r>
    </w:p>
    <w:p w14:paraId="4A55FF7F">
      <w:pPr>
        <w:pStyle w:val="36"/>
        <w:tabs>
          <w:tab w:val="right" w:leader="dot" w:pos="9071"/>
        </w:tabs>
      </w:pPr>
      <w:r>
        <w:fldChar w:fldCharType="begin"/>
      </w:r>
      <w:r>
        <w:instrText xml:space="preserve"> HYPERLINK \l _Toc4706 </w:instrText>
      </w:r>
      <w:r>
        <w:fldChar w:fldCharType="separate"/>
      </w:r>
      <w:r>
        <w:rPr>
          <w:rFonts w:ascii="Times New Roman" w:hAnsi="Times New Roman"/>
        </w:rPr>
        <w:t>Bảng 7.</w:t>
      </w:r>
      <w:r>
        <w:t xml:space="preserve">2 </w:t>
      </w:r>
      <w:r>
        <w:rPr>
          <w:rFonts w:ascii="Times New Roman" w:hAnsi="Times New Roman"/>
        </w:rPr>
        <w:t>: Kế hoạch truyền thông theo thực tế nhóm</w:t>
      </w:r>
      <w:r>
        <w:tab/>
      </w:r>
      <w:r>
        <w:fldChar w:fldCharType="begin"/>
      </w:r>
      <w:r>
        <w:instrText xml:space="preserve"> PAGEREF _Toc4706 \h </w:instrText>
      </w:r>
      <w:r>
        <w:fldChar w:fldCharType="separate"/>
      </w:r>
      <w:r>
        <w:t>16</w:t>
      </w:r>
      <w:r>
        <w:fldChar w:fldCharType="end"/>
      </w:r>
      <w:r>
        <w:fldChar w:fldCharType="end"/>
      </w:r>
    </w:p>
    <w:p w14:paraId="6A2ECB17">
      <w:pPr>
        <w:pStyle w:val="36"/>
        <w:tabs>
          <w:tab w:val="right" w:leader="dot" w:pos="9071"/>
        </w:tabs>
      </w:pPr>
      <w:r>
        <w:fldChar w:fldCharType="begin"/>
      </w:r>
      <w:r>
        <w:instrText xml:space="preserve"> HYPERLINK \l _Toc23616 </w:instrText>
      </w:r>
      <w:r>
        <w:fldChar w:fldCharType="separate"/>
      </w:r>
      <w:r>
        <w:rPr>
          <w:rFonts w:ascii="Times New Roman" w:hAnsi="Times New Roman"/>
        </w:rPr>
        <w:t>Bảng 8.</w:t>
      </w:r>
      <w:r>
        <w:t xml:space="preserve">1 </w:t>
      </w:r>
      <w:r>
        <w:rPr>
          <w:rFonts w:ascii="Times New Roman" w:hAnsi="Times New Roman"/>
        </w:rPr>
        <w:t>: Danh mục rủi ro đặc thù của DatVeXe sau rà soát</w:t>
      </w:r>
      <w:r>
        <w:tab/>
      </w:r>
      <w:r>
        <w:fldChar w:fldCharType="begin"/>
      </w:r>
      <w:r>
        <w:instrText xml:space="preserve"> PAGEREF _Toc23616 \h </w:instrText>
      </w:r>
      <w:r>
        <w:fldChar w:fldCharType="separate"/>
      </w:r>
      <w:r>
        <w:t>18</w:t>
      </w:r>
      <w:r>
        <w:fldChar w:fldCharType="end"/>
      </w:r>
      <w:r>
        <w:fldChar w:fldCharType="end"/>
      </w:r>
    </w:p>
    <w:p w14:paraId="26315C0A">
      <w:pPr>
        <w:pStyle w:val="36"/>
        <w:tabs>
          <w:tab w:val="right" w:leader="dot" w:pos="9071"/>
        </w:tabs>
      </w:pPr>
      <w:r>
        <w:fldChar w:fldCharType="begin"/>
      </w:r>
      <w:r>
        <w:instrText xml:space="preserve"> HYPERLINK \l _Toc19131 </w:instrText>
      </w:r>
      <w:r>
        <w:fldChar w:fldCharType="separate"/>
      </w:r>
      <w:r>
        <w:rPr>
          <w:rFonts w:ascii="Times New Roman" w:hAnsi="Times New Roman"/>
        </w:rPr>
        <w:t>Bảng 9.</w:t>
      </w:r>
      <w:r>
        <w:t xml:space="preserve">1 </w:t>
      </w:r>
      <w:r>
        <w:rPr>
          <w:rFonts w:ascii="Times New Roman" w:hAnsi="Times New Roman"/>
        </w:rPr>
        <w:t>: Kế hoạch mua sắm và tình trạng ghi nhận</w:t>
      </w:r>
      <w:r>
        <w:tab/>
      </w:r>
      <w:r>
        <w:fldChar w:fldCharType="begin"/>
      </w:r>
      <w:r>
        <w:instrText xml:space="preserve"> PAGEREF _Toc19131 \h </w:instrText>
      </w:r>
      <w:r>
        <w:fldChar w:fldCharType="separate"/>
      </w:r>
      <w:r>
        <w:t>20</w:t>
      </w:r>
      <w:r>
        <w:fldChar w:fldCharType="end"/>
      </w:r>
      <w:r>
        <w:fldChar w:fldCharType="end"/>
      </w:r>
    </w:p>
    <w:p w14:paraId="5B0BB382">
      <w:pPr>
        <w:pStyle w:val="36"/>
        <w:tabs>
          <w:tab w:val="right" w:leader="dot" w:pos="9071"/>
        </w:tabs>
      </w:pPr>
      <w:r>
        <w:fldChar w:fldCharType="begin"/>
      </w:r>
      <w:r>
        <w:instrText xml:space="preserve"> HYPERLINK \l _Toc30922 </w:instrText>
      </w:r>
      <w:r>
        <w:fldChar w:fldCharType="separate"/>
      </w:r>
      <w:r>
        <w:rPr>
          <w:rFonts w:ascii="Times New Roman" w:hAnsi="Times New Roman"/>
        </w:rPr>
        <w:t>Bảng 10.</w:t>
      </w:r>
      <w:r>
        <w:t xml:space="preserve">1 </w:t>
      </w:r>
      <w:r>
        <w:rPr>
          <w:rFonts w:ascii="Times New Roman" w:hAnsi="Times New Roman"/>
        </w:rPr>
        <w:t>: Danh mục sản phẩm và tài liệu liên quan</w:t>
      </w:r>
      <w:r>
        <w:tab/>
      </w:r>
      <w:r>
        <w:fldChar w:fldCharType="begin"/>
      </w:r>
      <w:r>
        <w:instrText xml:space="preserve"> PAGEREF _Toc30922 \h </w:instrText>
      </w:r>
      <w:r>
        <w:fldChar w:fldCharType="separate"/>
      </w:r>
      <w:r>
        <w:t>27</w:t>
      </w:r>
      <w:r>
        <w:fldChar w:fldCharType="end"/>
      </w:r>
      <w:r>
        <w:fldChar w:fldCharType="end"/>
      </w:r>
    </w:p>
    <w:p w14:paraId="11A56980">
      <w:pPr>
        <w:pStyle w:val="36"/>
        <w:tabs>
          <w:tab w:val="right" w:leader="dot" w:pos="9071"/>
        </w:tabs>
      </w:pPr>
      <w:r>
        <w:fldChar w:fldCharType="begin"/>
      </w:r>
      <w:r>
        <w:instrText xml:space="preserve"> HYPERLINK \l _Toc19824 </w:instrText>
      </w:r>
      <w:r>
        <w:fldChar w:fldCharType="separate"/>
      </w:r>
      <w:r>
        <w:rPr>
          <w:rFonts w:ascii="Times New Roman" w:hAnsi="Times New Roman"/>
        </w:rPr>
        <w:t>Bảng A.</w:t>
      </w:r>
      <w:r>
        <w:t xml:space="preserve">1 </w:t>
      </w:r>
      <w:r>
        <w:rPr>
          <w:rFonts w:ascii="Times New Roman" w:hAnsi="Times New Roman"/>
        </w:rPr>
        <w:t>: Danh mục công việc thuộc TASK-1 Phân tích nghiệp vụ &amp; Quản lý dự án</w:t>
      </w:r>
      <w:r>
        <w:tab/>
      </w:r>
      <w:r>
        <w:fldChar w:fldCharType="begin"/>
      </w:r>
      <w:r>
        <w:instrText xml:space="preserve"> PAGEREF _Toc19824 \h </w:instrText>
      </w:r>
      <w:r>
        <w:fldChar w:fldCharType="separate"/>
      </w:r>
      <w:r>
        <w:t>28</w:t>
      </w:r>
      <w:r>
        <w:fldChar w:fldCharType="end"/>
      </w:r>
      <w:r>
        <w:fldChar w:fldCharType="end"/>
      </w:r>
    </w:p>
    <w:p w14:paraId="33E1CA0D">
      <w:pPr>
        <w:pStyle w:val="36"/>
        <w:tabs>
          <w:tab w:val="right" w:leader="dot" w:pos="9071"/>
        </w:tabs>
      </w:pPr>
      <w:r>
        <w:fldChar w:fldCharType="begin"/>
      </w:r>
      <w:r>
        <w:instrText xml:space="preserve"> HYPERLINK \l _Toc7852 </w:instrText>
      </w:r>
      <w:r>
        <w:fldChar w:fldCharType="separate"/>
      </w:r>
      <w:r>
        <w:rPr>
          <w:rFonts w:ascii="Times New Roman" w:hAnsi="Times New Roman"/>
        </w:rPr>
        <w:t>Bảng A.</w:t>
      </w:r>
      <w:r>
        <w:t xml:space="preserve">2 </w:t>
      </w:r>
      <w:r>
        <w:rPr>
          <w:rFonts w:ascii="Times New Roman" w:hAnsi="Times New Roman"/>
        </w:rPr>
        <w:t>: Danh mục công việc thuộc TASK-2 UI/UX &amp; Frontend Foundation</w:t>
      </w:r>
      <w:r>
        <w:tab/>
      </w:r>
      <w:r>
        <w:fldChar w:fldCharType="begin"/>
      </w:r>
      <w:r>
        <w:instrText xml:space="preserve"> PAGEREF _Toc7852 \h </w:instrText>
      </w:r>
      <w:r>
        <w:fldChar w:fldCharType="separate"/>
      </w:r>
      <w:r>
        <w:t>28</w:t>
      </w:r>
      <w:r>
        <w:fldChar w:fldCharType="end"/>
      </w:r>
      <w:r>
        <w:fldChar w:fldCharType="end"/>
      </w:r>
    </w:p>
    <w:p w14:paraId="0DEFA54A">
      <w:pPr>
        <w:pStyle w:val="36"/>
        <w:tabs>
          <w:tab w:val="right" w:leader="dot" w:pos="9071"/>
        </w:tabs>
      </w:pPr>
      <w:r>
        <w:fldChar w:fldCharType="begin"/>
      </w:r>
      <w:r>
        <w:instrText xml:space="preserve"> HYPERLINK \l _Toc287 </w:instrText>
      </w:r>
      <w:r>
        <w:fldChar w:fldCharType="separate"/>
      </w:r>
      <w:r>
        <w:rPr>
          <w:rFonts w:ascii="Times New Roman" w:hAnsi="Times New Roman"/>
        </w:rPr>
        <w:t>Bảng A.</w:t>
      </w:r>
      <w:r>
        <w:t xml:space="preserve">3 </w:t>
      </w:r>
      <w:r>
        <w:rPr>
          <w:rFonts w:ascii="Times New Roman" w:hAnsi="Times New Roman"/>
        </w:rPr>
        <w:t>: Danh mục công việc thuộc TASK-3 Authentication &amp; Authorization</w:t>
      </w:r>
      <w:r>
        <w:tab/>
      </w:r>
      <w:r>
        <w:fldChar w:fldCharType="begin"/>
      </w:r>
      <w:r>
        <w:instrText xml:space="preserve"> PAGEREF _Toc287 \h </w:instrText>
      </w:r>
      <w:r>
        <w:fldChar w:fldCharType="separate"/>
      </w:r>
      <w:r>
        <w:t>29</w:t>
      </w:r>
      <w:r>
        <w:fldChar w:fldCharType="end"/>
      </w:r>
      <w:r>
        <w:fldChar w:fldCharType="end"/>
      </w:r>
    </w:p>
    <w:p w14:paraId="2BD1966B">
      <w:pPr>
        <w:pStyle w:val="36"/>
        <w:tabs>
          <w:tab w:val="right" w:leader="dot" w:pos="9071"/>
        </w:tabs>
      </w:pPr>
      <w:r>
        <w:fldChar w:fldCharType="begin"/>
      </w:r>
      <w:r>
        <w:instrText xml:space="preserve"> HYPERLINK \l _Toc20884 </w:instrText>
      </w:r>
      <w:r>
        <w:fldChar w:fldCharType="separate"/>
      </w:r>
      <w:r>
        <w:rPr>
          <w:rFonts w:ascii="Times New Roman" w:hAnsi="Times New Roman"/>
        </w:rPr>
        <w:t>Bảng A.</w:t>
      </w:r>
      <w:r>
        <w:t xml:space="preserve">4 </w:t>
      </w:r>
      <w:r>
        <w:rPr>
          <w:rFonts w:ascii="Times New Roman" w:hAnsi="Times New Roman"/>
        </w:rPr>
        <w:t>: Danh mục công việc thuộc TASK-4 Quản lý dữ liệu vận tải</w:t>
      </w:r>
      <w:r>
        <w:tab/>
      </w:r>
      <w:r>
        <w:fldChar w:fldCharType="begin"/>
      </w:r>
      <w:r>
        <w:instrText xml:space="preserve"> PAGEREF _Toc20884 \h </w:instrText>
      </w:r>
      <w:r>
        <w:fldChar w:fldCharType="separate"/>
      </w:r>
      <w:r>
        <w:t>29</w:t>
      </w:r>
      <w:r>
        <w:fldChar w:fldCharType="end"/>
      </w:r>
      <w:r>
        <w:fldChar w:fldCharType="end"/>
      </w:r>
    </w:p>
    <w:p w14:paraId="30DDB7C6">
      <w:pPr>
        <w:pStyle w:val="36"/>
        <w:tabs>
          <w:tab w:val="right" w:leader="dot" w:pos="9071"/>
        </w:tabs>
      </w:pPr>
      <w:r>
        <w:fldChar w:fldCharType="begin"/>
      </w:r>
      <w:r>
        <w:instrText xml:space="preserve"> HYPERLINK \l _Toc12300 </w:instrText>
      </w:r>
      <w:r>
        <w:fldChar w:fldCharType="separate"/>
      </w:r>
      <w:r>
        <w:rPr>
          <w:rFonts w:ascii="Times New Roman" w:hAnsi="Times New Roman"/>
        </w:rPr>
        <w:t>Bảng A.</w:t>
      </w:r>
      <w:r>
        <w:t xml:space="preserve">5 </w:t>
      </w:r>
      <w:r>
        <w:rPr>
          <w:rFonts w:ascii="Times New Roman" w:hAnsi="Times New Roman"/>
        </w:rPr>
        <w:t>: Danh mục công việc thuộc TASK-5 Tìm kiếm &amp; Thông tin chuyến xe</w:t>
      </w:r>
      <w:r>
        <w:tab/>
      </w:r>
      <w:r>
        <w:fldChar w:fldCharType="begin"/>
      </w:r>
      <w:r>
        <w:instrText xml:space="preserve"> PAGEREF _Toc12300 \h </w:instrText>
      </w:r>
      <w:r>
        <w:fldChar w:fldCharType="separate"/>
      </w:r>
      <w:r>
        <w:t>30</w:t>
      </w:r>
      <w:r>
        <w:fldChar w:fldCharType="end"/>
      </w:r>
      <w:r>
        <w:fldChar w:fldCharType="end"/>
      </w:r>
    </w:p>
    <w:p w14:paraId="402CABB3">
      <w:pPr>
        <w:pStyle w:val="36"/>
        <w:tabs>
          <w:tab w:val="right" w:leader="dot" w:pos="9071"/>
        </w:tabs>
      </w:pPr>
      <w:r>
        <w:fldChar w:fldCharType="begin"/>
      </w:r>
      <w:r>
        <w:instrText xml:space="preserve"> HYPERLINK \l _Toc8200 </w:instrText>
      </w:r>
      <w:r>
        <w:fldChar w:fldCharType="separate"/>
      </w:r>
      <w:r>
        <w:rPr>
          <w:rFonts w:ascii="Times New Roman" w:hAnsi="Times New Roman"/>
        </w:rPr>
        <w:t>Bảng A.</w:t>
      </w:r>
      <w:r>
        <w:t xml:space="preserve">6 </w:t>
      </w:r>
      <w:r>
        <w:rPr>
          <w:rFonts w:ascii="Times New Roman" w:hAnsi="Times New Roman"/>
        </w:rPr>
        <w:t>: Danh mục công việc thuộc TASK-6 Đặt lịch/Đặt chỗ &amp; Quản lý vé</w:t>
      </w:r>
      <w:r>
        <w:tab/>
      </w:r>
      <w:r>
        <w:fldChar w:fldCharType="begin"/>
      </w:r>
      <w:r>
        <w:instrText xml:space="preserve"> PAGEREF _Toc8200 \h </w:instrText>
      </w:r>
      <w:r>
        <w:fldChar w:fldCharType="separate"/>
      </w:r>
      <w:r>
        <w:t>31</w:t>
      </w:r>
      <w:r>
        <w:fldChar w:fldCharType="end"/>
      </w:r>
      <w:r>
        <w:fldChar w:fldCharType="end"/>
      </w:r>
    </w:p>
    <w:p w14:paraId="08AD48C3">
      <w:pPr>
        <w:pStyle w:val="36"/>
        <w:tabs>
          <w:tab w:val="right" w:leader="dot" w:pos="9071"/>
        </w:tabs>
      </w:pPr>
      <w:r>
        <w:fldChar w:fldCharType="begin"/>
      </w:r>
      <w:r>
        <w:instrText xml:space="preserve"> HYPERLINK \l _Toc24599 </w:instrText>
      </w:r>
      <w:r>
        <w:fldChar w:fldCharType="separate"/>
      </w:r>
      <w:r>
        <w:rPr>
          <w:rFonts w:ascii="Times New Roman" w:hAnsi="Times New Roman"/>
        </w:rPr>
        <w:t>Bảng A.</w:t>
      </w:r>
      <w:r>
        <w:t xml:space="preserve">7 </w:t>
      </w:r>
      <w:r>
        <w:rPr>
          <w:rFonts w:ascii="Times New Roman" w:hAnsi="Times New Roman"/>
        </w:rPr>
        <w:t>: Danh mục công việc thuộc TASK-7 Quản trị &amp; Dashboard thống kê</w:t>
      </w:r>
      <w:r>
        <w:tab/>
      </w:r>
      <w:r>
        <w:fldChar w:fldCharType="begin"/>
      </w:r>
      <w:r>
        <w:instrText xml:space="preserve"> PAGEREF _Toc24599 \h </w:instrText>
      </w:r>
      <w:r>
        <w:fldChar w:fldCharType="separate"/>
      </w:r>
      <w:r>
        <w:t>32</w:t>
      </w:r>
      <w:r>
        <w:fldChar w:fldCharType="end"/>
      </w:r>
      <w:r>
        <w:fldChar w:fldCharType="end"/>
      </w:r>
    </w:p>
    <w:p w14:paraId="0A1448BC">
      <w:pPr>
        <w:pStyle w:val="36"/>
        <w:tabs>
          <w:tab w:val="right" w:leader="dot" w:pos="9071"/>
        </w:tabs>
      </w:pPr>
      <w:r>
        <w:fldChar w:fldCharType="begin"/>
      </w:r>
      <w:r>
        <w:instrText xml:space="preserve"> HYPERLINK \l _Toc23292 </w:instrText>
      </w:r>
      <w:r>
        <w:fldChar w:fldCharType="separate"/>
      </w:r>
      <w:r>
        <w:rPr>
          <w:rFonts w:ascii="Times New Roman" w:hAnsi="Times New Roman"/>
        </w:rPr>
        <w:t>Bảng A.</w:t>
      </w:r>
      <w:r>
        <w:t xml:space="preserve">8 </w:t>
      </w:r>
      <w:r>
        <w:rPr>
          <w:rFonts w:ascii="Times New Roman" w:hAnsi="Times New Roman"/>
        </w:rPr>
        <w:t>: Danh mục công việc thuộc TASK-8 Import/Export &amp; Báo cáo</w:t>
      </w:r>
      <w:r>
        <w:tab/>
      </w:r>
      <w:r>
        <w:fldChar w:fldCharType="begin"/>
      </w:r>
      <w:r>
        <w:instrText xml:space="preserve"> PAGEREF _Toc23292 \h </w:instrText>
      </w:r>
      <w:r>
        <w:fldChar w:fldCharType="separate"/>
      </w:r>
      <w:r>
        <w:t>32</w:t>
      </w:r>
      <w:r>
        <w:fldChar w:fldCharType="end"/>
      </w:r>
      <w:r>
        <w:fldChar w:fldCharType="end"/>
      </w:r>
    </w:p>
    <w:p w14:paraId="2F679C10">
      <w:pPr>
        <w:pStyle w:val="36"/>
        <w:tabs>
          <w:tab w:val="right" w:leader="dot" w:pos="9071"/>
        </w:tabs>
      </w:pPr>
      <w:r>
        <w:fldChar w:fldCharType="begin"/>
      </w:r>
      <w:r>
        <w:instrText xml:space="preserve"> HYPERLINK \l _Toc26347 </w:instrText>
      </w:r>
      <w:r>
        <w:fldChar w:fldCharType="separate"/>
      </w:r>
      <w:r>
        <w:rPr>
          <w:rFonts w:ascii="Times New Roman" w:hAnsi="Times New Roman"/>
        </w:rPr>
        <w:t>Bảng A.</w:t>
      </w:r>
      <w:r>
        <w:t xml:space="preserve">9 </w:t>
      </w:r>
      <w:r>
        <w:rPr>
          <w:rFonts w:ascii="Times New Roman" w:hAnsi="Times New Roman"/>
        </w:rPr>
        <w:t>: Danh mục công việc thuộc TASK-9 AI/ML phát hiện vé trùng</w:t>
      </w:r>
      <w:r>
        <w:tab/>
      </w:r>
      <w:r>
        <w:fldChar w:fldCharType="begin"/>
      </w:r>
      <w:r>
        <w:instrText xml:space="preserve"> PAGEREF _Toc26347 \h </w:instrText>
      </w:r>
      <w:r>
        <w:fldChar w:fldCharType="separate"/>
      </w:r>
      <w:r>
        <w:t>33</w:t>
      </w:r>
      <w:r>
        <w:fldChar w:fldCharType="end"/>
      </w:r>
      <w:r>
        <w:fldChar w:fldCharType="end"/>
      </w:r>
    </w:p>
    <w:p w14:paraId="2A4C642C">
      <w:pPr>
        <w:pStyle w:val="36"/>
        <w:tabs>
          <w:tab w:val="right" w:leader="dot" w:pos="9071"/>
        </w:tabs>
      </w:pPr>
      <w:r>
        <w:fldChar w:fldCharType="begin"/>
      </w:r>
      <w:r>
        <w:instrText xml:space="preserve"> HYPERLINK \l _Toc27556 </w:instrText>
      </w:r>
      <w:r>
        <w:fldChar w:fldCharType="separate"/>
      </w:r>
      <w:r>
        <w:rPr>
          <w:rFonts w:ascii="Times New Roman" w:hAnsi="Times New Roman"/>
        </w:rPr>
        <w:t>Bảng A.</w:t>
      </w:r>
      <w:r>
        <w:t xml:space="preserve">10 </w:t>
      </w:r>
      <w:r>
        <w:rPr>
          <w:rFonts w:ascii="Times New Roman" w:hAnsi="Times New Roman"/>
        </w:rPr>
        <w:t>: Danh mục công việc thuộc TASK-10 Kiểm thử, Tích hợp &amp; Triển khai</w:t>
      </w:r>
      <w:r>
        <w:tab/>
      </w:r>
      <w:r>
        <w:fldChar w:fldCharType="begin"/>
      </w:r>
      <w:r>
        <w:instrText xml:space="preserve"> PAGEREF _Toc27556 \h </w:instrText>
      </w:r>
      <w:r>
        <w:fldChar w:fldCharType="separate"/>
      </w:r>
      <w:r>
        <w:t>33</w:t>
      </w:r>
      <w:r>
        <w:fldChar w:fldCharType="end"/>
      </w:r>
      <w:r>
        <w:fldChar w:fldCharType="end"/>
      </w:r>
    </w:p>
    <w:p w14:paraId="2A52EA23">
      <w:pPr>
        <w:spacing w:line="276" w:lineRule="auto"/>
        <w:ind w:firstLine="425"/>
        <w:jc w:val="both"/>
      </w:pPr>
      <w:r>
        <w:fldChar w:fldCharType="end"/>
      </w:r>
    </w:p>
    <w:p w14:paraId="05A377B8">
      <w:pPr>
        <w:pStyle w:val="168"/>
        <w:pageBreakBefore/>
        <w:ind w:firstLine="0"/>
      </w:pPr>
      <w:r>
        <w:rPr>
          <w:rFonts w:ascii="Times New Roman" w:hAnsi="Times New Roman"/>
          <w:color w:val="000000"/>
        </w:rPr>
        <w:t>DANH MỤC HÌNH</w:t>
      </w:r>
    </w:p>
    <w:p w14:paraId="16358CBB">
      <w:pPr>
        <w:pStyle w:val="36"/>
        <w:tabs>
          <w:tab w:val="right" w:leader="dot" w:pos="9071"/>
        </w:tabs>
      </w:pPr>
      <w:r>
        <w:fldChar w:fldCharType="begin"/>
      </w:r>
      <w:r>
        <w:instrText xml:space="preserve"> TOC \h \z \c "Hình" </w:instrText>
      </w:r>
      <w:r>
        <w:fldChar w:fldCharType="separate"/>
      </w:r>
      <w:r>
        <w:fldChar w:fldCharType="begin"/>
      </w:r>
      <w:r>
        <w:instrText xml:space="preserve"> HYPERLINK \l _Toc3705 </w:instrText>
      </w:r>
      <w:r>
        <w:fldChar w:fldCharType="separate"/>
      </w:r>
      <w:r>
        <w:rPr>
          <w:rFonts w:ascii="Times New Roman" w:hAnsi="Times New Roman"/>
        </w:rPr>
        <w:t>Hình 5.</w:t>
      </w:r>
      <w:r>
        <w:t xml:space="preserve">1 </w:t>
      </w:r>
      <w:r>
        <w:rPr>
          <w:rFonts w:ascii="Times New Roman" w:hAnsi="Times New Roman"/>
        </w:rPr>
        <w:t>: Pareto Sprint 3 tại ngày 05/10/2026</w:t>
      </w:r>
      <w:r>
        <w:tab/>
      </w:r>
      <w:r>
        <w:fldChar w:fldCharType="begin"/>
      </w:r>
      <w:r>
        <w:instrText xml:space="preserve"> PAGEREF _Toc3705 \h </w:instrText>
      </w:r>
      <w:r>
        <w:fldChar w:fldCharType="separate"/>
      </w:r>
      <w:r>
        <w:t>11</w:t>
      </w:r>
      <w:r>
        <w:fldChar w:fldCharType="end"/>
      </w:r>
      <w:r>
        <w:fldChar w:fldCharType="end"/>
      </w:r>
    </w:p>
    <w:p w14:paraId="34F40603">
      <w:pPr>
        <w:pStyle w:val="36"/>
        <w:tabs>
          <w:tab w:val="right" w:leader="dot" w:pos="9071"/>
        </w:tabs>
      </w:pPr>
      <w:r>
        <w:fldChar w:fldCharType="begin"/>
      </w:r>
      <w:r>
        <w:instrText xml:space="preserve"> HYPERLINK \l _Toc15239 </w:instrText>
      </w:r>
      <w:r>
        <w:fldChar w:fldCharType="separate"/>
      </w:r>
      <w:r>
        <w:rPr>
          <w:rFonts w:ascii="Times New Roman" w:hAnsi="Times New Roman"/>
        </w:rPr>
        <w:t>Hình 5.</w:t>
      </w:r>
      <w:r>
        <w:t xml:space="preserve">2 </w:t>
      </w:r>
      <w:r>
        <w:rPr>
          <w:rFonts w:ascii="Times New Roman" w:hAnsi="Times New Roman"/>
        </w:rPr>
        <w:t>: Pareto Sprint 4 tại ngày 10/10/2026</w:t>
      </w:r>
      <w:r>
        <w:tab/>
      </w:r>
      <w:r>
        <w:fldChar w:fldCharType="begin"/>
      </w:r>
      <w:r>
        <w:instrText xml:space="preserve"> PAGEREF _Toc15239 \h </w:instrText>
      </w:r>
      <w:r>
        <w:fldChar w:fldCharType="separate"/>
      </w:r>
      <w:r>
        <w:t>12</w:t>
      </w:r>
      <w:r>
        <w:fldChar w:fldCharType="end"/>
      </w:r>
      <w:r>
        <w:fldChar w:fldCharType="end"/>
      </w:r>
    </w:p>
    <w:p w14:paraId="72C585CC">
      <w:pPr>
        <w:pStyle w:val="36"/>
        <w:tabs>
          <w:tab w:val="right" w:leader="dot" w:pos="9071"/>
        </w:tabs>
      </w:pPr>
      <w:r>
        <w:fldChar w:fldCharType="begin"/>
      </w:r>
      <w:r>
        <w:instrText xml:space="preserve"> HYPERLINK \l _Toc23973 </w:instrText>
      </w:r>
      <w:r>
        <w:fldChar w:fldCharType="separate"/>
      </w:r>
      <w:r>
        <w:rPr>
          <w:rFonts w:ascii="Times New Roman" w:hAnsi="Times New Roman"/>
        </w:rPr>
        <w:t>Hình 5.</w:t>
      </w:r>
      <w:r>
        <w:t xml:space="preserve">3 </w:t>
      </w:r>
      <w:r>
        <w:rPr>
          <w:rFonts w:ascii="Times New Roman" w:hAnsi="Times New Roman"/>
        </w:rPr>
        <w:t>: Pareto Sprint 5 tại ngày 20/10/2026</w:t>
      </w:r>
      <w:r>
        <w:tab/>
      </w:r>
      <w:r>
        <w:fldChar w:fldCharType="begin"/>
      </w:r>
      <w:r>
        <w:instrText xml:space="preserve"> PAGEREF _Toc23973 \h </w:instrText>
      </w:r>
      <w:r>
        <w:fldChar w:fldCharType="separate"/>
      </w:r>
      <w:r>
        <w:t>13</w:t>
      </w:r>
      <w:r>
        <w:fldChar w:fldCharType="end"/>
      </w:r>
      <w:r>
        <w:fldChar w:fldCharType="end"/>
      </w:r>
    </w:p>
    <w:p w14:paraId="566C4BFC">
      <w:pPr>
        <w:pStyle w:val="36"/>
        <w:tabs>
          <w:tab w:val="right" w:leader="dot" w:pos="9071"/>
        </w:tabs>
      </w:pPr>
      <w:r>
        <w:fldChar w:fldCharType="begin"/>
      </w:r>
      <w:r>
        <w:instrText xml:space="preserve"> HYPERLINK \l _Toc25301 </w:instrText>
      </w:r>
      <w:r>
        <w:fldChar w:fldCharType="separate"/>
      </w:r>
      <w:r>
        <w:rPr>
          <w:rFonts w:ascii="Times New Roman" w:hAnsi="Times New Roman"/>
        </w:rPr>
        <w:t>Hình 10.</w:t>
      </w:r>
      <w:r>
        <w:t xml:space="preserve">1 </w:t>
      </w:r>
      <w:r>
        <w:rPr>
          <w:rFonts w:ascii="Times New Roman" w:hAnsi="Times New Roman"/>
        </w:rPr>
        <w:t>: Giao diện trang chủ được cung cấp</w:t>
      </w:r>
      <w:r>
        <w:tab/>
      </w:r>
      <w:r>
        <w:fldChar w:fldCharType="begin"/>
      </w:r>
      <w:r>
        <w:instrText xml:space="preserve"> PAGEREF _Toc25301 \h </w:instrText>
      </w:r>
      <w:r>
        <w:fldChar w:fldCharType="separate"/>
      </w:r>
      <w:r>
        <w:t>22</w:t>
      </w:r>
      <w:r>
        <w:fldChar w:fldCharType="end"/>
      </w:r>
      <w:r>
        <w:fldChar w:fldCharType="end"/>
      </w:r>
    </w:p>
    <w:p w14:paraId="47CDD504">
      <w:pPr>
        <w:pStyle w:val="36"/>
        <w:tabs>
          <w:tab w:val="right" w:leader="dot" w:pos="9071"/>
        </w:tabs>
      </w:pPr>
      <w:r>
        <w:fldChar w:fldCharType="begin"/>
      </w:r>
      <w:r>
        <w:instrText xml:space="preserve"> HYPERLINK \l _Toc22846 </w:instrText>
      </w:r>
      <w:r>
        <w:fldChar w:fldCharType="separate"/>
      </w:r>
      <w:r>
        <w:rPr>
          <w:rFonts w:ascii="Times New Roman" w:hAnsi="Times New Roman"/>
        </w:rPr>
        <w:t>Hình 10.</w:t>
      </w:r>
      <w:r>
        <w:t xml:space="preserve">2 </w:t>
      </w:r>
      <w:r>
        <w:rPr>
          <w:rFonts w:ascii="Times New Roman" w:hAnsi="Times New Roman"/>
        </w:rPr>
        <w:t>: Giao diện kết quả tìm chuyến</w:t>
      </w:r>
      <w:r>
        <w:tab/>
      </w:r>
      <w:r>
        <w:fldChar w:fldCharType="begin"/>
      </w:r>
      <w:r>
        <w:instrText xml:space="preserve"> PAGEREF _Toc22846 \h </w:instrText>
      </w:r>
      <w:r>
        <w:fldChar w:fldCharType="separate"/>
      </w:r>
      <w:r>
        <w:t>23</w:t>
      </w:r>
      <w:r>
        <w:fldChar w:fldCharType="end"/>
      </w:r>
      <w:r>
        <w:fldChar w:fldCharType="end"/>
      </w:r>
    </w:p>
    <w:p w14:paraId="4269F313">
      <w:pPr>
        <w:pStyle w:val="36"/>
        <w:tabs>
          <w:tab w:val="right" w:leader="dot" w:pos="9071"/>
        </w:tabs>
      </w:pPr>
      <w:r>
        <w:fldChar w:fldCharType="begin"/>
      </w:r>
      <w:r>
        <w:instrText xml:space="preserve"> HYPERLINK \l _Toc4346 </w:instrText>
      </w:r>
      <w:r>
        <w:fldChar w:fldCharType="separate"/>
      </w:r>
      <w:r>
        <w:rPr>
          <w:rFonts w:ascii="Times New Roman" w:hAnsi="Times New Roman"/>
        </w:rPr>
        <w:t>Hình 10.</w:t>
      </w:r>
      <w:r>
        <w:t xml:space="preserve">3 </w:t>
      </w:r>
      <w:r>
        <w:rPr>
          <w:rFonts w:ascii="Times New Roman" w:hAnsi="Times New Roman"/>
        </w:rPr>
        <w:t>: Giao diện chọn ghế</w:t>
      </w:r>
      <w:r>
        <w:tab/>
      </w:r>
      <w:r>
        <w:fldChar w:fldCharType="begin"/>
      </w:r>
      <w:r>
        <w:instrText xml:space="preserve"> PAGEREF _Toc4346 \h </w:instrText>
      </w:r>
      <w:r>
        <w:fldChar w:fldCharType="separate"/>
      </w:r>
      <w:r>
        <w:t>24</w:t>
      </w:r>
      <w:r>
        <w:fldChar w:fldCharType="end"/>
      </w:r>
      <w:r>
        <w:fldChar w:fldCharType="end"/>
      </w:r>
    </w:p>
    <w:p w14:paraId="5C0B5A4D">
      <w:pPr>
        <w:pStyle w:val="36"/>
        <w:tabs>
          <w:tab w:val="right" w:leader="dot" w:pos="9071"/>
        </w:tabs>
      </w:pPr>
      <w:r>
        <w:fldChar w:fldCharType="begin"/>
      </w:r>
      <w:r>
        <w:instrText xml:space="preserve"> HYPERLINK \l _Toc20788 </w:instrText>
      </w:r>
      <w:r>
        <w:fldChar w:fldCharType="separate"/>
      </w:r>
      <w:r>
        <w:rPr>
          <w:rFonts w:ascii="Times New Roman" w:hAnsi="Times New Roman"/>
        </w:rPr>
        <w:t>Hình 10.</w:t>
      </w:r>
      <w:r>
        <w:t xml:space="preserve">4 </w:t>
      </w:r>
      <w:r>
        <w:rPr>
          <w:rFonts w:ascii="Times New Roman" w:hAnsi="Times New Roman"/>
        </w:rPr>
        <w:t>: Giao diện thông tin hành khách</w:t>
      </w:r>
      <w:r>
        <w:tab/>
      </w:r>
      <w:r>
        <w:fldChar w:fldCharType="begin"/>
      </w:r>
      <w:r>
        <w:instrText xml:space="preserve"> PAGEREF _Toc20788 \h </w:instrText>
      </w:r>
      <w:r>
        <w:fldChar w:fldCharType="separate"/>
      </w:r>
      <w:r>
        <w:t>25</w:t>
      </w:r>
      <w:r>
        <w:fldChar w:fldCharType="end"/>
      </w:r>
      <w:r>
        <w:fldChar w:fldCharType="end"/>
      </w:r>
    </w:p>
    <w:p w14:paraId="439E543A">
      <w:pPr>
        <w:pStyle w:val="36"/>
        <w:tabs>
          <w:tab w:val="right" w:leader="dot" w:pos="9071"/>
        </w:tabs>
      </w:pPr>
      <w:r>
        <w:fldChar w:fldCharType="begin"/>
      </w:r>
      <w:r>
        <w:instrText xml:space="preserve"> HYPERLINK \l _Toc25459 </w:instrText>
      </w:r>
      <w:r>
        <w:fldChar w:fldCharType="separate"/>
      </w:r>
      <w:r>
        <w:rPr>
          <w:rFonts w:ascii="Times New Roman" w:hAnsi="Times New Roman"/>
        </w:rPr>
        <w:t>Hình 10.</w:t>
      </w:r>
      <w:r>
        <w:t xml:space="preserve">5 </w:t>
      </w:r>
      <w:r>
        <w:rPr>
          <w:rFonts w:ascii="Times New Roman" w:hAnsi="Times New Roman"/>
        </w:rPr>
        <w:t>: Giao diện bước thanh toán trong luồng thiết kế</w:t>
      </w:r>
      <w:r>
        <w:tab/>
      </w:r>
      <w:r>
        <w:fldChar w:fldCharType="begin"/>
      </w:r>
      <w:r>
        <w:instrText xml:space="preserve"> PAGEREF _Toc25459 \h </w:instrText>
      </w:r>
      <w:r>
        <w:fldChar w:fldCharType="separate"/>
      </w:r>
      <w:r>
        <w:t>25</w:t>
      </w:r>
      <w:r>
        <w:fldChar w:fldCharType="end"/>
      </w:r>
      <w:r>
        <w:fldChar w:fldCharType="end"/>
      </w:r>
    </w:p>
    <w:p w14:paraId="031BFB7B">
      <w:pPr>
        <w:pStyle w:val="36"/>
        <w:tabs>
          <w:tab w:val="right" w:leader="dot" w:pos="9071"/>
        </w:tabs>
      </w:pPr>
      <w:r>
        <w:fldChar w:fldCharType="begin"/>
      </w:r>
      <w:r>
        <w:instrText xml:space="preserve"> HYPERLINK \l _Toc3589 </w:instrText>
      </w:r>
      <w:r>
        <w:fldChar w:fldCharType="separate"/>
      </w:r>
      <w:r>
        <w:rPr>
          <w:rFonts w:ascii="Times New Roman" w:hAnsi="Times New Roman"/>
        </w:rPr>
        <w:t>Hình 10.</w:t>
      </w:r>
      <w:r>
        <w:t xml:space="preserve">6 </w:t>
      </w:r>
      <w:r>
        <w:rPr>
          <w:rFonts w:ascii="Times New Roman" w:hAnsi="Times New Roman"/>
        </w:rPr>
        <w:t>: Giao diện xử lý thanh toán trong luồng thiết kế</w:t>
      </w:r>
      <w:r>
        <w:tab/>
      </w:r>
      <w:r>
        <w:fldChar w:fldCharType="begin"/>
      </w:r>
      <w:r>
        <w:instrText xml:space="preserve"> PAGEREF _Toc3589 \h </w:instrText>
      </w:r>
      <w:r>
        <w:fldChar w:fldCharType="separate"/>
      </w:r>
      <w:r>
        <w:t>26</w:t>
      </w:r>
      <w:r>
        <w:fldChar w:fldCharType="end"/>
      </w:r>
      <w:r>
        <w:fldChar w:fldCharType="end"/>
      </w:r>
    </w:p>
    <w:p w14:paraId="50A333DF">
      <w:pPr>
        <w:pStyle w:val="36"/>
        <w:tabs>
          <w:tab w:val="right" w:leader="dot" w:pos="9071"/>
        </w:tabs>
      </w:pPr>
      <w:r>
        <w:fldChar w:fldCharType="begin"/>
      </w:r>
      <w:r>
        <w:instrText xml:space="preserve"> HYPERLINK \l _Toc7904 </w:instrText>
      </w:r>
      <w:r>
        <w:fldChar w:fldCharType="separate"/>
      </w:r>
      <w:r>
        <w:rPr>
          <w:rFonts w:ascii="Times New Roman" w:hAnsi="Times New Roman"/>
        </w:rPr>
        <w:t>Hình 10.</w:t>
      </w:r>
      <w:r>
        <w:t xml:space="preserve">7 </w:t>
      </w:r>
      <w:r>
        <w:rPr>
          <w:rFonts w:ascii="Times New Roman" w:hAnsi="Times New Roman"/>
        </w:rPr>
        <w:t>: Giao diện thông báo đặt vé thành công</w:t>
      </w:r>
      <w:r>
        <w:tab/>
      </w:r>
      <w:r>
        <w:fldChar w:fldCharType="begin"/>
      </w:r>
      <w:r>
        <w:instrText xml:space="preserve"> PAGEREF _Toc7904 \h </w:instrText>
      </w:r>
      <w:r>
        <w:fldChar w:fldCharType="separate"/>
      </w:r>
      <w:r>
        <w:t>26</w:t>
      </w:r>
      <w:r>
        <w:fldChar w:fldCharType="end"/>
      </w:r>
      <w:r>
        <w:fldChar w:fldCharType="end"/>
      </w:r>
    </w:p>
    <w:p w14:paraId="5E1A679E">
      <w:pPr>
        <w:pStyle w:val="36"/>
        <w:tabs>
          <w:tab w:val="right" w:leader="dot" w:pos="9071"/>
        </w:tabs>
      </w:pPr>
      <w:r>
        <w:fldChar w:fldCharType="begin"/>
      </w:r>
      <w:r>
        <w:instrText xml:space="preserve"> HYPERLINK \l _Toc29305 </w:instrText>
      </w:r>
      <w:r>
        <w:fldChar w:fldCharType="separate"/>
      </w:r>
      <w:r>
        <w:rPr>
          <w:rFonts w:ascii="Times New Roman" w:hAnsi="Times New Roman"/>
        </w:rPr>
        <w:t>Hình 10.</w:t>
      </w:r>
      <w:r>
        <w:t xml:space="preserve">8 </w:t>
      </w:r>
      <w:r>
        <w:rPr>
          <w:rFonts w:ascii="Times New Roman" w:hAnsi="Times New Roman"/>
        </w:rPr>
        <w:t>: Sơ đồ cơ sở dữ liệu được cung cấp</w:t>
      </w:r>
      <w:r>
        <w:tab/>
      </w:r>
      <w:r>
        <w:fldChar w:fldCharType="begin"/>
      </w:r>
      <w:r>
        <w:instrText xml:space="preserve"> PAGEREF _Toc29305 \h </w:instrText>
      </w:r>
      <w:r>
        <w:fldChar w:fldCharType="separate"/>
      </w:r>
      <w:r>
        <w:t>27</w:t>
      </w:r>
      <w:r>
        <w:fldChar w:fldCharType="end"/>
      </w:r>
      <w:r>
        <w:fldChar w:fldCharType="end"/>
      </w:r>
    </w:p>
    <w:p w14:paraId="62A3F163">
      <w:pPr>
        <w:spacing w:line="276" w:lineRule="auto"/>
        <w:ind w:firstLine="425"/>
        <w:jc w:val="both"/>
      </w:pPr>
      <w:r>
        <w:fldChar w:fldCharType="end"/>
      </w:r>
    </w:p>
    <w:p w14:paraId="2B8A8AC0">
      <w:pPr>
        <w:sectPr>
          <w:footerReference r:id="rId5" w:type="default"/>
          <w:pgSz w:w="11906" w:h="16838"/>
          <w:pgMar w:top="1134" w:right="1134" w:bottom="1417" w:left="1701" w:header="720" w:footer="720" w:gutter="0"/>
          <w:pgNumType w:fmt="lowerRoman" w:start="1"/>
          <w:cols w:space="720" w:num="1"/>
          <w:docGrid w:linePitch="360" w:charSpace="0"/>
        </w:sectPr>
      </w:pPr>
    </w:p>
    <w:p w14:paraId="771F3533">
      <w:pPr>
        <w:pStyle w:val="2"/>
        <w:pageBreakBefore/>
        <w:ind w:firstLine="0"/>
        <w:jc w:val="center"/>
      </w:pPr>
      <w:bookmarkStart w:id="2" w:name="_Toc5977"/>
      <w:r>
        <w:rPr>
          <w:rFonts w:ascii="Times New Roman" w:hAnsi="Times New Roman"/>
          <w:color w:val="000000"/>
        </w:rPr>
        <w:t>CHƯƠNG 1. TỔNG QUAN</w:t>
      </w:r>
      <w:bookmarkEnd w:id="2"/>
    </w:p>
    <w:p w14:paraId="0BB1B84C">
      <w:pPr>
        <w:pStyle w:val="3"/>
        <w:ind w:firstLine="0"/>
      </w:pPr>
      <w:bookmarkStart w:id="3" w:name="_Toc3239"/>
      <w:bookmarkStart w:id="4" w:name="_Toc2720"/>
      <w:bookmarkStart w:id="5" w:name="_Toc18603"/>
      <w:r>
        <w:rPr>
          <w:rFonts w:ascii="Times New Roman" w:hAnsi="Times New Roman"/>
          <w:color w:val="000000"/>
        </w:rPr>
        <w:t>1.1 Giới thiệu đề tài</w:t>
      </w:r>
      <w:bookmarkEnd w:id="3"/>
      <w:bookmarkEnd w:id="4"/>
      <w:bookmarkEnd w:id="5"/>
    </w:p>
    <w:p w14:paraId="66186A64">
      <w:pPr>
        <w:spacing w:line="276" w:lineRule="auto"/>
        <w:ind w:firstLine="425"/>
        <w:jc w:val="both"/>
      </w:pPr>
      <w:r>
        <w:rPr>
          <w:rFonts w:ascii="Times New Roman" w:hAnsi="Times New Roman"/>
          <w:color w:val="000000"/>
        </w:rPr>
        <w:t>DatVeXe là dự án website hỗ trợ hành khách tìm chuyến xe, xem thông tin chuyến, chọn ghế và đặt vé; đồng thời cung cấp các chức năng quản trị dữ liệu vận tải và đơn đặt. Nhóm tập trung vào luồng nghiệp vụ từ tìm kiếm đến quản lý vé, trong đó tính nhất quán của trạng thái ghế là yêu cầu quan trọng khi nhiều người cùng đặt chỗ.</w:t>
      </w:r>
    </w:p>
    <w:p w14:paraId="7A1DCFF8">
      <w:pPr>
        <w:spacing w:line="276" w:lineRule="auto"/>
        <w:ind w:firstLine="425"/>
        <w:jc w:val="both"/>
      </w:pPr>
      <w:r>
        <w:rPr>
          <w:rFonts w:ascii="Times New Roman" w:hAnsi="Times New Roman"/>
          <w:color w:val="000000"/>
        </w:rPr>
        <w:t>Báo cáo tổng hợp quá trình quản lý dự án DatVeXe từ ngày 07/09/2026 đến khi kết thúc Sprint 6 ngày 27/10/2026. Theo kịch bản hoàn tất của báo cáo, toàn bộ 119 công việc đã được hoàn thành; giai đoạn 28/10–01/11 được dành làm thời gian dự trữ và hoàn thiện hồ sơ. Các số liệu chi phí và phát hiện lỗi ở từng kỳ được giữ theo hồ sơ theo dõi, không đồng nhất trạng thái hoàn thành với việc không còn lỗi.</w:t>
      </w:r>
    </w:p>
    <w:p w14:paraId="7B26B42C">
      <w:pPr>
        <w:pStyle w:val="3"/>
        <w:ind w:firstLine="0"/>
      </w:pPr>
      <w:bookmarkStart w:id="6" w:name="_Toc18825"/>
      <w:bookmarkStart w:id="7" w:name="_Toc17928"/>
      <w:bookmarkStart w:id="8" w:name="_Toc24105"/>
      <w:r>
        <w:rPr>
          <w:rFonts w:ascii="Times New Roman" w:hAnsi="Times New Roman"/>
          <w:color w:val="000000"/>
        </w:rPr>
        <w:t>1.2 Nhóm thực hiện</w:t>
      </w:r>
      <w:bookmarkEnd w:id="6"/>
      <w:bookmarkEnd w:id="7"/>
      <w:bookmarkEnd w:id="8"/>
    </w:p>
    <w:p w14:paraId="71D839B9">
      <w:pPr>
        <w:spacing w:line="276" w:lineRule="auto"/>
        <w:ind w:firstLine="425"/>
        <w:jc w:val="both"/>
      </w:pPr>
      <w:r>
        <w:rPr>
          <w:rFonts w:ascii="Times New Roman" w:hAnsi="Times New Roman"/>
          <w:color w:val="000000"/>
        </w:rPr>
        <w:t>Nhóm 6 gồm ba thành viên. Nguyễn Xuân Phú đảm nhiệm Project Manager, Scrum Master, BA và Integration; Nguyễn Hữu Dũng phụ trách Frontend, UX/UI và DevOps; Lê Văn Phú phụ trách Backend/API, Database và Tester. Các thành viên phối hợp theo công việc trên Jira và trách nhiệm chuyên môn của mình.</w:t>
      </w:r>
    </w:p>
    <w:p w14:paraId="5A35E46A">
      <w:pPr>
        <w:pStyle w:val="169"/>
        <w:keepNext/>
        <w:ind w:firstLine="0"/>
      </w:pPr>
      <w:r>
        <w:rPr>
          <w:rFonts w:ascii="Times New Roman" w:hAnsi="Times New Roman"/>
          <w:color w:val="000000"/>
        </w:rPr>
        <w:t>Bảng 1.</w:t>
      </w:r>
      <w:r>
        <w:fldChar w:fldCharType="begin"/>
      </w:r>
      <w:r>
        <w:instrText xml:space="preserve"> SEQ Bảng \r 1 </w:instrText>
      </w:r>
      <w:r>
        <w:fldChar w:fldCharType="separate"/>
      </w:r>
      <w:r>
        <w:t>1</w:t>
      </w:r>
      <w:r>
        <w:fldChar w:fldCharType="end"/>
      </w:r>
      <w:bookmarkStart w:id="9" w:name="_Toc22347"/>
      <w:r>
        <w:rPr>
          <w:rFonts w:ascii="Times New Roman" w:hAnsi="Times New Roman"/>
          <w:color w:val="000000"/>
        </w:rPr>
        <w:t>: Thành viên và phạm vi phụ trách</w:t>
      </w:r>
      <w:bookmarkEnd w:id="9"/>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2268"/>
        <w:gridCol w:w="4535"/>
      </w:tblGrid>
      <w:tr w14:paraId="156F382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shd w:val="clear" w:color="auto" w:fill="E7E6E6"/>
            <w:tcMar>
              <w:top w:w="70" w:type="dxa"/>
              <w:left w:w="70" w:type="dxa"/>
              <w:bottom w:w="70" w:type="dxa"/>
              <w:right w:w="70" w:type="dxa"/>
            </w:tcMar>
          </w:tcPr>
          <w:p w14:paraId="76267069">
            <w:pPr>
              <w:keepNext/>
              <w:spacing w:before="60" w:after="60" w:line="240" w:lineRule="auto"/>
              <w:ind w:firstLine="0"/>
            </w:pPr>
            <w:r>
              <w:rPr>
                <w:rFonts w:ascii="Times New Roman" w:hAnsi="Times New Roman"/>
                <w:b/>
                <w:color w:val="000000"/>
                <w:sz w:val="22"/>
              </w:rPr>
              <w:t>Thành viên</w:t>
            </w:r>
          </w:p>
        </w:tc>
        <w:tc>
          <w:tcPr>
            <w:tcW w:w="2268" w:type="dxa"/>
            <w:shd w:val="clear" w:color="auto" w:fill="E7E6E6"/>
            <w:tcMar>
              <w:top w:w="70" w:type="dxa"/>
              <w:left w:w="70" w:type="dxa"/>
              <w:bottom w:w="70" w:type="dxa"/>
              <w:right w:w="70" w:type="dxa"/>
            </w:tcMar>
          </w:tcPr>
          <w:p w14:paraId="54B2AD67">
            <w:pPr>
              <w:keepNext/>
              <w:spacing w:before="60" w:after="60" w:line="240" w:lineRule="auto"/>
              <w:ind w:firstLine="0"/>
            </w:pPr>
            <w:r>
              <w:rPr>
                <w:rFonts w:ascii="Times New Roman" w:hAnsi="Times New Roman"/>
                <w:b/>
                <w:color w:val="000000"/>
                <w:sz w:val="22"/>
              </w:rPr>
              <w:t>Vai trò chính</w:t>
            </w:r>
          </w:p>
        </w:tc>
        <w:tc>
          <w:tcPr>
            <w:tcW w:w="4535" w:type="dxa"/>
            <w:shd w:val="clear" w:color="auto" w:fill="E7E6E6"/>
            <w:tcMar>
              <w:top w:w="70" w:type="dxa"/>
              <w:left w:w="70" w:type="dxa"/>
              <w:bottom w:w="70" w:type="dxa"/>
              <w:right w:w="70" w:type="dxa"/>
            </w:tcMar>
          </w:tcPr>
          <w:p w14:paraId="51406F99">
            <w:pPr>
              <w:keepNext/>
              <w:spacing w:before="60" w:after="60" w:line="240" w:lineRule="auto"/>
              <w:ind w:firstLine="0"/>
            </w:pPr>
            <w:r>
              <w:rPr>
                <w:rFonts w:ascii="Times New Roman" w:hAnsi="Times New Roman"/>
                <w:b/>
                <w:color w:val="000000"/>
                <w:sz w:val="22"/>
              </w:rPr>
              <w:t>Trách nhiệm</w:t>
            </w:r>
          </w:p>
        </w:tc>
      </w:tr>
      <w:tr w14:paraId="756AE1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36FB752B">
            <w:pPr>
              <w:spacing w:before="60" w:after="60" w:line="240" w:lineRule="auto"/>
              <w:ind w:firstLine="0"/>
            </w:pPr>
            <w:r>
              <w:rPr>
                <w:rFonts w:ascii="Times New Roman" w:hAnsi="Times New Roman"/>
                <w:b w:val="0"/>
                <w:color w:val="000000"/>
                <w:sz w:val="22"/>
              </w:rPr>
              <w:t>Nguyễn Xuân Phú</w:t>
            </w:r>
          </w:p>
        </w:tc>
        <w:tc>
          <w:tcPr>
            <w:tcW w:w="2268" w:type="dxa"/>
            <w:shd w:val="clear" w:color="auto" w:fill="FFFFFF"/>
            <w:tcMar>
              <w:top w:w="70" w:type="dxa"/>
              <w:left w:w="70" w:type="dxa"/>
              <w:bottom w:w="70" w:type="dxa"/>
              <w:right w:w="70" w:type="dxa"/>
            </w:tcMar>
          </w:tcPr>
          <w:p w14:paraId="6F9E6A0E">
            <w:pPr>
              <w:spacing w:before="60" w:after="60" w:line="240" w:lineRule="auto"/>
              <w:ind w:firstLine="0"/>
            </w:pPr>
            <w:r>
              <w:rPr>
                <w:rFonts w:ascii="Times New Roman" w:hAnsi="Times New Roman"/>
                <w:color w:val="000000"/>
                <w:sz w:val="22"/>
              </w:rPr>
              <w:t>Project Manager / Scrum Master / BA / Integration</w:t>
            </w:r>
          </w:p>
        </w:tc>
        <w:tc>
          <w:tcPr>
            <w:tcW w:w="4535" w:type="dxa"/>
            <w:shd w:val="clear" w:color="auto" w:fill="FFFFFF"/>
            <w:tcMar>
              <w:top w:w="70" w:type="dxa"/>
              <w:left w:w="70" w:type="dxa"/>
              <w:bottom w:w="70" w:type="dxa"/>
              <w:right w:w="70" w:type="dxa"/>
            </w:tcMar>
          </w:tcPr>
          <w:p w14:paraId="517D2F1E">
            <w:pPr>
              <w:spacing w:before="60" w:after="60" w:line="240" w:lineRule="auto"/>
              <w:ind w:firstLine="0"/>
            </w:pPr>
            <w:r>
              <w:rPr>
                <w:rFonts w:ascii="Times New Roman" w:hAnsi="Times New Roman"/>
                <w:color w:val="000000"/>
                <w:sz w:val="22"/>
              </w:rPr>
              <w:t>Quản lý dự án, điều phối Scrum, phân tích nghiệp vụ và tích hợp hệ thống</w:t>
            </w:r>
          </w:p>
        </w:tc>
      </w:tr>
      <w:tr w14:paraId="173371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602D54FE">
            <w:pPr>
              <w:spacing w:before="60" w:after="60" w:line="240" w:lineRule="auto"/>
              <w:ind w:firstLine="0"/>
            </w:pPr>
            <w:r>
              <w:rPr>
                <w:rFonts w:ascii="Times New Roman" w:hAnsi="Times New Roman"/>
                <w:b w:val="0"/>
                <w:color w:val="000000"/>
                <w:sz w:val="22"/>
              </w:rPr>
              <w:t>Nguyễn Hữu Dũng</w:t>
            </w:r>
          </w:p>
        </w:tc>
        <w:tc>
          <w:tcPr>
            <w:tcW w:w="2268" w:type="dxa"/>
            <w:shd w:val="clear" w:color="auto" w:fill="FFFFFF"/>
            <w:tcMar>
              <w:top w:w="70" w:type="dxa"/>
              <w:left w:w="70" w:type="dxa"/>
              <w:bottom w:w="70" w:type="dxa"/>
              <w:right w:w="70" w:type="dxa"/>
            </w:tcMar>
          </w:tcPr>
          <w:p w14:paraId="0EAE6318">
            <w:pPr>
              <w:spacing w:before="60" w:after="60" w:line="240" w:lineRule="auto"/>
              <w:ind w:firstLine="0"/>
            </w:pPr>
            <w:r>
              <w:rPr>
                <w:rFonts w:ascii="Times New Roman" w:hAnsi="Times New Roman"/>
                <w:color w:val="000000"/>
                <w:sz w:val="22"/>
              </w:rPr>
              <w:t>Frontend / UX/UI / DevOps</w:t>
            </w:r>
          </w:p>
        </w:tc>
        <w:tc>
          <w:tcPr>
            <w:tcW w:w="4535" w:type="dxa"/>
            <w:shd w:val="clear" w:color="auto" w:fill="FFFFFF"/>
            <w:tcMar>
              <w:top w:w="70" w:type="dxa"/>
              <w:left w:w="70" w:type="dxa"/>
              <w:bottom w:w="70" w:type="dxa"/>
              <w:right w:w="70" w:type="dxa"/>
            </w:tcMar>
          </w:tcPr>
          <w:p w14:paraId="4CAC4516">
            <w:pPr>
              <w:spacing w:before="60" w:after="60" w:line="240" w:lineRule="auto"/>
              <w:ind w:firstLine="0"/>
            </w:pPr>
            <w:r>
              <w:rPr>
                <w:rFonts w:ascii="Times New Roman" w:hAnsi="Times New Roman"/>
                <w:color w:val="000000"/>
                <w:sz w:val="22"/>
              </w:rPr>
              <w:t>Frontend, trải nghiệm/giao diện người dùng và DevOps/triển khai</w:t>
            </w:r>
          </w:p>
        </w:tc>
      </w:tr>
      <w:tr w14:paraId="3B5538B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472B3A6B">
            <w:pPr>
              <w:spacing w:before="60" w:after="60" w:line="240" w:lineRule="auto"/>
              <w:ind w:firstLine="0"/>
            </w:pPr>
            <w:r>
              <w:rPr>
                <w:rFonts w:ascii="Times New Roman" w:hAnsi="Times New Roman"/>
                <w:b w:val="0"/>
                <w:color w:val="000000"/>
                <w:sz w:val="22"/>
              </w:rPr>
              <w:t>Lê Văn Phú</w:t>
            </w:r>
          </w:p>
        </w:tc>
        <w:tc>
          <w:tcPr>
            <w:tcW w:w="2268" w:type="dxa"/>
            <w:shd w:val="clear" w:color="auto" w:fill="FFFFFF"/>
            <w:tcMar>
              <w:top w:w="70" w:type="dxa"/>
              <w:left w:w="70" w:type="dxa"/>
              <w:bottom w:w="70" w:type="dxa"/>
              <w:right w:w="70" w:type="dxa"/>
            </w:tcMar>
          </w:tcPr>
          <w:p w14:paraId="45759183">
            <w:pPr>
              <w:spacing w:before="60" w:after="60" w:line="240" w:lineRule="auto"/>
              <w:ind w:firstLine="0"/>
            </w:pPr>
            <w:r>
              <w:rPr>
                <w:rFonts w:ascii="Times New Roman" w:hAnsi="Times New Roman"/>
                <w:color w:val="000000"/>
                <w:sz w:val="22"/>
              </w:rPr>
              <w:t>Backend/API / Database / Tester</w:t>
            </w:r>
          </w:p>
        </w:tc>
        <w:tc>
          <w:tcPr>
            <w:tcW w:w="4535" w:type="dxa"/>
            <w:shd w:val="clear" w:color="auto" w:fill="FFFFFF"/>
            <w:tcMar>
              <w:top w:w="70" w:type="dxa"/>
              <w:left w:w="70" w:type="dxa"/>
              <w:bottom w:w="70" w:type="dxa"/>
              <w:right w:w="70" w:type="dxa"/>
            </w:tcMar>
          </w:tcPr>
          <w:p w14:paraId="7AF77C47">
            <w:pPr>
              <w:spacing w:before="60" w:after="60" w:line="240" w:lineRule="auto"/>
              <w:ind w:firstLine="0"/>
            </w:pPr>
            <w:r>
              <w:rPr>
                <w:rFonts w:ascii="Times New Roman" w:hAnsi="Times New Roman"/>
                <w:color w:val="000000"/>
                <w:sz w:val="22"/>
              </w:rPr>
              <w:t>Backend/API, cơ sở dữ liệu và kiểm thử</w:t>
            </w:r>
          </w:p>
        </w:tc>
      </w:tr>
    </w:tbl>
    <w:p w14:paraId="73C8B360">
      <w:pPr>
        <w:spacing w:after="40" w:line="40" w:lineRule="exact"/>
      </w:pPr>
    </w:p>
    <w:p w14:paraId="27FAB336">
      <w:pPr>
        <w:pStyle w:val="3"/>
        <w:ind w:firstLine="0"/>
      </w:pPr>
      <w:bookmarkStart w:id="10" w:name="_Toc22898"/>
      <w:bookmarkStart w:id="11" w:name="_Toc350"/>
      <w:bookmarkStart w:id="12" w:name="_Toc30340"/>
      <w:r>
        <w:rPr>
          <w:rFonts w:ascii="Times New Roman" w:hAnsi="Times New Roman"/>
          <w:color w:val="000000"/>
        </w:rPr>
        <w:t>1.3 Mục tiêu và cách thực hiện</w:t>
      </w:r>
      <w:bookmarkEnd w:id="10"/>
      <w:bookmarkEnd w:id="11"/>
      <w:bookmarkEnd w:id="12"/>
    </w:p>
    <w:p w14:paraId="4F9BA752">
      <w:pPr>
        <w:spacing w:line="276" w:lineRule="auto"/>
        <w:ind w:firstLine="425"/>
        <w:jc w:val="both"/>
      </w:pPr>
      <w:r>
        <w:rPr>
          <w:rFonts w:ascii="Times New Roman" w:hAnsi="Times New Roman"/>
          <w:color w:val="000000"/>
        </w:rPr>
        <w:t>Nhóm đã sử dụng Jira để phân công và theo dõi công việc, GitHub để quản lý mã nguồn, Excel để lập WBS, CPM, EMV và Pareto. Dự án được tổ chức thành sáu Sprint từ ngày 14/09 đến 27/10/2026. Trước đó, nhóm thực hiện khảo sát, xác định yêu cầu và chuẩn bị backlog trong giai đoạn 07–13/09. Sau Sprint 6, nhóm chuyển sang tổng hợp sản phẩm và hồ sơ bàn giao.</w:t>
      </w:r>
    </w:p>
    <w:p w14:paraId="09932FAD">
      <w:pPr>
        <w:pStyle w:val="2"/>
        <w:pageBreakBefore/>
        <w:ind w:firstLine="0"/>
        <w:jc w:val="center"/>
      </w:pPr>
      <w:bookmarkStart w:id="13" w:name="_Toc25443"/>
      <w:r>
        <w:rPr>
          <w:rFonts w:ascii="Times New Roman" w:hAnsi="Times New Roman"/>
          <w:color w:val="000000"/>
        </w:rPr>
        <w:t>CHƯƠNG 2. QUẢN LÝ PHẠM VI DỰ ÁN</w:t>
      </w:r>
      <w:bookmarkEnd w:id="13"/>
    </w:p>
    <w:p w14:paraId="2EC1FF2A">
      <w:pPr>
        <w:pStyle w:val="3"/>
        <w:ind w:firstLine="0"/>
      </w:pPr>
      <w:bookmarkStart w:id="14" w:name="_Toc1442"/>
      <w:bookmarkStart w:id="15" w:name="_Toc31059"/>
      <w:bookmarkStart w:id="16" w:name="_Toc31142"/>
      <w:r>
        <w:rPr>
          <w:rFonts w:ascii="Times New Roman" w:hAnsi="Times New Roman"/>
          <w:color w:val="000000"/>
        </w:rPr>
        <w:t>2.1 Phát biểu bài toán</w:t>
      </w:r>
      <w:bookmarkEnd w:id="14"/>
      <w:bookmarkEnd w:id="15"/>
      <w:bookmarkEnd w:id="16"/>
    </w:p>
    <w:p w14:paraId="0746258A">
      <w:pPr>
        <w:spacing w:line="276" w:lineRule="auto"/>
        <w:ind w:firstLine="425"/>
        <w:jc w:val="both"/>
      </w:pPr>
      <w:r>
        <w:rPr>
          <w:rFonts w:ascii="Times New Roman" w:hAnsi="Times New Roman"/>
          <w:color w:val="000000"/>
        </w:rPr>
        <w:t>Khi thông tin chuyến, ghế và vé được quản lý rời rạc, hành khách khó biết chỗ còn trống và người quản trị khó kiểm soát các yêu cầu đặt trùng. Dự án xây dựng một website tập trung để tra cứu chuyến, đặt chỗ và quản lý dữ liệu liên quan. Phạm vi nghiệm thu cần dựa trên chức năng hoạt động qua API và dữ liệu, thay vì chỉ dựa vào hình ảnh giao diện.</w:t>
      </w:r>
    </w:p>
    <w:p w14:paraId="625B1A8D">
      <w:pPr>
        <w:pStyle w:val="4"/>
        <w:ind w:firstLine="0"/>
      </w:pPr>
      <w:bookmarkStart w:id="17" w:name="_Toc25643"/>
      <w:r>
        <w:rPr>
          <w:rFonts w:ascii="Times New Roman" w:hAnsi="Times New Roman"/>
          <w:color w:val="000000"/>
        </w:rPr>
        <w:t>2.1.1 Thời gian và nguồn lực</w:t>
      </w:r>
      <w:bookmarkEnd w:id="17"/>
    </w:p>
    <w:p w14:paraId="79DEDC10">
      <w:pPr>
        <w:spacing w:line="276" w:lineRule="auto"/>
        <w:ind w:firstLine="425"/>
        <w:jc w:val="both"/>
      </w:pPr>
      <w:r>
        <w:rPr>
          <w:rFonts w:ascii="Times New Roman" w:hAnsi="Times New Roman"/>
          <w:color w:val="000000"/>
        </w:rPr>
        <w:t>Dự án bắt đầu ngày 07/09/2026 với khảo sát, tìm hiểu vấn đề, xác định nhu cầu và thiết kế backlog. Giai đoạn 07–13/09 là chuẩn bị trước Sprint 1. Các Sprint trên Jira diễn ra từ 14/09 đến 27/10; thời gian dự trữ từ 28/10 đến 01/11. Hạn kết thúc dự án vẫn là 01/11/2026.</w:t>
      </w:r>
    </w:p>
    <w:p w14:paraId="7BF00172">
      <w:pPr>
        <w:pStyle w:val="4"/>
        <w:ind w:firstLine="0"/>
      </w:pPr>
      <w:bookmarkStart w:id="18" w:name="_Toc4319"/>
      <w:r>
        <w:rPr>
          <w:rFonts w:ascii="Times New Roman" w:hAnsi="Times New Roman"/>
          <w:color w:val="000000"/>
        </w:rPr>
        <w:t>2.1.2 Ngân sách và nguyên tắc chi phí</w:t>
      </w:r>
      <w:bookmarkEnd w:id="18"/>
    </w:p>
    <w:p w14:paraId="3D7024B8">
      <w:pPr>
        <w:spacing w:line="276" w:lineRule="auto"/>
        <w:ind w:firstLine="425"/>
        <w:jc w:val="both"/>
      </w:pPr>
      <w:r>
        <w:rPr>
          <w:rFonts w:ascii="Times New Roman" w:hAnsi="Times New Roman"/>
          <w:color w:val="000000"/>
        </w:rPr>
        <w:t>Ngân sách dự kiến điều chỉnh là 104.785.000 đồng, gồm 100.000.000 đồng nhân công, 3.000.000 đồng AI, 1.200.000 đồng họp và di chuyển, 150.000 đồng in và đóng báo cáo, cùng 435.000 đồng dự phòng cho các khoản ngoài nhân công. Không dự toán mua thiết bị mới hoặc thuê VPS vì nhóm dùng máy tính cá nhân. AI chỉ được cộng một lần.</w:t>
      </w:r>
    </w:p>
    <w:p w14:paraId="4529BEC8">
      <w:pPr>
        <w:pStyle w:val="4"/>
        <w:ind w:firstLine="0"/>
      </w:pPr>
      <w:bookmarkStart w:id="19" w:name="_Toc10604"/>
      <w:r>
        <w:rPr>
          <w:rFonts w:ascii="Times New Roman" w:hAnsi="Times New Roman"/>
          <w:color w:val="000000"/>
        </w:rPr>
        <w:t>2.1.3 Giả định và quản lý thay đổi</w:t>
      </w:r>
      <w:bookmarkEnd w:id="19"/>
    </w:p>
    <w:p w14:paraId="644B57FE">
      <w:pPr>
        <w:spacing w:line="276" w:lineRule="auto"/>
        <w:ind w:firstLine="425"/>
        <w:jc w:val="both"/>
      </w:pPr>
      <w:r>
        <w:rPr>
          <w:rFonts w:ascii="Times New Roman" w:hAnsi="Times New Roman"/>
          <w:color w:val="000000"/>
        </w:rPr>
        <w:t>Nhóm giả định các thành viên có máy tính và có thể phối hợp trực tiếp; môi trường SQL Server sẵn sàng cho phát triển và demo. Thanh toán trực tuyến thực tế, ứng dụng di động độc lập và theo dõi GPS không thuộc MVP. Những thay đổi về chức năng, lịch và phân công do Nguyễn Xuân Phú điều phối, thông báo trực tiếp kết hợp tin nhắn, sau đó cập nhật tài liệu và công việc liên quan trên Jira.</w:t>
      </w:r>
    </w:p>
    <w:p w14:paraId="41F7FEC8">
      <w:pPr>
        <w:spacing w:line="276" w:lineRule="auto"/>
        <w:ind w:firstLine="425"/>
        <w:jc w:val="both"/>
      </w:pPr>
      <w:r>
        <w:rPr>
          <w:rFonts w:ascii="Times New Roman" w:hAnsi="Times New Roman"/>
          <w:color w:val="000000"/>
        </w:rPr>
        <w:t>Trong quá trình thực hiện, nhóm thống nhất các thay đổi về phạm vi, thời gian và phân công thông qua trao đổi trực tiếp. Nguyễn Xuân Phú tổng hợp quyết định và cập nhật các tài liệu liên quan để các thành viên sử dụng cùng một kế hoạch.</w:t>
      </w:r>
    </w:p>
    <w:p w14:paraId="1923ABAE">
      <w:pPr>
        <w:pStyle w:val="3"/>
        <w:ind w:firstLine="0"/>
      </w:pPr>
      <w:bookmarkStart w:id="20" w:name="_Toc22595"/>
      <w:bookmarkStart w:id="21" w:name="_Toc10693"/>
      <w:bookmarkStart w:id="22" w:name="_Toc6521"/>
      <w:r>
        <w:rPr>
          <w:rFonts w:ascii="Times New Roman" w:hAnsi="Times New Roman"/>
          <w:color w:val="000000"/>
        </w:rPr>
        <w:t>2.2 Tôn chỉ dự án</w:t>
      </w:r>
      <w:bookmarkEnd w:id="20"/>
      <w:bookmarkEnd w:id="21"/>
      <w:bookmarkEnd w:id="22"/>
    </w:p>
    <w:p w14:paraId="0703F50A">
      <w:pPr>
        <w:pStyle w:val="169"/>
        <w:keepNext/>
        <w:ind w:firstLine="0"/>
      </w:pPr>
      <w:r>
        <w:rPr>
          <w:rFonts w:ascii="Times New Roman" w:hAnsi="Times New Roman"/>
          <w:color w:val="000000"/>
        </w:rPr>
        <w:t>Bảng 2.</w:t>
      </w:r>
      <w:r>
        <w:fldChar w:fldCharType="begin"/>
      </w:r>
      <w:r>
        <w:instrText xml:space="preserve"> SEQ Bảng \r 1 </w:instrText>
      </w:r>
      <w:r>
        <w:fldChar w:fldCharType="separate"/>
      </w:r>
      <w:r>
        <w:t>1</w:t>
      </w:r>
      <w:r>
        <w:fldChar w:fldCharType="end"/>
      </w:r>
      <w:bookmarkStart w:id="23" w:name="_Toc26175"/>
      <w:r>
        <w:rPr>
          <w:rFonts w:ascii="Times New Roman" w:hAnsi="Times New Roman"/>
          <w:color w:val="000000"/>
        </w:rPr>
        <w:t>: Thông tin tôn chỉ dự án</w:t>
      </w:r>
      <w:bookmarkEnd w:id="23"/>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835"/>
        <w:gridCol w:w="6236"/>
      </w:tblGrid>
      <w:tr w14:paraId="599630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835" w:type="dxa"/>
            <w:shd w:val="clear" w:color="auto" w:fill="E7E6E6"/>
            <w:tcMar>
              <w:top w:w="70" w:type="dxa"/>
              <w:left w:w="70" w:type="dxa"/>
              <w:bottom w:w="70" w:type="dxa"/>
              <w:right w:w="70" w:type="dxa"/>
            </w:tcMar>
          </w:tcPr>
          <w:p w14:paraId="425204FE">
            <w:pPr>
              <w:keepNext/>
              <w:spacing w:before="60" w:after="60" w:line="240" w:lineRule="auto"/>
              <w:ind w:firstLine="0"/>
            </w:pPr>
            <w:r>
              <w:rPr>
                <w:rFonts w:ascii="Times New Roman" w:hAnsi="Times New Roman"/>
                <w:b/>
                <w:color w:val="000000"/>
                <w:sz w:val="22"/>
              </w:rPr>
              <w:t>Thuộc tính</w:t>
            </w:r>
          </w:p>
        </w:tc>
        <w:tc>
          <w:tcPr>
            <w:tcW w:w="6236" w:type="dxa"/>
            <w:shd w:val="clear" w:color="auto" w:fill="E7E6E6"/>
            <w:tcMar>
              <w:top w:w="70" w:type="dxa"/>
              <w:left w:w="70" w:type="dxa"/>
              <w:bottom w:w="70" w:type="dxa"/>
              <w:right w:w="70" w:type="dxa"/>
            </w:tcMar>
          </w:tcPr>
          <w:p w14:paraId="5450295A">
            <w:pPr>
              <w:keepNext/>
              <w:spacing w:before="60" w:after="60" w:line="240" w:lineRule="auto"/>
              <w:ind w:firstLine="0"/>
            </w:pPr>
            <w:r>
              <w:rPr>
                <w:rFonts w:ascii="Times New Roman" w:hAnsi="Times New Roman"/>
                <w:b/>
                <w:color w:val="000000"/>
                <w:sz w:val="22"/>
              </w:rPr>
              <w:t>Nội dung</w:t>
            </w:r>
          </w:p>
        </w:tc>
      </w:tr>
      <w:tr w14:paraId="7164CA8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35" w:type="dxa"/>
            <w:shd w:val="clear" w:color="auto" w:fill="FFFFFF"/>
            <w:tcMar>
              <w:top w:w="70" w:type="dxa"/>
              <w:left w:w="70" w:type="dxa"/>
              <w:bottom w:w="70" w:type="dxa"/>
              <w:right w:w="70" w:type="dxa"/>
            </w:tcMar>
          </w:tcPr>
          <w:p w14:paraId="2C1C2A2B">
            <w:pPr>
              <w:spacing w:before="60" w:after="60" w:line="240" w:lineRule="auto"/>
              <w:ind w:firstLine="0"/>
            </w:pPr>
            <w:r>
              <w:rPr>
                <w:rFonts w:ascii="Times New Roman" w:hAnsi="Times New Roman"/>
                <w:b w:val="0"/>
                <w:color w:val="000000"/>
                <w:sz w:val="22"/>
              </w:rPr>
              <w:t>Tên dự án</w:t>
            </w:r>
          </w:p>
        </w:tc>
        <w:tc>
          <w:tcPr>
            <w:tcW w:w="6236" w:type="dxa"/>
            <w:shd w:val="clear" w:color="auto" w:fill="FFFFFF"/>
            <w:tcMar>
              <w:top w:w="70" w:type="dxa"/>
              <w:left w:w="70" w:type="dxa"/>
              <w:bottom w:w="70" w:type="dxa"/>
              <w:right w:w="70" w:type="dxa"/>
            </w:tcMar>
          </w:tcPr>
          <w:p w14:paraId="367396CA">
            <w:pPr>
              <w:spacing w:before="60" w:after="60" w:line="240" w:lineRule="auto"/>
              <w:ind w:firstLine="0"/>
            </w:pPr>
            <w:r>
              <w:rPr>
                <w:rFonts w:ascii="Times New Roman" w:hAnsi="Times New Roman"/>
                <w:b w:val="0"/>
                <w:color w:val="000000"/>
                <w:sz w:val="22"/>
              </w:rPr>
              <w:t>Hệ thống hỗ trợ đặt lịch đặt chỗ trong vé xe</w:t>
            </w:r>
          </w:p>
        </w:tc>
      </w:tr>
      <w:tr w14:paraId="1A0F9EA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35" w:type="dxa"/>
            <w:shd w:val="clear" w:color="auto" w:fill="FFFFFF"/>
            <w:tcMar>
              <w:top w:w="70" w:type="dxa"/>
              <w:left w:w="70" w:type="dxa"/>
              <w:bottom w:w="70" w:type="dxa"/>
              <w:right w:w="70" w:type="dxa"/>
            </w:tcMar>
          </w:tcPr>
          <w:p w14:paraId="63CBBBDF">
            <w:pPr>
              <w:spacing w:before="60" w:after="60" w:line="240" w:lineRule="auto"/>
              <w:ind w:firstLine="0"/>
            </w:pPr>
            <w:r>
              <w:rPr>
                <w:rFonts w:ascii="Times New Roman" w:hAnsi="Times New Roman"/>
                <w:b w:val="0"/>
                <w:color w:val="000000"/>
                <w:sz w:val="22"/>
              </w:rPr>
              <w:t>Mã dự án</w:t>
            </w:r>
          </w:p>
        </w:tc>
        <w:tc>
          <w:tcPr>
            <w:tcW w:w="6236" w:type="dxa"/>
            <w:shd w:val="clear" w:color="auto" w:fill="FFFFFF"/>
            <w:tcMar>
              <w:top w:w="70" w:type="dxa"/>
              <w:left w:w="70" w:type="dxa"/>
              <w:bottom w:w="70" w:type="dxa"/>
              <w:right w:w="70" w:type="dxa"/>
            </w:tcMar>
          </w:tcPr>
          <w:p w14:paraId="3831AE60">
            <w:pPr>
              <w:spacing w:before="60" w:after="60" w:line="240" w:lineRule="auto"/>
              <w:ind w:firstLine="0"/>
            </w:pPr>
            <w:r>
              <w:rPr>
                <w:rFonts w:ascii="Times New Roman" w:hAnsi="Times New Roman"/>
                <w:b w:val="0"/>
                <w:color w:val="000000"/>
                <w:sz w:val="22"/>
              </w:rPr>
              <w:t>DatVeXe; Jira project TASK</w:t>
            </w:r>
          </w:p>
        </w:tc>
      </w:tr>
      <w:tr w14:paraId="159A7E6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35" w:type="dxa"/>
            <w:shd w:val="clear" w:color="auto" w:fill="FFFFFF"/>
            <w:tcMar>
              <w:top w:w="70" w:type="dxa"/>
              <w:left w:w="70" w:type="dxa"/>
              <w:bottom w:w="70" w:type="dxa"/>
              <w:right w:w="70" w:type="dxa"/>
            </w:tcMar>
          </w:tcPr>
          <w:p w14:paraId="60792220">
            <w:pPr>
              <w:spacing w:before="60" w:after="60" w:line="240" w:lineRule="auto"/>
              <w:ind w:firstLine="0"/>
            </w:pPr>
            <w:r>
              <w:rPr>
                <w:rFonts w:ascii="Times New Roman" w:hAnsi="Times New Roman"/>
                <w:color w:val="000000"/>
                <w:sz w:val="22"/>
              </w:rPr>
              <w:t>Ngày bắt đầu</w:t>
            </w:r>
          </w:p>
        </w:tc>
        <w:tc>
          <w:tcPr>
            <w:tcW w:w="6236" w:type="dxa"/>
            <w:shd w:val="clear" w:color="auto" w:fill="FFFFFF"/>
            <w:tcMar>
              <w:top w:w="70" w:type="dxa"/>
              <w:left w:w="70" w:type="dxa"/>
              <w:bottom w:w="70" w:type="dxa"/>
              <w:right w:w="70" w:type="dxa"/>
            </w:tcMar>
          </w:tcPr>
          <w:p w14:paraId="116BFA45">
            <w:pPr>
              <w:spacing w:before="60" w:after="60" w:line="240" w:lineRule="auto"/>
              <w:ind w:firstLine="0"/>
            </w:pPr>
            <w:r>
              <w:rPr>
                <w:rFonts w:ascii="Times New Roman" w:hAnsi="Times New Roman"/>
                <w:color w:val="000000"/>
                <w:sz w:val="22"/>
              </w:rPr>
              <w:t>07/09/2026</w:t>
            </w:r>
          </w:p>
        </w:tc>
      </w:tr>
      <w:tr w14:paraId="6ACE012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35" w:type="dxa"/>
            <w:shd w:val="clear" w:color="auto" w:fill="FFFFFF"/>
            <w:tcMar>
              <w:top w:w="70" w:type="dxa"/>
              <w:left w:w="70" w:type="dxa"/>
              <w:bottom w:w="70" w:type="dxa"/>
              <w:right w:w="70" w:type="dxa"/>
            </w:tcMar>
          </w:tcPr>
          <w:p w14:paraId="22E21D05">
            <w:pPr>
              <w:spacing w:before="60" w:after="60" w:line="240" w:lineRule="auto"/>
              <w:ind w:firstLine="0"/>
            </w:pPr>
            <w:r>
              <w:rPr>
                <w:rFonts w:ascii="Times New Roman" w:hAnsi="Times New Roman"/>
                <w:b w:val="0"/>
                <w:color w:val="000000"/>
                <w:sz w:val="22"/>
              </w:rPr>
              <w:t>Quản lý dự án</w:t>
            </w:r>
          </w:p>
        </w:tc>
        <w:tc>
          <w:tcPr>
            <w:tcW w:w="6236" w:type="dxa"/>
            <w:shd w:val="clear" w:color="auto" w:fill="FFFFFF"/>
            <w:tcMar>
              <w:top w:w="70" w:type="dxa"/>
              <w:left w:w="70" w:type="dxa"/>
              <w:bottom w:w="70" w:type="dxa"/>
              <w:right w:w="70" w:type="dxa"/>
            </w:tcMar>
          </w:tcPr>
          <w:p w14:paraId="3AC10684">
            <w:pPr>
              <w:spacing w:before="60" w:after="60" w:line="240" w:lineRule="auto"/>
              <w:ind w:firstLine="0"/>
            </w:pPr>
            <w:r>
              <w:rPr>
                <w:rFonts w:ascii="Times New Roman" w:hAnsi="Times New Roman"/>
                <w:b w:val="0"/>
                <w:color w:val="000000"/>
                <w:sz w:val="22"/>
              </w:rPr>
              <w:t>Nguyễn Xuân Phú</w:t>
            </w:r>
          </w:p>
        </w:tc>
      </w:tr>
      <w:tr w14:paraId="79ABEA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35" w:type="dxa"/>
            <w:shd w:val="clear" w:color="auto" w:fill="FFFFFF"/>
            <w:tcMar>
              <w:top w:w="70" w:type="dxa"/>
              <w:left w:w="70" w:type="dxa"/>
              <w:bottom w:w="70" w:type="dxa"/>
              <w:right w:w="70" w:type="dxa"/>
            </w:tcMar>
          </w:tcPr>
          <w:p w14:paraId="1D812602">
            <w:pPr>
              <w:spacing w:before="60" w:after="60" w:line="240" w:lineRule="auto"/>
              <w:ind w:firstLine="0"/>
            </w:pPr>
            <w:r>
              <w:rPr>
                <w:rFonts w:ascii="Times New Roman" w:hAnsi="Times New Roman"/>
                <w:b w:val="0"/>
                <w:color w:val="000000"/>
                <w:sz w:val="22"/>
              </w:rPr>
              <w:t>Kết thúc dự kiến</w:t>
            </w:r>
          </w:p>
        </w:tc>
        <w:tc>
          <w:tcPr>
            <w:tcW w:w="6236" w:type="dxa"/>
            <w:shd w:val="clear" w:color="auto" w:fill="FFFFFF"/>
            <w:tcMar>
              <w:top w:w="70" w:type="dxa"/>
              <w:left w:w="70" w:type="dxa"/>
              <w:bottom w:w="70" w:type="dxa"/>
              <w:right w:w="70" w:type="dxa"/>
            </w:tcMar>
          </w:tcPr>
          <w:p w14:paraId="4E2EB46C">
            <w:pPr>
              <w:spacing w:before="60" w:after="60" w:line="240" w:lineRule="auto"/>
              <w:ind w:firstLine="0"/>
            </w:pPr>
            <w:r>
              <w:rPr>
                <w:rFonts w:ascii="Times New Roman" w:hAnsi="Times New Roman"/>
                <w:b w:val="0"/>
                <w:color w:val="000000"/>
                <w:sz w:val="22"/>
              </w:rPr>
              <w:t>01/11/2026</w:t>
            </w:r>
          </w:p>
        </w:tc>
      </w:tr>
      <w:tr w14:paraId="676590F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35" w:type="dxa"/>
            <w:shd w:val="clear" w:color="auto" w:fill="FFFFFF"/>
            <w:tcMar>
              <w:top w:w="70" w:type="dxa"/>
              <w:left w:w="70" w:type="dxa"/>
              <w:bottom w:w="70" w:type="dxa"/>
              <w:right w:w="70" w:type="dxa"/>
            </w:tcMar>
          </w:tcPr>
          <w:p w14:paraId="53419299">
            <w:pPr>
              <w:spacing w:before="60" w:after="60" w:line="240" w:lineRule="auto"/>
              <w:ind w:firstLine="0"/>
            </w:pPr>
            <w:r>
              <w:rPr>
                <w:rFonts w:ascii="Times New Roman" w:hAnsi="Times New Roman"/>
                <w:b w:val="0"/>
                <w:color w:val="000000"/>
                <w:sz w:val="22"/>
              </w:rPr>
              <w:t>Ngân sách gồm dự phòng</w:t>
            </w:r>
          </w:p>
        </w:tc>
        <w:tc>
          <w:tcPr>
            <w:tcW w:w="6236" w:type="dxa"/>
            <w:shd w:val="clear" w:color="auto" w:fill="FFFFFF"/>
            <w:tcMar>
              <w:top w:w="70" w:type="dxa"/>
              <w:left w:w="70" w:type="dxa"/>
              <w:bottom w:w="70" w:type="dxa"/>
              <w:right w:w="70" w:type="dxa"/>
            </w:tcMar>
          </w:tcPr>
          <w:p w14:paraId="574D0983">
            <w:pPr>
              <w:spacing w:before="60" w:after="60" w:line="240" w:lineRule="auto"/>
              <w:ind w:firstLine="0"/>
            </w:pPr>
            <w:r>
              <w:rPr>
                <w:rFonts w:ascii="Times New Roman" w:hAnsi="Times New Roman"/>
                <w:color w:val="000000"/>
                <w:sz w:val="22"/>
              </w:rPr>
              <w:t>104.785.000 đồng</w:t>
            </w:r>
          </w:p>
        </w:tc>
      </w:tr>
      <w:tr w14:paraId="24F32D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35" w:type="dxa"/>
            <w:shd w:val="clear" w:color="auto" w:fill="FFFFFF"/>
            <w:tcMar>
              <w:top w:w="70" w:type="dxa"/>
              <w:left w:w="70" w:type="dxa"/>
              <w:bottom w:w="70" w:type="dxa"/>
              <w:right w:w="70" w:type="dxa"/>
            </w:tcMar>
          </w:tcPr>
          <w:p w14:paraId="104FE653">
            <w:pPr>
              <w:spacing w:before="60" w:after="60" w:line="240" w:lineRule="auto"/>
              <w:ind w:firstLine="0"/>
            </w:pPr>
            <w:r>
              <w:rPr>
                <w:rFonts w:ascii="Times New Roman" w:hAnsi="Times New Roman"/>
                <w:b w:val="0"/>
                <w:color w:val="000000"/>
                <w:sz w:val="22"/>
              </w:rPr>
              <w:t>Sản phẩm</w:t>
            </w:r>
          </w:p>
        </w:tc>
        <w:tc>
          <w:tcPr>
            <w:tcW w:w="6236" w:type="dxa"/>
            <w:shd w:val="clear" w:color="auto" w:fill="FFFFFF"/>
            <w:tcMar>
              <w:top w:w="70" w:type="dxa"/>
              <w:left w:w="70" w:type="dxa"/>
              <w:bottom w:w="70" w:type="dxa"/>
              <w:right w:w="70" w:type="dxa"/>
            </w:tcMar>
          </w:tcPr>
          <w:p w14:paraId="3F7B5931">
            <w:pPr>
              <w:spacing w:before="60" w:after="60" w:line="240" w:lineRule="auto"/>
              <w:ind w:firstLine="0"/>
            </w:pPr>
            <w:r>
              <w:rPr>
                <w:rFonts w:ascii="Times New Roman" w:hAnsi="Times New Roman"/>
                <w:b w:val="0"/>
                <w:color w:val="000000"/>
                <w:sz w:val="22"/>
              </w:rPr>
              <w:t>Mã nguồn, giao diện, API, CSDL, tài liệu và các bảng quản lý dự án</w:t>
            </w:r>
          </w:p>
        </w:tc>
      </w:tr>
    </w:tbl>
    <w:p w14:paraId="0DB1ED4F">
      <w:pPr>
        <w:spacing w:after="40" w:line="40" w:lineRule="exact"/>
      </w:pPr>
    </w:p>
    <w:p w14:paraId="79360389">
      <w:pPr>
        <w:pStyle w:val="3"/>
        <w:ind w:firstLine="0"/>
      </w:pPr>
      <w:bookmarkStart w:id="24" w:name="_Toc3825"/>
      <w:bookmarkStart w:id="25" w:name="_Toc1925"/>
      <w:bookmarkStart w:id="26" w:name="_Toc6952"/>
      <w:r>
        <w:rPr>
          <w:rFonts w:ascii="Times New Roman" w:hAnsi="Times New Roman"/>
          <w:color w:val="000000"/>
        </w:rPr>
        <w:t>2.3 Phát biểu phạm vi</w:t>
      </w:r>
      <w:bookmarkEnd w:id="24"/>
      <w:bookmarkEnd w:id="25"/>
      <w:bookmarkEnd w:id="26"/>
    </w:p>
    <w:p w14:paraId="786E45D8">
      <w:pPr>
        <w:pStyle w:val="169"/>
        <w:keepNext/>
        <w:ind w:firstLine="0"/>
      </w:pPr>
      <w:r>
        <w:rPr>
          <w:rFonts w:ascii="Times New Roman" w:hAnsi="Times New Roman"/>
          <w:color w:val="000000"/>
        </w:rPr>
        <w:t>Bảng 2.</w:t>
      </w:r>
      <w:r>
        <w:fldChar w:fldCharType="begin"/>
      </w:r>
      <w:r>
        <w:instrText xml:space="preserve"> SEQ Bảng </w:instrText>
      </w:r>
      <w:r>
        <w:fldChar w:fldCharType="separate"/>
      </w:r>
      <w:r>
        <w:t>2</w:t>
      </w:r>
      <w:r>
        <w:fldChar w:fldCharType="end"/>
      </w:r>
      <w:bookmarkStart w:id="27" w:name="_Toc20254"/>
      <w:r>
        <w:rPr>
          <w:rFonts w:ascii="Times New Roman" w:hAnsi="Times New Roman"/>
          <w:color w:val="000000"/>
        </w:rPr>
        <w:t>: Phạm vi chức năng</w:t>
      </w:r>
      <w:bookmarkEnd w:id="27"/>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6803"/>
      </w:tblGrid>
      <w:tr w14:paraId="6FCB60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shd w:val="clear" w:color="auto" w:fill="E7E6E6"/>
            <w:tcMar>
              <w:top w:w="70" w:type="dxa"/>
              <w:left w:w="70" w:type="dxa"/>
              <w:bottom w:w="70" w:type="dxa"/>
              <w:right w:w="70" w:type="dxa"/>
            </w:tcMar>
          </w:tcPr>
          <w:p w14:paraId="069E84F6">
            <w:pPr>
              <w:keepNext/>
              <w:spacing w:before="60" w:after="60" w:line="240" w:lineRule="auto"/>
              <w:ind w:firstLine="0"/>
            </w:pPr>
            <w:r>
              <w:rPr>
                <w:rFonts w:ascii="Times New Roman" w:hAnsi="Times New Roman"/>
                <w:b/>
                <w:color w:val="000000"/>
                <w:sz w:val="22"/>
              </w:rPr>
              <w:t>Nhóm chức năng</w:t>
            </w:r>
          </w:p>
        </w:tc>
        <w:tc>
          <w:tcPr>
            <w:tcW w:w="6803" w:type="dxa"/>
            <w:shd w:val="clear" w:color="auto" w:fill="E7E6E6"/>
            <w:tcMar>
              <w:top w:w="70" w:type="dxa"/>
              <w:left w:w="70" w:type="dxa"/>
              <w:bottom w:w="70" w:type="dxa"/>
              <w:right w:w="70" w:type="dxa"/>
            </w:tcMar>
          </w:tcPr>
          <w:p w14:paraId="23FB485A">
            <w:pPr>
              <w:keepNext/>
              <w:spacing w:before="60" w:after="60" w:line="240" w:lineRule="auto"/>
              <w:ind w:firstLine="0"/>
            </w:pPr>
            <w:r>
              <w:rPr>
                <w:rFonts w:ascii="Times New Roman" w:hAnsi="Times New Roman"/>
                <w:b/>
                <w:color w:val="000000"/>
                <w:sz w:val="22"/>
              </w:rPr>
              <w:t>Nội dung trong phạm vi</w:t>
            </w:r>
          </w:p>
        </w:tc>
      </w:tr>
      <w:tr w14:paraId="5BB768B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6515692E">
            <w:pPr>
              <w:spacing w:before="60" w:after="60" w:line="240" w:lineRule="auto"/>
              <w:ind w:firstLine="0"/>
            </w:pPr>
            <w:r>
              <w:rPr>
                <w:rFonts w:ascii="Times New Roman" w:hAnsi="Times New Roman"/>
                <w:b w:val="0"/>
                <w:color w:val="000000"/>
                <w:sz w:val="22"/>
              </w:rPr>
              <w:t>Tài khoản</w:t>
            </w:r>
          </w:p>
        </w:tc>
        <w:tc>
          <w:tcPr>
            <w:tcW w:w="6803" w:type="dxa"/>
            <w:shd w:val="clear" w:color="auto" w:fill="FFFFFF"/>
            <w:tcMar>
              <w:top w:w="70" w:type="dxa"/>
              <w:left w:w="70" w:type="dxa"/>
              <w:bottom w:w="70" w:type="dxa"/>
              <w:right w:w="70" w:type="dxa"/>
            </w:tcMar>
          </w:tcPr>
          <w:p w14:paraId="708DC599">
            <w:pPr>
              <w:spacing w:before="60" w:after="60" w:line="240" w:lineRule="auto"/>
              <w:ind w:firstLine="0"/>
            </w:pPr>
            <w:r>
              <w:rPr>
                <w:rFonts w:ascii="Times New Roman" w:hAnsi="Times New Roman"/>
                <w:b w:val="0"/>
                <w:color w:val="000000"/>
                <w:sz w:val="22"/>
              </w:rPr>
              <w:t>Đăng ký, đăng nhập, đăng xuất, JWT và phân quyền</w:t>
            </w:r>
          </w:p>
        </w:tc>
      </w:tr>
      <w:tr w14:paraId="1D8B149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46C7A716">
            <w:pPr>
              <w:spacing w:before="60" w:after="60" w:line="240" w:lineRule="auto"/>
              <w:ind w:firstLine="0"/>
            </w:pPr>
            <w:r>
              <w:rPr>
                <w:rFonts w:ascii="Times New Roman" w:hAnsi="Times New Roman"/>
                <w:b w:val="0"/>
                <w:color w:val="000000"/>
                <w:sz w:val="22"/>
              </w:rPr>
              <w:t>Vận tải</w:t>
            </w:r>
          </w:p>
        </w:tc>
        <w:tc>
          <w:tcPr>
            <w:tcW w:w="6803" w:type="dxa"/>
            <w:shd w:val="clear" w:color="auto" w:fill="FFFFFF"/>
            <w:tcMar>
              <w:top w:w="70" w:type="dxa"/>
              <w:left w:w="70" w:type="dxa"/>
              <w:bottom w:w="70" w:type="dxa"/>
              <w:right w:w="70" w:type="dxa"/>
            </w:tcMar>
          </w:tcPr>
          <w:p w14:paraId="0196806A">
            <w:pPr>
              <w:spacing w:before="60" w:after="60" w:line="240" w:lineRule="auto"/>
              <w:ind w:firstLine="0"/>
            </w:pPr>
            <w:r>
              <w:rPr>
                <w:rFonts w:ascii="Times New Roman" w:hAnsi="Times New Roman"/>
                <w:b w:val="0"/>
                <w:color w:val="000000"/>
                <w:sz w:val="22"/>
              </w:rPr>
              <w:t>Quản lý xe, tuyến đường, điểm đón trả, chuyến xe và lịch chạy</w:t>
            </w:r>
          </w:p>
        </w:tc>
      </w:tr>
      <w:tr w14:paraId="4A19DC8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6FBD8A17">
            <w:pPr>
              <w:spacing w:before="60" w:after="60" w:line="240" w:lineRule="auto"/>
              <w:ind w:firstLine="0"/>
            </w:pPr>
            <w:r>
              <w:rPr>
                <w:rFonts w:ascii="Times New Roman" w:hAnsi="Times New Roman"/>
                <w:b w:val="0"/>
                <w:color w:val="000000"/>
                <w:sz w:val="22"/>
              </w:rPr>
              <w:t>Khách hàng</w:t>
            </w:r>
          </w:p>
        </w:tc>
        <w:tc>
          <w:tcPr>
            <w:tcW w:w="6803" w:type="dxa"/>
            <w:shd w:val="clear" w:color="auto" w:fill="FFFFFF"/>
            <w:tcMar>
              <w:top w:w="70" w:type="dxa"/>
              <w:left w:w="70" w:type="dxa"/>
              <w:bottom w:w="70" w:type="dxa"/>
              <w:right w:w="70" w:type="dxa"/>
            </w:tcMar>
          </w:tcPr>
          <w:p w14:paraId="28C760D7">
            <w:pPr>
              <w:spacing w:before="60" w:after="60" w:line="240" w:lineRule="auto"/>
              <w:ind w:firstLine="0"/>
            </w:pPr>
            <w:r>
              <w:rPr>
                <w:rFonts w:ascii="Times New Roman" w:hAnsi="Times New Roman"/>
                <w:b w:val="0"/>
                <w:color w:val="000000"/>
                <w:sz w:val="22"/>
              </w:rPr>
              <w:t>Tìm kiếm, lọc chuyến, xem chi tiết, chọn ghế và đặt vé</w:t>
            </w:r>
          </w:p>
        </w:tc>
      </w:tr>
      <w:tr w14:paraId="300B95C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6B1D46B3">
            <w:pPr>
              <w:spacing w:before="60" w:after="60" w:line="240" w:lineRule="auto"/>
              <w:ind w:firstLine="0"/>
            </w:pPr>
            <w:r>
              <w:rPr>
                <w:rFonts w:ascii="Times New Roman" w:hAnsi="Times New Roman"/>
                <w:b w:val="0"/>
                <w:color w:val="000000"/>
                <w:sz w:val="22"/>
              </w:rPr>
              <w:t>Vé và quản trị</w:t>
            </w:r>
          </w:p>
        </w:tc>
        <w:tc>
          <w:tcPr>
            <w:tcW w:w="6803" w:type="dxa"/>
            <w:shd w:val="clear" w:color="auto" w:fill="FFFFFF"/>
            <w:tcMar>
              <w:top w:w="70" w:type="dxa"/>
              <w:left w:w="70" w:type="dxa"/>
              <w:bottom w:w="70" w:type="dxa"/>
              <w:right w:w="70" w:type="dxa"/>
            </w:tcMar>
          </w:tcPr>
          <w:p w14:paraId="341FEE2E">
            <w:pPr>
              <w:spacing w:before="60" w:after="60" w:line="240" w:lineRule="auto"/>
              <w:ind w:firstLine="0"/>
            </w:pPr>
            <w:r>
              <w:rPr>
                <w:rFonts w:ascii="Times New Roman" w:hAnsi="Times New Roman"/>
                <w:b w:val="0"/>
                <w:color w:val="000000"/>
                <w:sz w:val="22"/>
              </w:rPr>
              <w:t>Xem/hủy vé, quản trị booking, người dùng và dashboard</w:t>
            </w:r>
          </w:p>
        </w:tc>
      </w:tr>
      <w:tr w14:paraId="223F69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600B3A15">
            <w:pPr>
              <w:spacing w:before="60" w:after="60" w:line="240" w:lineRule="auto"/>
              <w:ind w:firstLine="0"/>
            </w:pPr>
            <w:r>
              <w:rPr>
                <w:rFonts w:ascii="Times New Roman" w:hAnsi="Times New Roman"/>
                <w:color w:val="000000"/>
                <w:sz w:val="22"/>
              </w:rPr>
              <w:t>Chức năng mở rộng trong WBS</w:t>
            </w:r>
          </w:p>
        </w:tc>
        <w:tc>
          <w:tcPr>
            <w:tcW w:w="6803" w:type="dxa"/>
            <w:shd w:val="clear" w:color="auto" w:fill="FFFFFF"/>
            <w:tcMar>
              <w:top w:w="70" w:type="dxa"/>
              <w:left w:w="70" w:type="dxa"/>
              <w:bottom w:w="70" w:type="dxa"/>
              <w:right w:w="70" w:type="dxa"/>
            </w:tcMar>
          </w:tcPr>
          <w:p w14:paraId="53CAE000">
            <w:pPr>
              <w:spacing w:before="60" w:after="60" w:line="240" w:lineRule="auto"/>
              <w:ind w:firstLine="0"/>
            </w:pPr>
            <w:r>
              <w:rPr>
                <w:rFonts w:ascii="Times New Roman" w:hAnsi="Times New Roman"/>
                <w:b w:val="0"/>
                <w:color w:val="000000"/>
                <w:sz w:val="22"/>
              </w:rPr>
              <w:t>Import/export, báo cáo và hỗ trợ phát hiện vé trùng</w:t>
            </w:r>
          </w:p>
        </w:tc>
      </w:tr>
      <w:tr w14:paraId="2FEE5C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21F0FE5F">
            <w:pPr>
              <w:spacing w:before="60" w:after="60" w:line="240" w:lineRule="auto"/>
              <w:ind w:firstLine="0"/>
            </w:pPr>
            <w:r>
              <w:rPr>
                <w:rFonts w:ascii="Times New Roman" w:hAnsi="Times New Roman"/>
                <w:b w:val="0"/>
                <w:color w:val="000000"/>
                <w:sz w:val="22"/>
              </w:rPr>
              <w:t>Hoàn thiện</w:t>
            </w:r>
          </w:p>
        </w:tc>
        <w:tc>
          <w:tcPr>
            <w:tcW w:w="6803" w:type="dxa"/>
            <w:shd w:val="clear" w:color="auto" w:fill="FFFFFF"/>
            <w:tcMar>
              <w:top w:w="70" w:type="dxa"/>
              <w:left w:w="70" w:type="dxa"/>
              <w:bottom w:w="70" w:type="dxa"/>
              <w:right w:w="70" w:type="dxa"/>
            </w:tcMar>
          </w:tcPr>
          <w:p w14:paraId="3B210F09">
            <w:pPr>
              <w:spacing w:before="60" w:after="60" w:line="240" w:lineRule="auto"/>
              <w:ind w:firstLine="0"/>
            </w:pPr>
            <w:r>
              <w:rPr>
                <w:rFonts w:ascii="Times New Roman" w:hAnsi="Times New Roman"/>
                <w:b w:val="0"/>
                <w:color w:val="000000"/>
                <w:sz w:val="22"/>
              </w:rPr>
              <w:t>Kiểm thử, tích hợp, tài liệu và triển khai demo</w:t>
            </w:r>
          </w:p>
        </w:tc>
      </w:tr>
    </w:tbl>
    <w:p w14:paraId="1AE360F2">
      <w:pPr>
        <w:spacing w:after="40" w:line="40" w:lineRule="exact"/>
      </w:pPr>
    </w:p>
    <w:p w14:paraId="4CEC3479">
      <w:pPr>
        <w:spacing w:line="276" w:lineRule="auto"/>
        <w:ind w:firstLine="425"/>
        <w:jc w:val="both"/>
      </w:pPr>
      <w:r>
        <w:rPr>
          <w:rFonts w:ascii="Times New Roman" w:hAnsi="Times New Roman"/>
          <w:color w:val="000000"/>
        </w:rPr>
        <w:t>Luồng chính được mô tả trong tài liệu nghiệp vụ là Tìm kiếm → Xem chi tiết chuyến → Chọn ghế → Nhập thông tin hành khách → Xác nhận đặt vé → Quản lý vé. Các màn hình thanh toán trong thiết kế chỉ là mô tả luồng giao diện; không được xem là bằng chứng đã tích hợp thanh toán ngân hàng thực tế.</w:t>
      </w:r>
    </w:p>
    <w:p w14:paraId="610BD71B">
      <w:pPr>
        <w:pStyle w:val="4"/>
        <w:ind w:firstLine="0"/>
      </w:pPr>
      <w:bookmarkStart w:id="28" w:name="_Toc25543"/>
      <w:r>
        <w:rPr>
          <w:rFonts w:ascii="Times New Roman" w:hAnsi="Times New Roman"/>
          <w:color w:val="000000"/>
        </w:rPr>
        <w:t>2.3.1 Quy tắc nghiệp vụ</w:t>
      </w:r>
      <w:bookmarkEnd w:id="28"/>
    </w:p>
    <w:p w14:paraId="288B8275">
      <w:pPr>
        <w:pStyle w:val="169"/>
        <w:keepNext/>
        <w:ind w:firstLine="0"/>
      </w:pPr>
      <w:r>
        <w:rPr>
          <w:rFonts w:ascii="Times New Roman" w:hAnsi="Times New Roman"/>
          <w:color w:val="000000"/>
        </w:rPr>
        <w:t>Bảng 2.</w:t>
      </w:r>
      <w:r>
        <w:fldChar w:fldCharType="begin"/>
      </w:r>
      <w:r>
        <w:instrText xml:space="preserve"> SEQ Bảng </w:instrText>
      </w:r>
      <w:r>
        <w:fldChar w:fldCharType="separate"/>
      </w:r>
      <w:r>
        <w:t>3</w:t>
      </w:r>
      <w:r>
        <w:fldChar w:fldCharType="end"/>
      </w:r>
      <w:bookmarkStart w:id="29" w:name="_Toc11248"/>
      <w:r>
        <w:rPr>
          <w:rFonts w:ascii="Times New Roman" w:hAnsi="Times New Roman"/>
          <w:color w:val="000000"/>
        </w:rPr>
        <w:t>: Các yêu cầu nghiệp vụ cần kiểm thử</w:t>
      </w:r>
      <w:bookmarkEnd w:id="29"/>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6803"/>
      </w:tblGrid>
      <w:tr w14:paraId="79889BE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shd w:val="clear" w:color="auto" w:fill="E7E6E6"/>
            <w:tcMar>
              <w:top w:w="70" w:type="dxa"/>
              <w:left w:w="70" w:type="dxa"/>
              <w:bottom w:w="70" w:type="dxa"/>
              <w:right w:w="70" w:type="dxa"/>
            </w:tcMar>
          </w:tcPr>
          <w:p w14:paraId="3EBD65B5">
            <w:pPr>
              <w:keepNext/>
              <w:spacing w:before="60" w:after="60" w:line="240" w:lineRule="auto"/>
              <w:ind w:firstLine="0"/>
            </w:pPr>
            <w:r>
              <w:rPr>
                <w:rFonts w:ascii="Times New Roman" w:hAnsi="Times New Roman"/>
                <w:b/>
                <w:color w:val="000000"/>
                <w:sz w:val="22"/>
              </w:rPr>
              <w:t>Quy tắc</w:t>
            </w:r>
          </w:p>
        </w:tc>
        <w:tc>
          <w:tcPr>
            <w:tcW w:w="6803" w:type="dxa"/>
            <w:shd w:val="clear" w:color="auto" w:fill="E7E6E6"/>
            <w:tcMar>
              <w:top w:w="70" w:type="dxa"/>
              <w:left w:w="70" w:type="dxa"/>
              <w:bottom w:w="70" w:type="dxa"/>
              <w:right w:w="70" w:type="dxa"/>
            </w:tcMar>
          </w:tcPr>
          <w:p w14:paraId="3977CFFE">
            <w:pPr>
              <w:keepNext/>
              <w:spacing w:before="60" w:after="60" w:line="240" w:lineRule="auto"/>
              <w:ind w:firstLine="0"/>
            </w:pPr>
            <w:r>
              <w:rPr>
                <w:rFonts w:ascii="Times New Roman" w:hAnsi="Times New Roman"/>
                <w:b/>
                <w:color w:val="000000"/>
                <w:sz w:val="22"/>
              </w:rPr>
              <w:t>Yêu cầu</w:t>
            </w:r>
          </w:p>
        </w:tc>
      </w:tr>
      <w:tr w14:paraId="45E9909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7770961C">
            <w:pPr>
              <w:spacing w:before="60" w:after="60" w:line="240" w:lineRule="auto"/>
              <w:ind w:firstLine="0"/>
            </w:pPr>
            <w:r>
              <w:rPr>
                <w:rFonts w:ascii="Times New Roman" w:hAnsi="Times New Roman"/>
                <w:b w:val="0"/>
                <w:color w:val="000000"/>
                <w:sz w:val="22"/>
              </w:rPr>
              <w:t>Quyền truy cập</w:t>
            </w:r>
          </w:p>
        </w:tc>
        <w:tc>
          <w:tcPr>
            <w:tcW w:w="6803" w:type="dxa"/>
            <w:shd w:val="clear" w:color="auto" w:fill="FFFFFF"/>
            <w:tcMar>
              <w:top w:w="70" w:type="dxa"/>
              <w:left w:w="70" w:type="dxa"/>
              <w:bottom w:w="70" w:type="dxa"/>
              <w:right w:w="70" w:type="dxa"/>
            </w:tcMar>
          </w:tcPr>
          <w:p w14:paraId="699010F1">
            <w:pPr>
              <w:spacing w:before="60" w:after="60" w:line="240" w:lineRule="auto"/>
              <w:ind w:firstLine="0"/>
            </w:pPr>
            <w:r>
              <w:rPr>
                <w:rFonts w:ascii="Times New Roman" w:hAnsi="Times New Roman"/>
                <w:b w:val="0"/>
                <w:color w:val="000000"/>
                <w:sz w:val="22"/>
              </w:rPr>
              <w:t>Người dùng đăng nhập trước khi đặt vé và chỉ xem vé của mình; Admin có quyền phù hợp.</w:t>
            </w:r>
          </w:p>
        </w:tc>
      </w:tr>
      <w:tr w14:paraId="7D5DECA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618646B4">
            <w:pPr>
              <w:spacing w:before="60" w:after="60" w:line="240" w:lineRule="auto"/>
              <w:ind w:firstLine="0"/>
            </w:pPr>
            <w:r>
              <w:rPr>
                <w:rFonts w:ascii="Times New Roman" w:hAnsi="Times New Roman"/>
                <w:b w:val="0"/>
                <w:color w:val="000000"/>
                <w:sz w:val="22"/>
              </w:rPr>
              <w:t>Ghế hợp lệ</w:t>
            </w:r>
          </w:p>
        </w:tc>
        <w:tc>
          <w:tcPr>
            <w:tcW w:w="6803" w:type="dxa"/>
            <w:shd w:val="clear" w:color="auto" w:fill="FFFFFF"/>
            <w:tcMar>
              <w:top w:w="70" w:type="dxa"/>
              <w:left w:w="70" w:type="dxa"/>
              <w:bottom w:w="70" w:type="dxa"/>
              <w:right w:w="70" w:type="dxa"/>
            </w:tcMar>
          </w:tcPr>
          <w:p w14:paraId="000CA2C6">
            <w:pPr>
              <w:spacing w:before="60" w:after="60" w:line="240" w:lineRule="auto"/>
              <w:ind w:firstLine="0"/>
            </w:pPr>
            <w:r>
              <w:rPr>
                <w:rFonts w:ascii="Times New Roman" w:hAnsi="Times New Roman"/>
                <w:b w:val="0"/>
                <w:color w:val="000000"/>
                <w:sz w:val="22"/>
              </w:rPr>
              <w:t>Chỉ đặt ghế còn trống; kiểm tra lại ở máy chủ tại thời điểm xác nhận.</w:t>
            </w:r>
          </w:p>
        </w:tc>
      </w:tr>
      <w:tr w14:paraId="040703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50B1636F">
            <w:pPr>
              <w:spacing w:before="60" w:after="60" w:line="240" w:lineRule="auto"/>
              <w:ind w:firstLine="0"/>
            </w:pPr>
            <w:r>
              <w:rPr>
                <w:rFonts w:ascii="Times New Roman" w:hAnsi="Times New Roman"/>
                <w:b w:val="0"/>
                <w:color w:val="000000"/>
                <w:sz w:val="22"/>
              </w:rPr>
              <w:t>Chống đặt trùng</w:t>
            </w:r>
          </w:p>
        </w:tc>
        <w:tc>
          <w:tcPr>
            <w:tcW w:w="6803" w:type="dxa"/>
            <w:shd w:val="clear" w:color="auto" w:fill="FFFFFF"/>
            <w:tcMar>
              <w:top w:w="70" w:type="dxa"/>
              <w:left w:w="70" w:type="dxa"/>
              <w:bottom w:w="70" w:type="dxa"/>
              <w:right w:w="70" w:type="dxa"/>
            </w:tcMar>
          </w:tcPr>
          <w:p w14:paraId="032AE568">
            <w:pPr>
              <w:spacing w:before="60" w:after="60" w:line="240" w:lineRule="auto"/>
              <w:ind w:firstLine="0"/>
            </w:pPr>
            <w:r>
              <w:rPr>
                <w:rFonts w:ascii="Times New Roman" w:hAnsi="Times New Roman"/>
                <w:b w:val="0"/>
                <w:color w:val="000000"/>
                <w:sz w:val="22"/>
              </w:rPr>
              <w:t>Một ghế không được có hai vé hợp lệ trên cùng chuyến và ngày đi.</w:t>
            </w:r>
          </w:p>
        </w:tc>
      </w:tr>
      <w:tr w14:paraId="635E92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53429F11">
            <w:pPr>
              <w:spacing w:before="60" w:after="60" w:line="240" w:lineRule="auto"/>
              <w:ind w:firstLine="0"/>
            </w:pPr>
            <w:r>
              <w:rPr>
                <w:rFonts w:ascii="Times New Roman" w:hAnsi="Times New Roman"/>
                <w:b w:val="0"/>
                <w:color w:val="000000"/>
                <w:sz w:val="22"/>
              </w:rPr>
              <w:t>Tính nguyên tử</w:t>
            </w:r>
          </w:p>
        </w:tc>
        <w:tc>
          <w:tcPr>
            <w:tcW w:w="6803" w:type="dxa"/>
            <w:shd w:val="clear" w:color="auto" w:fill="FFFFFF"/>
            <w:tcMar>
              <w:top w:w="70" w:type="dxa"/>
              <w:left w:w="70" w:type="dxa"/>
              <w:bottom w:w="70" w:type="dxa"/>
              <w:right w:w="70" w:type="dxa"/>
            </w:tcMar>
          </w:tcPr>
          <w:p w14:paraId="37C3DD8F">
            <w:pPr>
              <w:spacing w:before="60" w:after="60" w:line="240" w:lineRule="auto"/>
              <w:ind w:firstLine="0"/>
            </w:pPr>
            <w:r>
              <w:rPr>
                <w:rFonts w:ascii="Times New Roman" w:hAnsi="Times New Roman"/>
                <w:b w:val="0"/>
                <w:color w:val="000000"/>
                <w:sz w:val="22"/>
              </w:rPr>
              <w:t>Kiểm tra, giữ ghế và tạo booking/ticket phải được xử lý nhất quán bằng transaction.</w:t>
            </w:r>
          </w:p>
        </w:tc>
      </w:tr>
      <w:tr w14:paraId="66BE268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1153B067">
            <w:pPr>
              <w:spacing w:before="60" w:after="60" w:line="240" w:lineRule="auto"/>
              <w:ind w:firstLine="0"/>
            </w:pPr>
            <w:r>
              <w:rPr>
                <w:rFonts w:ascii="Times New Roman" w:hAnsi="Times New Roman"/>
                <w:b w:val="0"/>
                <w:color w:val="000000"/>
                <w:sz w:val="22"/>
              </w:rPr>
              <w:t>Thời điểm và hủy vé</w:t>
            </w:r>
          </w:p>
        </w:tc>
        <w:tc>
          <w:tcPr>
            <w:tcW w:w="6803" w:type="dxa"/>
            <w:shd w:val="clear" w:color="auto" w:fill="FFFFFF"/>
            <w:tcMar>
              <w:top w:w="70" w:type="dxa"/>
              <w:left w:w="70" w:type="dxa"/>
              <w:bottom w:w="70" w:type="dxa"/>
              <w:right w:w="70" w:type="dxa"/>
            </w:tcMar>
          </w:tcPr>
          <w:p w14:paraId="4E492CB9">
            <w:pPr>
              <w:spacing w:before="60" w:after="60" w:line="240" w:lineRule="auto"/>
              <w:ind w:firstLine="0"/>
            </w:pPr>
            <w:r>
              <w:rPr>
                <w:rFonts w:ascii="Times New Roman" w:hAnsi="Times New Roman"/>
                <w:b w:val="0"/>
                <w:color w:val="000000"/>
                <w:sz w:val="22"/>
              </w:rPr>
              <w:t>Không đặt khi chuyến đã khởi hành; hủy vé theo điều kiện và trả ghế phù hợp.</w:t>
            </w:r>
          </w:p>
        </w:tc>
      </w:tr>
      <w:tr w14:paraId="217C9A4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48024035">
            <w:pPr>
              <w:spacing w:before="60" w:after="60" w:line="240" w:lineRule="auto"/>
              <w:ind w:firstLine="0"/>
            </w:pPr>
            <w:r>
              <w:rPr>
                <w:rFonts w:ascii="Times New Roman" w:hAnsi="Times New Roman"/>
                <w:b w:val="0"/>
                <w:color w:val="000000"/>
                <w:sz w:val="22"/>
              </w:rPr>
              <w:t>Lưu lịch sử</w:t>
            </w:r>
          </w:p>
        </w:tc>
        <w:tc>
          <w:tcPr>
            <w:tcW w:w="6803" w:type="dxa"/>
            <w:shd w:val="clear" w:color="auto" w:fill="FFFFFF"/>
            <w:tcMar>
              <w:top w:w="70" w:type="dxa"/>
              <w:left w:w="70" w:type="dxa"/>
              <w:bottom w:w="70" w:type="dxa"/>
              <w:right w:w="70" w:type="dxa"/>
            </w:tcMar>
          </w:tcPr>
          <w:p w14:paraId="5303ECD5">
            <w:pPr>
              <w:spacing w:before="60" w:after="60" w:line="240" w:lineRule="auto"/>
              <w:ind w:firstLine="0"/>
            </w:pPr>
            <w:r>
              <w:rPr>
                <w:rFonts w:ascii="Times New Roman" w:hAnsi="Times New Roman"/>
                <w:b w:val="0"/>
                <w:color w:val="000000"/>
                <w:sz w:val="22"/>
              </w:rPr>
              <w:t>Hạn chế xóa vật lý vé đã phát sinh; dùng trạng thái để phục vụ đối chiếu.</w:t>
            </w:r>
          </w:p>
        </w:tc>
      </w:tr>
    </w:tbl>
    <w:p w14:paraId="0F310E6A">
      <w:pPr>
        <w:spacing w:after="40" w:line="40" w:lineRule="exact"/>
      </w:pPr>
    </w:p>
    <w:p w14:paraId="01DA9955">
      <w:pPr>
        <w:pStyle w:val="3"/>
        <w:ind w:firstLine="0"/>
      </w:pPr>
      <w:bookmarkStart w:id="30" w:name="_Toc15233"/>
      <w:bookmarkStart w:id="31" w:name="_Toc27735"/>
      <w:bookmarkStart w:id="32" w:name="_Toc5975"/>
      <w:r>
        <w:rPr>
          <w:rFonts w:ascii="Times New Roman" w:hAnsi="Times New Roman"/>
          <w:color w:val="000000"/>
        </w:rPr>
        <w:t>2.4 Cấu trúc phân rã công việc</w:t>
      </w:r>
      <w:bookmarkEnd w:id="30"/>
      <w:bookmarkEnd w:id="31"/>
      <w:bookmarkEnd w:id="32"/>
    </w:p>
    <w:p w14:paraId="66679A68">
      <w:pPr>
        <w:spacing w:line="276" w:lineRule="auto"/>
        <w:ind w:firstLine="425"/>
        <w:jc w:val="both"/>
      </w:pPr>
      <w:r>
        <w:rPr>
          <w:rFonts w:ascii="Times New Roman" w:hAnsi="Times New Roman"/>
          <w:color w:val="000000"/>
        </w:rPr>
        <w:t>WBS của dự án gồm 10 Epic, 27 Story và 82 Subtask, tổng cộng 119 công việc. Đến cuối Sprint 6, các công việc được xem là đã hoàn thành theo kịch bản báo cáo. Epic và Story là cấp tổng hợp; công sức và chi phí chỉ được cộng một lần từ các công việc lá. Phụ lục A giữ đầy đủ mã, tên và quan hệ phân cấp của danh mục WBS.</w:t>
      </w:r>
    </w:p>
    <w:p w14:paraId="782F2A73">
      <w:pPr>
        <w:pStyle w:val="169"/>
        <w:keepNext/>
        <w:ind w:firstLine="0"/>
      </w:pPr>
      <w:r>
        <w:rPr>
          <w:rFonts w:ascii="Times New Roman" w:hAnsi="Times New Roman"/>
          <w:color w:val="000000"/>
        </w:rPr>
        <w:t>Bảng 2.</w:t>
      </w:r>
      <w:r>
        <w:fldChar w:fldCharType="begin"/>
      </w:r>
      <w:r>
        <w:instrText xml:space="preserve"> SEQ Bảng </w:instrText>
      </w:r>
      <w:r>
        <w:fldChar w:fldCharType="separate"/>
      </w:r>
      <w:r>
        <w:t>4</w:t>
      </w:r>
      <w:r>
        <w:fldChar w:fldCharType="end"/>
      </w:r>
      <w:bookmarkStart w:id="33" w:name="_Toc231"/>
      <w:r>
        <w:rPr>
          <w:rFonts w:ascii="Times New Roman" w:hAnsi="Times New Roman"/>
          <w:color w:val="000000"/>
        </w:rPr>
        <w:t>: Tổng hợp WBS theo Epic</w:t>
      </w:r>
      <w:bookmarkEnd w:id="33"/>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247"/>
        <w:gridCol w:w="5102"/>
        <w:gridCol w:w="1304"/>
        <w:gridCol w:w="1417"/>
      </w:tblGrid>
      <w:tr w14:paraId="304924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247" w:type="dxa"/>
            <w:shd w:val="clear" w:color="auto" w:fill="E7E6E6"/>
            <w:tcMar>
              <w:top w:w="70" w:type="dxa"/>
              <w:left w:w="70" w:type="dxa"/>
              <w:bottom w:w="70" w:type="dxa"/>
              <w:right w:w="70" w:type="dxa"/>
            </w:tcMar>
          </w:tcPr>
          <w:p w14:paraId="11EE4E85">
            <w:pPr>
              <w:keepNext/>
              <w:spacing w:before="60" w:after="60" w:line="240" w:lineRule="auto"/>
              <w:ind w:firstLine="0"/>
            </w:pPr>
            <w:r>
              <w:rPr>
                <w:rFonts w:ascii="Times New Roman" w:hAnsi="Times New Roman"/>
                <w:b/>
                <w:color w:val="000000"/>
                <w:sz w:val="22"/>
              </w:rPr>
              <w:t>Mã Epic</w:t>
            </w:r>
          </w:p>
        </w:tc>
        <w:tc>
          <w:tcPr>
            <w:tcW w:w="5102" w:type="dxa"/>
            <w:shd w:val="clear" w:color="auto" w:fill="E7E6E6"/>
            <w:tcMar>
              <w:top w:w="70" w:type="dxa"/>
              <w:left w:w="70" w:type="dxa"/>
              <w:bottom w:w="70" w:type="dxa"/>
              <w:right w:w="70" w:type="dxa"/>
            </w:tcMar>
          </w:tcPr>
          <w:p w14:paraId="73A32937">
            <w:pPr>
              <w:keepNext/>
              <w:spacing w:before="60" w:after="60" w:line="240" w:lineRule="auto"/>
              <w:ind w:firstLine="0"/>
            </w:pPr>
            <w:r>
              <w:rPr>
                <w:rFonts w:ascii="Times New Roman" w:hAnsi="Times New Roman"/>
                <w:b/>
                <w:color w:val="000000"/>
                <w:sz w:val="22"/>
              </w:rPr>
              <w:t>Nhóm công việc</w:t>
            </w:r>
          </w:p>
        </w:tc>
        <w:tc>
          <w:tcPr>
            <w:tcW w:w="1304" w:type="dxa"/>
            <w:shd w:val="clear" w:color="auto" w:fill="E7E6E6"/>
            <w:tcMar>
              <w:top w:w="70" w:type="dxa"/>
              <w:left w:w="70" w:type="dxa"/>
              <w:bottom w:w="70" w:type="dxa"/>
              <w:right w:w="70" w:type="dxa"/>
            </w:tcMar>
          </w:tcPr>
          <w:p w14:paraId="777F8FBD">
            <w:pPr>
              <w:keepNext/>
              <w:spacing w:before="60" w:after="60" w:line="240" w:lineRule="auto"/>
              <w:ind w:firstLine="0"/>
            </w:pPr>
            <w:r>
              <w:rPr>
                <w:rFonts w:ascii="Times New Roman" w:hAnsi="Times New Roman"/>
                <w:b/>
                <w:color w:val="000000"/>
                <w:sz w:val="22"/>
              </w:rPr>
              <w:t>Số Story</w:t>
            </w:r>
          </w:p>
        </w:tc>
        <w:tc>
          <w:tcPr>
            <w:tcW w:w="1417" w:type="dxa"/>
            <w:shd w:val="clear" w:color="auto" w:fill="E7E6E6"/>
            <w:tcMar>
              <w:top w:w="70" w:type="dxa"/>
              <w:left w:w="70" w:type="dxa"/>
              <w:bottom w:w="70" w:type="dxa"/>
              <w:right w:w="70" w:type="dxa"/>
            </w:tcMar>
          </w:tcPr>
          <w:p w14:paraId="4ECB1302">
            <w:pPr>
              <w:keepNext/>
              <w:spacing w:before="60" w:after="60" w:line="240" w:lineRule="auto"/>
              <w:ind w:firstLine="0"/>
            </w:pPr>
            <w:r>
              <w:rPr>
                <w:rFonts w:ascii="Times New Roman" w:hAnsi="Times New Roman"/>
                <w:b/>
                <w:color w:val="000000"/>
                <w:sz w:val="22"/>
              </w:rPr>
              <w:t>Số Subtask</w:t>
            </w:r>
          </w:p>
        </w:tc>
      </w:tr>
      <w:tr w14:paraId="78A11E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47" w:type="dxa"/>
            <w:shd w:val="clear" w:color="auto" w:fill="FFFFFF"/>
            <w:tcMar>
              <w:top w:w="70" w:type="dxa"/>
              <w:left w:w="70" w:type="dxa"/>
              <w:bottom w:w="70" w:type="dxa"/>
              <w:right w:w="70" w:type="dxa"/>
            </w:tcMar>
          </w:tcPr>
          <w:p w14:paraId="776B19B6">
            <w:pPr>
              <w:spacing w:before="60" w:after="60" w:line="240" w:lineRule="auto"/>
              <w:ind w:firstLine="0"/>
            </w:pPr>
            <w:r>
              <w:rPr>
                <w:rFonts w:ascii="Times New Roman" w:hAnsi="Times New Roman"/>
                <w:b w:val="0"/>
                <w:color w:val="000000"/>
                <w:sz w:val="22"/>
              </w:rPr>
              <w:t>TASK-1</w:t>
            </w:r>
          </w:p>
        </w:tc>
        <w:tc>
          <w:tcPr>
            <w:tcW w:w="5102" w:type="dxa"/>
            <w:shd w:val="clear" w:color="auto" w:fill="FFFFFF"/>
            <w:tcMar>
              <w:top w:w="70" w:type="dxa"/>
              <w:left w:w="70" w:type="dxa"/>
              <w:bottom w:w="70" w:type="dxa"/>
              <w:right w:w="70" w:type="dxa"/>
            </w:tcMar>
          </w:tcPr>
          <w:p w14:paraId="0E03DFBC">
            <w:pPr>
              <w:spacing w:before="60" w:after="60" w:line="240" w:lineRule="auto"/>
              <w:ind w:firstLine="0"/>
            </w:pPr>
            <w:r>
              <w:rPr>
                <w:rFonts w:ascii="Times New Roman" w:hAnsi="Times New Roman"/>
                <w:b w:val="0"/>
                <w:color w:val="000000"/>
                <w:sz w:val="22"/>
              </w:rPr>
              <w:t>Phân tích nghiệp vụ &amp; Quản lý dự án</w:t>
            </w:r>
          </w:p>
        </w:tc>
        <w:tc>
          <w:tcPr>
            <w:tcW w:w="1304" w:type="dxa"/>
            <w:shd w:val="clear" w:color="auto" w:fill="FFFFFF"/>
            <w:tcMar>
              <w:top w:w="70" w:type="dxa"/>
              <w:left w:w="70" w:type="dxa"/>
              <w:bottom w:w="70" w:type="dxa"/>
              <w:right w:w="70" w:type="dxa"/>
            </w:tcMar>
          </w:tcPr>
          <w:p w14:paraId="52640CC9">
            <w:pPr>
              <w:spacing w:before="60" w:after="60" w:line="240" w:lineRule="auto"/>
              <w:ind w:firstLine="0"/>
            </w:pPr>
            <w:r>
              <w:rPr>
                <w:rFonts w:ascii="Times New Roman" w:hAnsi="Times New Roman"/>
                <w:b w:val="0"/>
                <w:color w:val="000000"/>
                <w:sz w:val="22"/>
              </w:rPr>
              <w:t>2</w:t>
            </w:r>
          </w:p>
        </w:tc>
        <w:tc>
          <w:tcPr>
            <w:tcW w:w="1417" w:type="dxa"/>
            <w:shd w:val="clear" w:color="auto" w:fill="FFFFFF"/>
            <w:tcMar>
              <w:top w:w="70" w:type="dxa"/>
              <w:left w:w="70" w:type="dxa"/>
              <w:bottom w:w="70" w:type="dxa"/>
              <w:right w:w="70" w:type="dxa"/>
            </w:tcMar>
          </w:tcPr>
          <w:p w14:paraId="59FCB16A">
            <w:pPr>
              <w:spacing w:before="60" w:after="60" w:line="240" w:lineRule="auto"/>
              <w:ind w:firstLine="0"/>
            </w:pPr>
            <w:r>
              <w:rPr>
                <w:rFonts w:ascii="Times New Roman" w:hAnsi="Times New Roman"/>
                <w:b w:val="0"/>
                <w:color w:val="000000"/>
                <w:sz w:val="22"/>
              </w:rPr>
              <w:t>5</w:t>
            </w:r>
          </w:p>
        </w:tc>
      </w:tr>
      <w:tr w14:paraId="16DE37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47" w:type="dxa"/>
            <w:shd w:val="clear" w:color="auto" w:fill="FFFFFF"/>
            <w:tcMar>
              <w:top w:w="70" w:type="dxa"/>
              <w:left w:w="70" w:type="dxa"/>
              <w:bottom w:w="70" w:type="dxa"/>
              <w:right w:w="70" w:type="dxa"/>
            </w:tcMar>
          </w:tcPr>
          <w:p w14:paraId="20F82598">
            <w:pPr>
              <w:spacing w:before="60" w:after="60" w:line="240" w:lineRule="auto"/>
              <w:ind w:firstLine="0"/>
            </w:pPr>
            <w:r>
              <w:rPr>
                <w:rFonts w:ascii="Times New Roman" w:hAnsi="Times New Roman"/>
                <w:b w:val="0"/>
                <w:color w:val="000000"/>
                <w:sz w:val="22"/>
              </w:rPr>
              <w:t>TASK-2</w:t>
            </w:r>
          </w:p>
        </w:tc>
        <w:tc>
          <w:tcPr>
            <w:tcW w:w="5102" w:type="dxa"/>
            <w:shd w:val="clear" w:color="auto" w:fill="FFFFFF"/>
            <w:tcMar>
              <w:top w:w="70" w:type="dxa"/>
              <w:left w:w="70" w:type="dxa"/>
              <w:bottom w:w="70" w:type="dxa"/>
              <w:right w:w="70" w:type="dxa"/>
            </w:tcMar>
          </w:tcPr>
          <w:p w14:paraId="76E8544A">
            <w:pPr>
              <w:spacing w:before="60" w:after="60" w:line="240" w:lineRule="auto"/>
              <w:ind w:firstLine="0"/>
            </w:pPr>
            <w:r>
              <w:rPr>
                <w:rFonts w:ascii="Times New Roman" w:hAnsi="Times New Roman"/>
                <w:b w:val="0"/>
                <w:color w:val="000000"/>
                <w:sz w:val="22"/>
              </w:rPr>
              <w:t>UI/UX &amp; Frontend Foundation</w:t>
            </w:r>
          </w:p>
        </w:tc>
        <w:tc>
          <w:tcPr>
            <w:tcW w:w="1304" w:type="dxa"/>
            <w:shd w:val="clear" w:color="auto" w:fill="FFFFFF"/>
            <w:tcMar>
              <w:top w:w="70" w:type="dxa"/>
              <w:left w:w="70" w:type="dxa"/>
              <w:bottom w:w="70" w:type="dxa"/>
              <w:right w:w="70" w:type="dxa"/>
            </w:tcMar>
          </w:tcPr>
          <w:p w14:paraId="443FA7A4">
            <w:pPr>
              <w:spacing w:before="60" w:after="60" w:line="240" w:lineRule="auto"/>
              <w:ind w:firstLine="0"/>
            </w:pPr>
            <w:r>
              <w:rPr>
                <w:rFonts w:ascii="Times New Roman" w:hAnsi="Times New Roman"/>
                <w:b w:val="0"/>
                <w:color w:val="000000"/>
                <w:sz w:val="22"/>
              </w:rPr>
              <w:t>2</w:t>
            </w:r>
          </w:p>
        </w:tc>
        <w:tc>
          <w:tcPr>
            <w:tcW w:w="1417" w:type="dxa"/>
            <w:shd w:val="clear" w:color="auto" w:fill="FFFFFF"/>
            <w:tcMar>
              <w:top w:w="70" w:type="dxa"/>
              <w:left w:w="70" w:type="dxa"/>
              <w:bottom w:w="70" w:type="dxa"/>
              <w:right w:w="70" w:type="dxa"/>
            </w:tcMar>
          </w:tcPr>
          <w:p w14:paraId="425FED55">
            <w:pPr>
              <w:spacing w:before="60" w:after="60" w:line="240" w:lineRule="auto"/>
              <w:ind w:firstLine="0"/>
            </w:pPr>
            <w:r>
              <w:rPr>
                <w:rFonts w:ascii="Times New Roman" w:hAnsi="Times New Roman"/>
                <w:b w:val="0"/>
                <w:color w:val="000000"/>
                <w:sz w:val="22"/>
              </w:rPr>
              <w:t>6</w:t>
            </w:r>
          </w:p>
        </w:tc>
      </w:tr>
      <w:tr w14:paraId="38C0F4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47" w:type="dxa"/>
            <w:shd w:val="clear" w:color="auto" w:fill="FFFFFF"/>
            <w:tcMar>
              <w:top w:w="70" w:type="dxa"/>
              <w:left w:w="70" w:type="dxa"/>
              <w:bottom w:w="70" w:type="dxa"/>
              <w:right w:w="70" w:type="dxa"/>
            </w:tcMar>
          </w:tcPr>
          <w:p w14:paraId="6330DC61">
            <w:pPr>
              <w:spacing w:before="60" w:after="60" w:line="240" w:lineRule="auto"/>
              <w:ind w:firstLine="0"/>
            </w:pPr>
            <w:r>
              <w:rPr>
                <w:rFonts w:ascii="Times New Roman" w:hAnsi="Times New Roman"/>
                <w:b w:val="0"/>
                <w:color w:val="000000"/>
                <w:sz w:val="22"/>
              </w:rPr>
              <w:t>TASK-3</w:t>
            </w:r>
          </w:p>
        </w:tc>
        <w:tc>
          <w:tcPr>
            <w:tcW w:w="5102" w:type="dxa"/>
            <w:shd w:val="clear" w:color="auto" w:fill="FFFFFF"/>
            <w:tcMar>
              <w:top w:w="70" w:type="dxa"/>
              <w:left w:w="70" w:type="dxa"/>
              <w:bottom w:w="70" w:type="dxa"/>
              <w:right w:w="70" w:type="dxa"/>
            </w:tcMar>
          </w:tcPr>
          <w:p w14:paraId="395DBA50">
            <w:pPr>
              <w:spacing w:before="60" w:after="60" w:line="240" w:lineRule="auto"/>
              <w:ind w:firstLine="0"/>
            </w:pPr>
            <w:r>
              <w:rPr>
                <w:rFonts w:ascii="Times New Roman" w:hAnsi="Times New Roman"/>
                <w:b w:val="0"/>
                <w:color w:val="000000"/>
                <w:sz w:val="22"/>
              </w:rPr>
              <w:t>Authentication &amp; Authorization</w:t>
            </w:r>
          </w:p>
        </w:tc>
        <w:tc>
          <w:tcPr>
            <w:tcW w:w="1304" w:type="dxa"/>
            <w:shd w:val="clear" w:color="auto" w:fill="FFFFFF"/>
            <w:tcMar>
              <w:top w:w="70" w:type="dxa"/>
              <w:left w:w="70" w:type="dxa"/>
              <w:bottom w:w="70" w:type="dxa"/>
              <w:right w:w="70" w:type="dxa"/>
            </w:tcMar>
          </w:tcPr>
          <w:p w14:paraId="7858846B">
            <w:pPr>
              <w:spacing w:before="60" w:after="60" w:line="240" w:lineRule="auto"/>
              <w:ind w:firstLine="0"/>
            </w:pPr>
            <w:r>
              <w:rPr>
                <w:rFonts w:ascii="Times New Roman" w:hAnsi="Times New Roman"/>
                <w:b w:val="0"/>
                <w:color w:val="000000"/>
                <w:sz w:val="22"/>
              </w:rPr>
              <w:t>3</w:t>
            </w:r>
          </w:p>
        </w:tc>
        <w:tc>
          <w:tcPr>
            <w:tcW w:w="1417" w:type="dxa"/>
            <w:shd w:val="clear" w:color="auto" w:fill="FFFFFF"/>
            <w:tcMar>
              <w:top w:w="70" w:type="dxa"/>
              <w:left w:w="70" w:type="dxa"/>
              <w:bottom w:w="70" w:type="dxa"/>
              <w:right w:w="70" w:type="dxa"/>
            </w:tcMar>
          </w:tcPr>
          <w:p w14:paraId="69FA4E11">
            <w:pPr>
              <w:spacing w:before="60" w:after="60" w:line="240" w:lineRule="auto"/>
              <w:ind w:firstLine="0"/>
            </w:pPr>
            <w:r>
              <w:rPr>
                <w:rFonts w:ascii="Times New Roman" w:hAnsi="Times New Roman"/>
                <w:b w:val="0"/>
                <w:color w:val="000000"/>
                <w:sz w:val="22"/>
              </w:rPr>
              <w:t>11</w:t>
            </w:r>
          </w:p>
        </w:tc>
      </w:tr>
      <w:tr w14:paraId="739BA78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47" w:type="dxa"/>
            <w:shd w:val="clear" w:color="auto" w:fill="FFFFFF"/>
            <w:tcMar>
              <w:top w:w="70" w:type="dxa"/>
              <w:left w:w="70" w:type="dxa"/>
              <w:bottom w:w="70" w:type="dxa"/>
              <w:right w:w="70" w:type="dxa"/>
            </w:tcMar>
          </w:tcPr>
          <w:p w14:paraId="109176BA">
            <w:pPr>
              <w:spacing w:before="60" w:after="60" w:line="240" w:lineRule="auto"/>
              <w:ind w:firstLine="0"/>
            </w:pPr>
            <w:r>
              <w:rPr>
                <w:rFonts w:ascii="Times New Roman" w:hAnsi="Times New Roman"/>
                <w:b w:val="0"/>
                <w:color w:val="000000"/>
                <w:sz w:val="22"/>
              </w:rPr>
              <w:t>TASK-4</w:t>
            </w:r>
          </w:p>
        </w:tc>
        <w:tc>
          <w:tcPr>
            <w:tcW w:w="5102" w:type="dxa"/>
            <w:shd w:val="clear" w:color="auto" w:fill="FFFFFF"/>
            <w:tcMar>
              <w:top w:w="70" w:type="dxa"/>
              <w:left w:w="70" w:type="dxa"/>
              <w:bottom w:w="70" w:type="dxa"/>
              <w:right w:w="70" w:type="dxa"/>
            </w:tcMar>
          </w:tcPr>
          <w:p w14:paraId="2A7A88B6">
            <w:pPr>
              <w:spacing w:before="60" w:after="60" w:line="240" w:lineRule="auto"/>
              <w:ind w:firstLine="0"/>
            </w:pPr>
            <w:r>
              <w:rPr>
                <w:rFonts w:ascii="Times New Roman" w:hAnsi="Times New Roman"/>
                <w:b w:val="0"/>
                <w:color w:val="000000"/>
                <w:sz w:val="22"/>
              </w:rPr>
              <w:t>Quản lý dữ liệu vận tải</w:t>
            </w:r>
          </w:p>
        </w:tc>
        <w:tc>
          <w:tcPr>
            <w:tcW w:w="1304" w:type="dxa"/>
            <w:shd w:val="clear" w:color="auto" w:fill="FFFFFF"/>
            <w:tcMar>
              <w:top w:w="70" w:type="dxa"/>
              <w:left w:w="70" w:type="dxa"/>
              <w:bottom w:w="70" w:type="dxa"/>
              <w:right w:w="70" w:type="dxa"/>
            </w:tcMar>
          </w:tcPr>
          <w:p w14:paraId="325AB095">
            <w:pPr>
              <w:spacing w:before="60" w:after="60" w:line="240" w:lineRule="auto"/>
              <w:ind w:firstLine="0"/>
            </w:pPr>
            <w:r>
              <w:rPr>
                <w:rFonts w:ascii="Times New Roman" w:hAnsi="Times New Roman"/>
                <w:b w:val="0"/>
                <w:color w:val="000000"/>
                <w:sz w:val="22"/>
              </w:rPr>
              <w:t>3</w:t>
            </w:r>
          </w:p>
        </w:tc>
        <w:tc>
          <w:tcPr>
            <w:tcW w:w="1417" w:type="dxa"/>
            <w:shd w:val="clear" w:color="auto" w:fill="FFFFFF"/>
            <w:tcMar>
              <w:top w:w="70" w:type="dxa"/>
              <w:left w:w="70" w:type="dxa"/>
              <w:bottom w:w="70" w:type="dxa"/>
              <w:right w:w="70" w:type="dxa"/>
            </w:tcMar>
          </w:tcPr>
          <w:p w14:paraId="241EF3A0">
            <w:pPr>
              <w:spacing w:before="60" w:after="60" w:line="240" w:lineRule="auto"/>
              <w:ind w:firstLine="0"/>
            </w:pPr>
            <w:r>
              <w:rPr>
                <w:rFonts w:ascii="Times New Roman" w:hAnsi="Times New Roman"/>
                <w:b w:val="0"/>
                <w:color w:val="000000"/>
                <w:sz w:val="22"/>
              </w:rPr>
              <w:t>10</w:t>
            </w:r>
          </w:p>
        </w:tc>
      </w:tr>
      <w:tr w14:paraId="6E297A4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47" w:type="dxa"/>
            <w:shd w:val="clear" w:color="auto" w:fill="FFFFFF"/>
            <w:tcMar>
              <w:top w:w="70" w:type="dxa"/>
              <w:left w:w="70" w:type="dxa"/>
              <w:bottom w:w="70" w:type="dxa"/>
              <w:right w:w="70" w:type="dxa"/>
            </w:tcMar>
          </w:tcPr>
          <w:p w14:paraId="655C22E0">
            <w:pPr>
              <w:spacing w:before="60" w:after="60" w:line="240" w:lineRule="auto"/>
              <w:ind w:firstLine="0"/>
            </w:pPr>
            <w:r>
              <w:rPr>
                <w:rFonts w:ascii="Times New Roman" w:hAnsi="Times New Roman"/>
                <w:b w:val="0"/>
                <w:color w:val="000000"/>
                <w:sz w:val="22"/>
              </w:rPr>
              <w:t>TASK-5</w:t>
            </w:r>
          </w:p>
        </w:tc>
        <w:tc>
          <w:tcPr>
            <w:tcW w:w="5102" w:type="dxa"/>
            <w:shd w:val="clear" w:color="auto" w:fill="FFFFFF"/>
            <w:tcMar>
              <w:top w:w="70" w:type="dxa"/>
              <w:left w:w="70" w:type="dxa"/>
              <w:bottom w:w="70" w:type="dxa"/>
              <w:right w:w="70" w:type="dxa"/>
            </w:tcMar>
          </w:tcPr>
          <w:p w14:paraId="2CD21B82">
            <w:pPr>
              <w:spacing w:before="60" w:after="60" w:line="240" w:lineRule="auto"/>
              <w:ind w:firstLine="0"/>
            </w:pPr>
            <w:r>
              <w:rPr>
                <w:rFonts w:ascii="Times New Roman" w:hAnsi="Times New Roman"/>
                <w:b w:val="0"/>
                <w:color w:val="000000"/>
                <w:sz w:val="22"/>
              </w:rPr>
              <w:t>Tìm kiếm &amp; Thông tin chuyến xe</w:t>
            </w:r>
          </w:p>
        </w:tc>
        <w:tc>
          <w:tcPr>
            <w:tcW w:w="1304" w:type="dxa"/>
            <w:shd w:val="clear" w:color="auto" w:fill="FFFFFF"/>
            <w:tcMar>
              <w:top w:w="70" w:type="dxa"/>
              <w:left w:w="70" w:type="dxa"/>
              <w:bottom w:w="70" w:type="dxa"/>
              <w:right w:w="70" w:type="dxa"/>
            </w:tcMar>
          </w:tcPr>
          <w:p w14:paraId="48794158">
            <w:pPr>
              <w:spacing w:before="60" w:after="60" w:line="240" w:lineRule="auto"/>
              <w:ind w:firstLine="0"/>
            </w:pPr>
            <w:r>
              <w:rPr>
                <w:rFonts w:ascii="Times New Roman" w:hAnsi="Times New Roman"/>
                <w:b w:val="0"/>
                <w:color w:val="000000"/>
                <w:sz w:val="22"/>
              </w:rPr>
              <w:t>3</w:t>
            </w:r>
          </w:p>
        </w:tc>
        <w:tc>
          <w:tcPr>
            <w:tcW w:w="1417" w:type="dxa"/>
            <w:shd w:val="clear" w:color="auto" w:fill="FFFFFF"/>
            <w:tcMar>
              <w:top w:w="70" w:type="dxa"/>
              <w:left w:w="70" w:type="dxa"/>
              <w:bottom w:w="70" w:type="dxa"/>
              <w:right w:w="70" w:type="dxa"/>
            </w:tcMar>
          </w:tcPr>
          <w:p w14:paraId="321F4E71">
            <w:pPr>
              <w:spacing w:before="60" w:after="60" w:line="240" w:lineRule="auto"/>
              <w:ind w:firstLine="0"/>
            </w:pPr>
            <w:r>
              <w:rPr>
                <w:rFonts w:ascii="Times New Roman" w:hAnsi="Times New Roman"/>
                <w:b w:val="0"/>
                <w:color w:val="000000"/>
                <w:sz w:val="22"/>
              </w:rPr>
              <w:t>10</w:t>
            </w:r>
          </w:p>
        </w:tc>
      </w:tr>
      <w:tr w14:paraId="4B3A46F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47" w:type="dxa"/>
            <w:shd w:val="clear" w:color="auto" w:fill="FFFFFF"/>
            <w:tcMar>
              <w:top w:w="70" w:type="dxa"/>
              <w:left w:w="70" w:type="dxa"/>
              <w:bottom w:w="70" w:type="dxa"/>
              <w:right w:w="70" w:type="dxa"/>
            </w:tcMar>
          </w:tcPr>
          <w:p w14:paraId="2D235B7E">
            <w:pPr>
              <w:spacing w:before="60" w:after="60" w:line="240" w:lineRule="auto"/>
              <w:ind w:firstLine="0"/>
            </w:pPr>
            <w:r>
              <w:rPr>
                <w:rFonts w:ascii="Times New Roman" w:hAnsi="Times New Roman"/>
                <w:b w:val="0"/>
                <w:color w:val="000000"/>
                <w:sz w:val="22"/>
              </w:rPr>
              <w:t>TASK-6</w:t>
            </w:r>
          </w:p>
        </w:tc>
        <w:tc>
          <w:tcPr>
            <w:tcW w:w="5102" w:type="dxa"/>
            <w:shd w:val="clear" w:color="auto" w:fill="FFFFFF"/>
            <w:tcMar>
              <w:top w:w="70" w:type="dxa"/>
              <w:left w:w="70" w:type="dxa"/>
              <w:bottom w:w="70" w:type="dxa"/>
              <w:right w:w="70" w:type="dxa"/>
            </w:tcMar>
          </w:tcPr>
          <w:p w14:paraId="126DDA6F">
            <w:pPr>
              <w:spacing w:before="60" w:after="60" w:line="240" w:lineRule="auto"/>
              <w:ind w:firstLine="0"/>
            </w:pPr>
            <w:r>
              <w:rPr>
                <w:rFonts w:ascii="Times New Roman" w:hAnsi="Times New Roman"/>
                <w:b w:val="0"/>
                <w:color w:val="000000"/>
                <w:sz w:val="22"/>
              </w:rPr>
              <w:t>Đặt lịch/Đặt chỗ &amp; Quản lý vé</w:t>
            </w:r>
          </w:p>
        </w:tc>
        <w:tc>
          <w:tcPr>
            <w:tcW w:w="1304" w:type="dxa"/>
            <w:shd w:val="clear" w:color="auto" w:fill="FFFFFF"/>
            <w:tcMar>
              <w:top w:w="70" w:type="dxa"/>
              <w:left w:w="70" w:type="dxa"/>
              <w:bottom w:w="70" w:type="dxa"/>
              <w:right w:w="70" w:type="dxa"/>
            </w:tcMar>
          </w:tcPr>
          <w:p w14:paraId="7CCDBF5A">
            <w:pPr>
              <w:spacing w:before="60" w:after="60" w:line="240" w:lineRule="auto"/>
              <w:ind w:firstLine="0"/>
            </w:pPr>
            <w:r>
              <w:rPr>
                <w:rFonts w:ascii="Times New Roman" w:hAnsi="Times New Roman"/>
                <w:b w:val="0"/>
                <w:color w:val="000000"/>
                <w:sz w:val="22"/>
              </w:rPr>
              <w:t>4</w:t>
            </w:r>
          </w:p>
        </w:tc>
        <w:tc>
          <w:tcPr>
            <w:tcW w:w="1417" w:type="dxa"/>
            <w:shd w:val="clear" w:color="auto" w:fill="FFFFFF"/>
            <w:tcMar>
              <w:top w:w="70" w:type="dxa"/>
              <w:left w:w="70" w:type="dxa"/>
              <w:bottom w:w="70" w:type="dxa"/>
              <w:right w:w="70" w:type="dxa"/>
            </w:tcMar>
          </w:tcPr>
          <w:p w14:paraId="336D47F5">
            <w:pPr>
              <w:spacing w:before="60" w:after="60" w:line="240" w:lineRule="auto"/>
              <w:ind w:firstLine="0"/>
            </w:pPr>
            <w:r>
              <w:rPr>
                <w:rFonts w:ascii="Times New Roman" w:hAnsi="Times New Roman"/>
                <w:b w:val="0"/>
                <w:color w:val="000000"/>
                <w:sz w:val="22"/>
              </w:rPr>
              <w:t>14</w:t>
            </w:r>
          </w:p>
        </w:tc>
      </w:tr>
      <w:tr w14:paraId="0816C8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47" w:type="dxa"/>
            <w:shd w:val="clear" w:color="auto" w:fill="FFFFFF"/>
            <w:tcMar>
              <w:top w:w="70" w:type="dxa"/>
              <w:left w:w="70" w:type="dxa"/>
              <w:bottom w:w="70" w:type="dxa"/>
              <w:right w:w="70" w:type="dxa"/>
            </w:tcMar>
          </w:tcPr>
          <w:p w14:paraId="76522CCF">
            <w:pPr>
              <w:spacing w:before="60" w:after="60" w:line="240" w:lineRule="auto"/>
              <w:ind w:firstLine="0"/>
            </w:pPr>
            <w:r>
              <w:rPr>
                <w:rFonts w:ascii="Times New Roman" w:hAnsi="Times New Roman"/>
                <w:b w:val="0"/>
                <w:color w:val="000000"/>
                <w:sz w:val="22"/>
              </w:rPr>
              <w:t>TASK-7</w:t>
            </w:r>
          </w:p>
        </w:tc>
        <w:tc>
          <w:tcPr>
            <w:tcW w:w="5102" w:type="dxa"/>
            <w:shd w:val="clear" w:color="auto" w:fill="FFFFFF"/>
            <w:tcMar>
              <w:top w:w="70" w:type="dxa"/>
              <w:left w:w="70" w:type="dxa"/>
              <w:bottom w:w="70" w:type="dxa"/>
              <w:right w:w="70" w:type="dxa"/>
            </w:tcMar>
          </w:tcPr>
          <w:p w14:paraId="5F116A31">
            <w:pPr>
              <w:spacing w:before="60" w:after="60" w:line="240" w:lineRule="auto"/>
              <w:ind w:firstLine="0"/>
            </w:pPr>
            <w:r>
              <w:rPr>
                <w:rFonts w:ascii="Times New Roman" w:hAnsi="Times New Roman"/>
                <w:b w:val="0"/>
                <w:color w:val="000000"/>
                <w:sz w:val="22"/>
              </w:rPr>
              <w:t>Quản trị &amp; Dashboard thống kê</w:t>
            </w:r>
          </w:p>
        </w:tc>
        <w:tc>
          <w:tcPr>
            <w:tcW w:w="1304" w:type="dxa"/>
            <w:shd w:val="clear" w:color="auto" w:fill="FFFFFF"/>
            <w:tcMar>
              <w:top w:w="70" w:type="dxa"/>
              <w:left w:w="70" w:type="dxa"/>
              <w:bottom w:w="70" w:type="dxa"/>
              <w:right w:w="70" w:type="dxa"/>
            </w:tcMar>
          </w:tcPr>
          <w:p w14:paraId="05CA6306">
            <w:pPr>
              <w:spacing w:before="60" w:after="60" w:line="240" w:lineRule="auto"/>
              <w:ind w:firstLine="0"/>
            </w:pPr>
            <w:r>
              <w:rPr>
                <w:rFonts w:ascii="Times New Roman" w:hAnsi="Times New Roman"/>
                <w:b w:val="0"/>
                <w:color w:val="000000"/>
                <w:sz w:val="22"/>
              </w:rPr>
              <w:t>3</w:t>
            </w:r>
          </w:p>
        </w:tc>
        <w:tc>
          <w:tcPr>
            <w:tcW w:w="1417" w:type="dxa"/>
            <w:shd w:val="clear" w:color="auto" w:fill="FFFFFF"/>
            <w:tcMar>
              <w:top w:w="70" w:type="dxa"/>
              <w:left w:w="70" w:type="dxa"/>
              <w:bottom w:w="70" w:type="dxa"/>
              <w:right w:w="70" w:type="dxa"/>
            </w:tcMar>
          </w:tcPr>
          <w:p w14:paraId="6EA9AF57">
            <w:pPr>
              <w:spacing w:before="60" w:after="60" w:line="240" w:lineRule="auto"/>
              <w:ind w:firstLine="0"/>
            </w:pPr>
            <w:r>
              <w:rPr>
                <w:rFonts w:ascii="Times New Roman" w:hAnsi="Times New Roman"/>
                <w:b w:val="0"/>
                <w:color w:val="000000"/>
                <w:sz w:val="22"/>
              </w:rPr>
              <w:t>8</w:t>
            </w:r>
          </w:p>
        </w:tc>
      </w:tr>
      <w:tr w14:paraId="51C1D5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47" w:type="dxa"/>
            <w:shd w:val="clear" w:color="auto" w:fill="FFFFFF"/>
            <w:tcMar>
              <w:top w:w="70" w:type="dxa"/>
              <w:left w:w="70" w:type="dxa"/>
              <w:bottom w:w="70" w:type="dxa"/>
              <w:right w:w="70" w:type="dxa"/>
            </w:tcMar>
          </w:tcPr>
          <w:p w14:paraId="7D33D61E">
            <w:pPr>
              <w:spacing w:before="60" w:after="60" w:line="240" w:lineRule="auto"/>
              <w:ind w:firstLine="0"/>
            </w:pPr>
            <w:r>
              <w:rPr>
                <w:rFonts w:ascii="Times New Roman" w:hAnsi="Times New Roman"/>
                <w:b w:val="0"/>
                <w:color w:val="000000"/>
                <w:sz w:val="22"/>
              </w:rPr>
              <w:t>TASK-8</w:t>
            </w:r>
          </w:p>
        </w:tc>
        <w:tc>
          <w:tcPr>
            <w:tcW w:w="5102" w:type="dxa"/>
            <w:shd w:val="clear" w:color="auto" w:fill="FFFFFF"/>
            <w:tcMar>
              <w:top w:w="70" w:type="dxa"/>
              <w:left w:w="70" w:type="dxa"/>
              <w:bottom w:w="70" w:type="dxa"/>
              <w:right w:w="70" w:type="dxa"/>
            </w:tcMar>
          </w:tcPr>
          <w:p w14:paraId="58292A36">
            <w:pPr>
              <w:spacing w:before="60" w:after="60" w:line="240" w:lineRule="auto"/>
              <w:ind w:firstLine="0"/>
            </w:pPr>
            <w:r>
              <w:rPr>
                <w:rFonts w:ascii="Times New Roman" w:hAnsi="Times New Roman"/>
                <w:b w:val="0"/>
                <w:color w:val="000000"/>
                <w:sz w:val="22"/>
              </w:rPr>
              <w:t>Import/Export &amp; Báo cáo</w:t>
            </w:r>
          </w:p>
        </w:tc>
        <w:tc>
          <w:tcPr>
            <w:tcW w:w="1304" w:type="dxa"/>
            <w:shd w:val="clear" w:color="auto" w:fill="FFFFFF"/>
            <w:tcMar>
              <w:top w:w="70" w:type="dxa"/>
              <w:left w:w="70" w:type="dxa"/>
              <w:bottom w:w="70" w:type="dxa"/>
              <w:right w:w="70" w:type="dxa"/>
            </w:tcMar>
          </w:tcPr>
          <w:p w14:paraId="3ABF75A3">
            <w:pPr>
              <w:spacing w:before="60" w:after="60" w:line="240" w:lineRule="auto"/>
              <w:ind w:firstLine="0"/>
            </w:pPr>
            <w:r>
              <w:rPr>
                <w:rFonts w:ascii="Times New Roman" w:hAnsi="Times New Roman"/>
                <w:b w:val="0"/>
                <w:color w:val="000000"/>
                <w:sz w:val="22"/>
              </w:rPr>
              <w:t>2</w:t>
            </w:r>
          </w:p>
        </w:tc>
        <w:tc>
          <w:tcPr>
            <w:tcW w:w="1417" w:type="dxa"/>
            <w:shd w:val="clear" w:color="auto" w:fill="FFFFFF"/>
            <w:tcMar>
              <w:top w:w="70" w:type="dxa"/>
              <w:left w:w="70" w:type="dxa"/>
              <w:bottom w:w="70" w:type="dxa"/>
              <w:right w:w="70" w:type="dxa"/>
            </w:tcMar>
          </w:tcPr>
          <w:p w14:paraId="41B4FEB6">
            <w:pPr>
              <w:spacing w:before="60" w:after="60" w:line="240" w:lineRule="auto"/>
              <w:ind w:firstLine="0"/>
            </w:pPr>
            <w:r>
              <w:rPr>
                <w:rFonts w:ascii="Times New Roman" w:hAnsi="Times New Roman"/>
                <w:b w:val="0"/>
                <w:color w:val="000000"/>
                <w:sz w:val="22"/>
              </w:rPr>
              <w:t>6</w:t>
            </w:r>
          </w:p>
        </w:tc>
      </w:tr>
      <w:tr w14:paraId="62DD508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47" w:type="dxa"/>
            <w:shd w:val="clear" w:color="auto" w:fill="FFFFFF"/>
            <w:tcMar>
              <w:top w:w="70" w:type="dxa"/>
              <w:left w:w="70" w:type="dxa"/>
              <w:bottom w:w="70" w:type="dxa"/>
              <w:right w:w="70" w:type="dxa"/>
            </w:tcMar>
          </w:tcPr>
          <w:p w14:paraId="16229514">
            <w:pPr>
              <w:spacing w:before="60" w:after="60" w:line="240" w:lineRule="auto"/>
              <w:ind w:firstLine="0"/>
            </w:pPr>
            <w:r>
              <w:rPr>
                <w:rFonts w:ascii="Times New Roman" w:hAnsi="Times New Roman"/>
                <w:b w:val="0"/>
                <w:color w:val="000000"/>
                <w:sz w:val="22"/>
              </w:rPr>
              <w:t>TASK-9</w:t>
            </w:r>
          </w:p>
        </w:tc>
        <w:tc>
          <w:tcPr>
            <w:tcW w:w="5102" w:type="dxa"/>
            <w:shd w:val="clear" w:color="auto" w:fill="FFFFFF"/>
            <w:tcMar>
              <w:top w:w="70" w:type="dxa"/>
              <w:left w:w="70" w:type="dxa"/>
              <w:bottom w:w="70" w:type="dxa"/>
              <w:right w:w="70" w:type="dxa"/>
            </w:tcMar>
          </w:tcPr>
          <w:p w14:paraId="02C4D3C4">
            <w:pPr>
              <w:spacing w:before="60" w:after="60" w:line="240" w:lineRule="auto"/>
              <w:ind w:firstLine="0"/>
            </w:pPr>
            <w:r>
              <w:rPr>
                <w:rFonts w:ascii="Times New Roman" w:hAnsi="Times New Roman"/>
                <w:b w:val="0"/>
                <w:color w:val="000000"/>
                <w:sz w:val="22"/>
              </w:rPr>
              <w:t>AI/ML phát hiện vé trùng</w:t>
            </w:r>
          </w:p>
        </w:tc>
        <w:tc>
          <w:tcPr>
            <w:tcW w:w="1304" w:type="dxa"/>
            <w:shd w:val="clear" w:color="auto" w:fill="FFFFFF"/>
            <w:tcMar>
              <w:top w:w="70" w:type="dxa"/>
              <w:left w:w="70" w:type="dxa"/>
              <w:bottom w:w="70" w:type="dxa"/>
              <w:right w:w="70" w:type="dxa"/>
            </w:tcMar>
          </w:tcPr>
          <w:p w14:paraId="51A94930">
            <w:pPr>
              <w:spacing w:before="60" w:after="60" w:line="240" w:lineRule="auto"/>
              <w:ind w:firstLine="0"/>
            </w:pPr>
            <w:r>
              <w:rPr>
                <w:rFonts w:ascii="Times New Roman" w:hAnsi="Times New Roman"/>
                <w:b w:val="0"/>
                <w:color w:val="000000"/>
                <w:sz w:val="22"/>
              </w:rPr>
              <w:t>1</w:t>
            </w:r>
          </w:p>
        </w:tc>
        <w:tc>
          <w:tcPr>
            <w:tcW w:w="1417" w:type="dxa"/>
            <w:shd w:val="clear" w:color="auto" w:fill="FFFFFF"/>
            <w:tcMar>
              <w:top w:w="70" w:type="dxa"/>
              <w:left w:w="70" w:type="dxa"/>
              <w:bottom w:w="70" w:type="dxa"/>
              <w:right w:w="70" w:type="dxa"/>
            </w:tcMar>
          </w:tcPr>
          <w:p w14:paraId="74B56289">
            <w:pPr>
              <w:spacing w:before="60" w:after="60" w:line="240" w:lineRule="auto"/>
              <w:ind w:firstLine="0"/>
            </w:pPr>
            <w:r>
              <w:rPr>
                <w:rFonts w:ascii="Times New Roman" w:hAnsi="Times New Roman"/>
                <w:b w:val="0"/>
                <w:color w:val="000000"/>
                <w:sz w:val="22"/>
              </w:rPr>
              <w:t>4</w:t>
            </w:r>
          </w:p>
        </w:tc>
      </w:tr>
      <w:tr w14:paraId="7AE0F5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47" w:type="dxa"/>
            <w:shd w:val="clear" w:color="auto" w:fill="FFFFFF"/>
            <w:tcMar>
              <w:top w:w="70" w:type="dxa"/>
              <w:left w:w="70" w:type="dxa"/>
              <w:bottom w:w="70" w:type="dxa"/>
              <w:right w:w="70" w:type="dxa"/>
            </w:tcMar>
          </w:tcPr>
          <w:p w14:paraId="164DFB2E">
            <w:pPr>
              <w:spacing w:before="60" w:after="60" w:line="240" w:lineRule="auto"/>
              <w:ind w:firstLine="0"/>
            </w:pPr>
            <w:r>
              <w:rPr>
                <w:rFonts w:ascii="Times New Roman" w:hAnsi="Times New Roman"/>
                <w:b w:val="0"/>
                <w:color w:val="000000"/>
                <w:sz w:val="22"/>
              </w:rPr>
              <w:t>TASK-10</w:t>
            </w:r>
          </w:p>
        </w:tc>
        <w:tc>
          <w:tcPr>
            <w:tcW w:w="5102" w:type="dxa"/>
            <w:shd w:val="clear" w:color="auto" w:fill="FFFFFF"/>
            <w:tcMar>
              <w:top w:w="70" w:type="dxa"/>
              <w:left w:w="70" w:type="dxa"/>
              <w:bottom w:w="70" w:type="dxa"/>
              <w:right w:w="70" w:type="dxa"/>
            </w:tcMar>
          </w:tcPr>
          <w:p w14:paraId="3CBC6429">
            <w:pPr>
              <w:spacing w:before="60" w:after="60" w:line="240" w:lineRule="auto"/>
              <w:ind w:firstLine="0"/>
            </w:pPr>
            <w:r>
              <w:rPr>
                <w:rFonts w:ascii="Times New Roman" w:hAnsi="Times New Roman"/>
                <w:b w:val="0"/>
                <w:color w:val="000000"/>
                <w:sz w:val="22"/>
              </w:rPr>
              <w:t>Kiểm thử, Tích hợp &amp; Triển khai</w:t>
            </w:r>
          </w:p>
        </w:tc>
        <w:tc>
          <w:tcPr>
            <w:tcW w:w="1304" w:type="dxa"/>
            <w:shd w:val="clear" w:color="auto" w:fill="FFFFFF"/>
            <w:tcMar>
              <w:top w:w="70" w:type="dxa"/>
              <w:left w:w="70" w:type="dxa"/>
              <w:bottom w:w="70" w:type="dxa"/>
              <w:right w:w="70" w:type="dxa"/>
            </w:tcMar>
          </w:tcPr>
          <w:p w14:paraId="6A2930EE">
            <w:pPr>
              <w:spacing w:before="60" w:after="60" w:line="240" w:lineRule="auto"/>
              <w:ind w:firstLine="0"/>
            </w:pPr>
            <w:r>
              <w:rPr>
                <w:rFonts w:ascii="Times New Roman" w:hAnsi="Times New Roman"/>
                <w:b w:val="0"/>
                <w:color w:val="000000"/>
                <w:sz w:val="22"/>
              </w:rPr>
              <w:t>4</w:t>
            </w:r>
          </w:p>
        </w:tc>
        <w:tc>
          <w:tcPr>
            <w:tcW w:w="1417" w:type="dxa"/>
            <w:shd w:val="clear" w:color="auto" w:fill="FFFFFF"/>
            <w:tcMar>
              <w:top w:w="70" w:type="dxa"/>
              <w:left w:w="70" w:type="dxa"/>
              <w:bottom w:w="70" w:type="dxa"/>
              <w:right w:w="70" w:type="dxa"/>
            </w:tcMar>
          </w:tcPr>
          <w:p w14:paraId="2204B14E">
            <w:pPr>
              <w:spacing w:before="60" w:after="60" w:line="240" w:lineRule="auto"/>
              <w:ind w:firstLine="0"/>
            </w:pPr>
            <w:r>
              <w:rPr>
                <w:rFonts w:ascii="Times New Roman" w:hAnsi="Times New Roman"/>
                <w:b w:val="0"/>
                <w:color w:val="000000"/>
                <w:sz w:val="22"/>
              </w:rPr>
              <w:t>8</w:t>
            </w:r>
          </w:p>
        </w:tc>
      </w:tr>
    </w:tbl>
    <w:p w14:paraId="35E5640C">
      <w:pPr>
        <w:spacing w:after="40" w:line="40" w:lineRule="exact"/>
      </w:pPr>
    </w:p>
    <w:p w14:paraId="1113F818">
      <w:pPr>
        <w:pStyle w:val="3"/>
        <w:ind w:firstLine="0"/>
      </w:pPr>
      <w:bookmarkStart w:id="34" w:name="_Toc29873"/>
      <w:bookmarkStart w:id="35" w:name="_Toc7185"/>
      <w:bookmarkStart w:id="36" w:name="_Toc12553"/>
      <w:r>
        <w:rPr>
          <w:rFonts w:ascii="Times New Roman" w:hAnsi="Times New Roman"/>
          <w:color w:val="000000"/>
        </w:rPr>
        <w:t>2.5 Sản phẩm bàn giao và chấp nhận</w:t>
      </w:r>
      <w:bookmarkEnd w:id="34"/>
      <w:bookmarkEnd w:id="35"/>
      <w:bookmarkEnd w:id="36"/>
    </w:p>
    <w:p w14:paraId="707B562A">
      <w:pPr>
        <w:spacing w:line="276" w:lineRule="auto"/>
        <w:ind w:firstLine="425"/>
        <w:jc w:val="both"/>
      </w:pPr>
      <w:r>
        <w:rPr>
          <w:rFonts w:ascii="Times New Roman" w:hAnsi="Times New Roman"/>
          <w:color w:val="000000"/>
        </w:rPr>
        <w:t>Nhóm đã hoàn thành các hạng mục bàn giao gồm mã nguồn Frontend và Backend, cấu trúc cơ sở dữ liệu, tài liệu nghiệp vụ, giao diện và bộ hồ sơ quản lý dự án. Việc kết thúc phạm vi được xác định ở cuối Sprint 6, với 119/119 công việc hoàn thành. Các yêu cầu về luồng đặt vé, phân quyền, tính nhất quán dữ liệu và khả năng tái lập môi trường tiếp tục là cơ sở đối chiếu chất lượng sản phẩm khi bàn giao.</w:t>
      </w:r>
    </w:p>
    <w:p w14:paraId="0D0A2A57">
      <w:pPr>
        <w:pStyle w:val="2"/>
        <w:pageBreakBefore/>
        <w:ind w:firstLine="0"/>
        <w:jc w:val="center"/>
      </w:pPr>
      <w:bookmarkStart w:id="37" w:name="_Toc28862"/>
      <w:r>
        <w:rPr>
          <w:rFonts w:ascii="Times New Roman" w:hAnsi="Times New Roman"/>
          <w:color w:val="000000"/>
        </w:rPr>
        <w:t>CHƯƠNG 3. QUẢN LÝ THỜI GIAN DỰ ÁN</w:t>
      </w:r>
      <w:bookmarkEnd w:id="37"/>
    </w:p>
    <w:p w14:paraId="37BC3A8A">
      <w:pPr>
        <w:pStyle w:val="3"/>
        <w:ind w:firstLine="0"/>
      </w:pPr>
      <w:bookmarkStart w:id="38" w:name="_Toc4546"/>
      <w:bookmarkStart w:id="39" w:name="_Toc881"/>
      <w:bookmarkStart w:id="40" w:name="_Toc19825"/>
      <w:r>
        <w:rPr>
          <w:rFonts w:ascii="Times New Roman" w:hAnsi="Times New Roman"/>
          <w:color w:val="000000"/>
        </w:rPr>
        <w:t>3.1 Ước lượng và lập lịch</w:t>
      </w:r>
      <w:bookmarkEnd w:id="38"/>
      <w:bookmarkEnd w:id="39"/>
      <w:bookmarkEnd w:id="40"/>
    </w:p>
    <w:p w14:paraId="3DB69459">
      <w:pPr>
        <w:spacing w:line="276" w:lineRule="auto"/>
        <w:ind w:firstLine="425"/>
        <w:jc w:val="both"/>
      </w:pPr>
      <w:r>
        <w:rPr>
          <w:rFonts w:ascii="Times New Roman" w:hAnsi="Times New Roman"/>
          <w:color w:val="000000"/>
        </w:rPr>
        <w:t>Thời lượng được lấy từ WBS đã lập. Các việc nhỏ có thể được bố trí nửa ngày; thời gian bắt đầu và kết thúc là cửa sổ lịch, còn ngày công là công sức dự kiến. Không cộng toàn bộ cửa sổ lịch của các việc song song để tính thời gian dự án. Previous được xây dựng theo quan hệ nghiệp vụ và kỹ thuật, vì vậy cần rà soát khi thay đổi thứ tự triển khai.</w:t>
      </w:r>
    </w:p>
    <w:p w14:paraId="40AF7D1B">
      <w:pPr>
        <w:pStyle w:val="3"/>
        <w:ind w:firstLine="0"/>
      </w:pPr>
      <w:bookmarkStart w:id="41" w:name="_Toc23896"/>
      <w:r>
        <w:rPr>
          <w:rFonts w:ascii="Times New Roman" w:hAnsi="Times New Roman"/>
          <w:color w:val="000000"/>
        </w:rPr>
        <w:t>3.2 Tiến độ thực hiện sáu Sprint</w:t>
      </w:r>
      <w:bookmarkEnd w:id="41"/>
    </w:p>
    <w:p w14:paraId="47A5FE64">
      <w:pPr>
        <w:pStyle w:val="169"/>
        <w:keepNext/>
        <w:ind w:firstLine="0"/>
      </w:pPr>
      <w:r>
        <w:rPr>
          <w:rFonts w:ascii="Times New Roman" w:hAnsi="Times New Roman"/>
          <w:color w:val="000000"/>
        </w:rPr>
        <w:t>Bảng 3.</w:t>
      </w:r>
      <w:r>
        <w:fldChar w:fldCharType="begin"/>
      </w:r>
      <w:r>
        <w:instrText xml:space="preserve"> SEQ Bảng \r 1 </w:instrText>
      </w:r>
      <w:r>
        <w:fldChar w:fldCharType="separate"/>
      </w:r>
      <w:r>
        <w:t>1</w:t>
      </w:r>
      <w:r>
        <w:fldChar w:fldCharType="end"/>
      </w:r>
      <w:bookmarkStart w:id="42" w:name="_Toc31787"/>
      <w:r>
        <w:rPr>
          <w:rFonts w:ascii="Times New Roman" w:hAnsi="Times New Roman"/>
          <w:color w:val="000000"/>
        </w:rPr>
        <w:t>: Lịch sáu Sprint đồng bộ từ Jira</w:t>
      </w:r>
      <w:bookmarkEnd w:id="42"/>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737"/>
        <w:gridCol w:w="1701"/>
        <w:gridCol w:w="1020"/>
        <w:gridCol w:w="5613"/>
      </w:tblGrid>
      <w:tr w14:paraId="135631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737" w:type="dxa"/>
            <w:shd w:val="clear" w:color="auto" w:fill="E7E6E6"/>
            <w:tcMar>
              <w:top w:w="70" w:type="dxa"/>
              <w:left w:w="70" w:type="dxa"/>
              <w:bottom w:w="70" w:type="dxa"/>
              <w:right w:w="70" w:type="dxa"/>
            </w:tcMar>
          </w:tcPr>
          <w:p w14:paraId="18967176">
            <w:pPr>
              <w:keepNext/>
              <w:spacing w:before="60" w:after="60" w:line="240" w:lineRule="auto"/>
              <w:ind w:firstLine="0"/>
            </w:pPr>
            <w:r>
              <w:rPr>
                <w:rFonts w:ascii="Times New Roman" w:hAnsi="Times New Roman"/>
                <w:b/>
                <w:color w:val="000000"/>
                <w:sz w:val="22"/>
              </w:rPr>
              <w:t>Sprint</w:t>
            </w:r>
          </w:p>
        </w:tc>
        <w:tc>
          <w:tcPr>
            <w:tcW w:w="1701" w:type="dxa"/>
            <w:shd w:val="clear" w:color="auto" w:fill="E7E6E6"/>
            <w:tcMar>
              <w:top w:w="70" w:type="dxa"/>
              <w:left w:w="70" w:type="dxa"/>
              <w:bottom w:w="70" w:type="dxa"/>
              <w:right w:w="70" w:type="dxa"/>
            </w:tcMar>
          </w:tcPr>
          <w:p w14:paraId="53CE7BDD">
            <w:pPr>
              <w:keepNext/>
              <w:spacing w:before="60" w:after="60" w:line="240" w:lineRule="auto"/>
              <w:ind w:firstLine="0"/>
            </w:pPr>
            <w:r>
              <w:rPr>
                <w:rFonts w:ascii="Times New Roman" w:hAnsi="Times New Roman"/>
                <w:b/>
                <w:color w:val="000000"/>
                <w:sz w:val="22"/>
              </w:rPr>
              <w:t>Thời gian 2026</w:t>
            </w:r>
          </w:p>
        </w:tc>
        <w:tc>
          <w:tcPr>
            <w:tcW w:w="1020" w:type="dxa"/>
            <w:shd w:val="clear" w:color="auto" w:fill="E7E6E6"/>
            <w:tcMar>
              <w:top w:w="70" w:type="dxa"/>
              <w:left w:w="70" w:type="dxa"/>
              <w:bottom w:w="70" w:type="dxa"/>
              <w:right w:w="70" w:type="dxa"/>
            </w:tcMar>
          </w:tcPr>
          <w:p w14:paraId="3C3DB402">
            <w:pPr>
              <w:keepNext/>
              <w:spacing w:before="60" w:after="60" w:line="240" w:lineRule="auto"/>
              <w:ind w:firstLine="0"/>
            </w:pPr>
            <w:r>
              <w:rPr>
                <w:rFonts w:ascii="Times New Roman" w:hAnsi="Times New Roman"/>
                <w:b/>
                <w:color w:val="000000"/>
                <w:sz w:val="22"/>
              </w:rPr>
              <w:t>Ngày lịch</w:t>
            </w:r>
          </w:p>
        </w:tc>
        <w:tc>
          <w:tcPr>
            <w:tcW w:w="5613" w:type="dxa"/>
            <w:shd w:val="clear" w:color="auto" w:fill="E7E6E6"/>
          </w:tcPr>
          <w:p w14:paraId="0F293688">
            <w:pPr>
              <w:keepNext/>
              <w:spacing w:before="60" w:after="60" w:line="240" w:lineRule="auto"/>
              <w:ind w:firstLine="0"/>
            </w:pPr>
            <w:r>
              <w:rPr>
                <w:rFonts w:ascii="Times New Roman" w:hAnsi="Times New Roman"/>
                <w:b/>
                <w:color w:val="000000"/>
                <w:sz w:val="22"/>
              </w:rPr>
              <w:t>Mục tiêu trên Jira</w:t>
            </w:r>
          </w:p>
        </w:tc>
      </w:tr>
      <w:tr w14:paraId="568E419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37" w:type="dxa"/>
            <w:shd w:val="clear" w:color="auto" w:fill="FFFFFF"/>
            <w:tcMar>
              <w:top w:w="70" w:type="dxa"/>
              <w:left w:w="70" w:type="dxa"/>
              <w:bottom w:w="70" w:type="dxa"/>
              <w:right w:w="70" w:type="dxa"/>
            </w:tcMar>
          </w:tcPr>
          <w:p w14:paraId="5FCF2EC2">
            <w:pPr>
              <w:spacing w:before="60" w:after="60" w:line="240" w:lineRule="auto"/>
              <w:ind w:firstLine="0"/>
            </w:pPr>
            <w:r>
              <w:rPr>
                <w:rFonts w:ascii="Times New Roman" w:hAnsi="Times New Roman"/>
                <w:color w:val="000000"/>
                <w:sz w:val="22"/>
              </w:rPr>
              <w:t>1</w:t>
            </w:r>
          </w:p>
        </w:tc>
        <w:tc>
          <w:tcPr>
            <w:tcW w:w="1701" w:type="dxa"/>
            <w:shd w:val="clear" w:color="auto" w:fill="FFFFFF"/>
            <w:tcMar>
              <w:top w:w="70" w:type="dxa"/>
              <w:left w:w="70" w:type="dxa"/>
              <w:bottom w:w="70" w:type="dxa"/>
              <w:right w:w="70" w:type="dxa"/>
            </w:tcMar>
          </w:tcPr>
          <w:p w14:paraId="37B26999">
            <w:pPr>
              <w:spacing w:before="60" w:after="60" w:line="240" w:lineRule="auto"/>
              <w:ind w:firstLine="0"/>
            </w:pPr>
            <w:r>
              <w:rPr>
                <w:rFonts w:ascii="Times New Roman" w:hAnsi="Times New Roman"/>
                <w:color w:val="000000"/>
                <w:sz w:val="22"/>
              </w:rPr>
              <w:t>14/09–20/09</w:t>
            </w:r>
          </w:p>
        </w:tc>
        <w:tc>
          <w:tcPr>
            <w:tcW w:w="1020" w:type="dxa"/>
            <w:shd w:val="clear" w:color="auto" w:fill="FFFFFF"/>
            <w:tcMar>
              <w:top w:w="70" w:type="dxa"/>
              <w:left w:w="70" w:type="dxa"/>
              <w:bottom w:w="70" w:type="dxa"/>
              <w:right w:w="70" w:type="dxa"/>
            </w:tcMar>
          </w:tcPr>
          <w:p w14:paraId="6C4FEED1">
            <w:pPr>
              <w:spacing w:before="60" w:after="60" w:line="240" w:lineRule="auto"/>
              <w:ind w:firstLine="0"/>
            </w:pPr>
            <w:r>
              <w:rPr>
                <w:rFonts w:ascii="Times New Roman" w:hAnsi="Times New Roman"/>
                <w:color w:val="000000"/>
                <w:sz w:val="22"/>
              </w:rPr>
              <w:t>7</w:t>
            </w:r>
          </w:p>
        </w:tc>
        <w:tc>
          <w:tcPr>
            <w:tcW w:w="5613" w:type="dxa"/>
          </w:tcPr>
          <w:p w14:paraId="0BAA4408">
            <w:pPr>
              <w:spacing w:before="60" w:after="60" w:line="240" w:lineRule="auto"/>
              <w:ind w:firstLine="0"/>
            </w:pPr>
            <w:r>
              <w:rPr>
                <w:rFonts w:ascii="Times New Roman" w:hAnsi="Times New Roman"/>
                <w:color w:val="000000"/>
                <w:sz w:val="22"/>
              </w:rPr>
              <w:t>Nền tảng, UI/UX và xác thực: nghiệp vụ, routing, đăng ký, đăng nhập, phân quyền.</w:t>
            </w:r>
          </w:p>
        </w:tc>
      </w:tr>
      <w:tr w14:paraId="0718A9F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37" w:type="dxa"/>
            <w:shd w:val="clear" w:color="auto" w:fill="FFFFFF"/>
            <w:tcMar>
              <w:top w:w="70" w:type="dxa"/>
              <w:left w:w="70" w:type="dxa"/>
              <w:bottom w:w="70" w:type="dxa"/>
              <w:right w:w="70" w:type="dxa"/>
            </w:tcMar>
          </w:tcPr>
          <w:p w14:paraId="239F3153">
            <w:pPr>
              <w:spacing w:before="60" w:after="60" w:line="240" w:lineRule="auto"/>
              <w:ind w:firstLine="0"/>
            </w:pPr>
            <w:r>
              <w:rPr>
                <w:rFonts w:ascii="Times New Roman" w:hAnsi="Times New Roman"/>
                <w:color w:val="000000"/>
                <w:sz w:val="22"/>
              </w:rPr>
              <w:t>2</w:t>
            </w:r>
          </w:p>
        </w:tc>
        <w:tc>
          <w:tcPr>
            <w:tcW w:w="1701" w:type="dxa"/>
            <w:shd w:val="clear" w:color="auto" w:fill="FFFFFF"/>
            <w:tcMar>
              <w:top w:w="70" w:type="dxa"/>
              <w:left w:w="70" w:type="dxa"/>
              <w:bottom w:w="70" w:type="dxa"/>
              <w:right w:w="70" w:type="dxa"/>
            </w:tcMar>
          </w:tcPr>
          <w:p w14:paraId="1F25482C">
            <w:pPr>
              <w:spacing w:before="60" w:after="60" w:line="240" w:lineRule="auto"/>
              <w:ind w:firstLine="0"/>
            </w:pPr>
            <w:r>
              <w:rPr>
                <w:rFonts w:ascii="Times New Roman" w:hAnsi="Times New Roman"/>
                <w:color w:val="000000"/>
                <w:sz w:val="22"/>
              </w:rPr>
              <w:t>21/09–26/09</w:t>
            </w:r>
          </w:p>
        </w:tc>
        <w:tc>
          <w:tcPr>
            <w:tcW w:w="1020" w:type="dxa"/>
            <w:shd w:val="clear" w:color="auto" w:fill="FFFFFF"/>
            <w:tcMar>
              <w:top w:w="70" w:type="dxa"/>
              <w:left w:w="70" w:type="dxa"/>
              <w:bottom w:w="70" w:type="dxa"/>
              <w:right w:w="70" w:type="dxa"/>
            </w:tcMar>
          </w:tcPr>
          <w:p w14:paraId="0EC1D755">
            <w:pPr>
              <w:spacing w:before="60" w:after="60" w:line="240" w:lineRule="auto"/>
              <w:ind w:firstLine="0"/>
            </w:pPr>
            <w:r>
              <w:rPr>
                <w:rFonts w:ascii="Times New Roman" w:hAnsi="Times New Roman"/>
                <w:color w:val="000000"/>
                <w:sz w:val="22"/>
              </w:rPr>
              <w:t>6</w:t>
            </w:r>
          </w:p>
        </w:tc>
        <w:tc>
          <w:tcPr>
            <w:tcW w:w="5613" w:type="dxa"/>
          </w:tcPr>
          <w:p w14:paraId="32282958">
            <w:pPr>
              <w:spacing w:before="60" w:after="60" w:line="240" w:lineRule="auto"/>
              <w:ind w:firstLine="0"/>
            </w:pPr>
            <w:r>
              <w:rPr>
                <w:rFonts w:ascii="Times New Roman" w:hAnsi="Times New Roman"/>
                <w:color w:val="000000"/>
                <w:sz w:val="22"/>
              </w:rPr>
              <w:t>Dữ liệu vận tải và tìm chuyến: xe, tuyến, lịch chạy, tìm kiếm, lọc và chi tiết chuyến.</w:t>
            </w:r>
          </w:p>
        </w:tc>
      </w:tr>
      <w:tr w14:paraId="633ECD1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37" w:type="dxa"/>
            <w:shd w:val="clear" w:color="auto" w:fill="FFFFFF"/>
            <w:tcMar>
              <w:top w:w="70" w:type="dxa"/>
              <w:left w:w="70" w:type="dxa"/>
              <w:bottom w:w="70" w:type="dxa"/>
              <w:right w:w="70" w:type="dxa"/>
            </w:tcMar>
          </w:tcPr>
          <w:p w14:paraId="790DDD9B">
            <w:pPr>
              <w:spacing w:before="60" w:after="60" w:line="240" w:lineRule="auto"/>
              <w:ind w:firstLine="0"/>
            </w:pPr>
            <w:r>
              <w:rPr>
                <w:rFonts w:ascii="Times New Roman" w:hAnsi="Times New Roman"/>
                <w:color w:val="000000"/>
                <w:sz w:val="22"/>
              </w:rPr>
              <w:t>3</w:t>
            </w:r>
          </w:p>
        </w:tc>
        <w:tc>
          <w:tcPr>
            <w:tcW w:w="1701" w:type="dxa"/>
            <w:shd w:val="clear" w:color="auto" w:fill="FFFFFF"/>
            <w:tcMar>
              <w:top w:w="70" w:type="dxa"/>
              <w:left w:w="70" w:type="dxa"/>
              <w:bottom w:w="70" w:type="dxa"/>
              <w:right w:w="70" w:type="dxa"/>
            </w:tcMar>
          </w:tcPr>
          <w:p w14:paraId="287566FA">
            <w:pPr>
              <w:spacing w:before="60" w:after="60" w:line="240" w:lineRule="auto"/>
              <w:ind w:firstLine="0"/>
            </w:pPr>
            <w:r>
              <w:rPr>
                <w:rFonts w:ascii="Times New Roman" w:hAnsi="Times New Roman"/>
                <w:color w:val="000000"/>
                <w:sz w:val="22"/>
              </w:rPr>
              <w:t>27/09–05/10</w:t>
            </w:r>
          </w:p>
        </w:tc>
        <w:tc>
          <w:tcPr>
            <w:tcW w:w="1020" w:type="dxa"/>
            <w:shd w:val="clear" w:color="auto" w:fill="FFFFFF"/>
            <w:tcMar>
              <w:top w:w="70" w:type="dxa"/>
              <w:left w:w="70" w:type="dxa"/>
              <w:bottom w:w="70" w:type="dxa"/>
              <w:right w:w="70" w:type="dxa"/>
            </w:tcMar>
          </w:tcPr>
          <w:p w14:paraId="056B7482">
            <w:pPr>
              <w:spacing w:before="60" w:after="60" w:line="240" w:lineRule="auto"/>
              <w:ind w:firstLine="0"/>
            </w:pPr>
            <w:r>
              <w:rPr>
                <w:rFonts w:ascii="Times New Roman" w:hAnsi="Times New Roman"/>
                <w:color w:val="000000"/>
                <w:sz w:val="22"/>
              </w:rPr>
              <w:t>9</w:t>
            </w:r>
          </w:p>
        </w:tc>
        <w:tc>
          <w:tcPr>
            <w:tcW w:w="5613" w:type="dxa"/>
          </w:tcPr>
          <w:p w14:paraId="69545E44">
            <w:pPr>
              <w:spacing w:before="60" w:after="60" w:line="240" w:lineRule="auto"/>
              <w:ind w:firstLine="0"/>
            </w:pPr>
            <w:r>
              <w:rPr>
                <w:rFonts w:ascii="Times New Roman" w:hAnsi="Times New Roman"/>
                <w:color w:val="000000"/>
                <w:sz w:val="22"/>
              </w:rPr>
              <w:t>Luồng đặt vé: sơ đồ ghế, chọn ghế, booking và quản lý vé.</w:t>
            </w:r>
          </w:p>
        </w:tc>
      </w:tr>
      <w:tr w14:paraId="590252A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37" w:type="dxa"/>
            <w:shd w:val="clear" w:color="auto" w:fill="FFFFFF"/>
            <w:tcMar>
              <w:top w:w="70" w:type="dxa"/>
              <w:left w:w="70" w:type="dxa"/>
              <w:bottom w:w="70" w:type="dxa"/>
              <w:right w:w="70" w:type="dxa"/>
            </w:tcMar>
          </w:tcPr>
          <w:p w14:paraId="579EAB1F">
            <w:pPr>
              <w:spacing w:before="60" w:after="60" w:line="240" w:lineRule="auto"/>
              <w:ind w:firstLine="0"/>
            </w:pPr>
            <w:r>
              <w:rPr>
                <w:rFonts w:ascii="Times New Roman" w:hAnsi="Times New Roman"/>
                <w:color w:val="000000"/>
                <w:sz w:val="22"/>
              </w:rPr>
              <w:t>4</w:t>
            </w:r>
          </w:p>
        </w:tc>
        <w:tc>
          <w:tcPr>
            <w:tcW w:w="1701" w:type="dxa"/>
            <w:shd w:val="clear" w:color="auto" w:fill="FFFFFF"/>
            <w:tcMar>
              <w:top w:w="70" w:type="dxa"/>
              <w:left w:w="70" w:type="dxa"/>
              <w:bottom w:w="70" w:type="dxa"/>
              <w:right w:w="70" w:type="dxa"/>
            </w:tcMar>
          </w:tcPr>
          <w:p w14:paraId="516D52C2">
            <w:pPr>
              <w:spacing w:before="60" w:after="60" w:line="240" w:lineRule="auto"/>
              <w:ind w:firstLine="0"/>
            </w:pPr>
            <w:r>
              <w:rPr>
                <w:rFonts w:ascii="Times New Roman" w:hAnsi="Times New Roman"/>
                <w:color w:val="000000"/>
                <w:sz w:val="22"/>
              </w:rPr>
              <w:t>06/10–10/10</w:t>
            </w:r>
          </w:p>
        </w:tc>
        <w:tc>
          <w:tcPr>
            <w:tcW w:w="1020" w:type="dxa"/>
            <w:shd w:val="clear" w:color="auto" w:fill="FFFFFF"/>
            <w:tcMar>
              <w:top w:w="70" w:type="dxa"/>
              <w:left w:w="70" w:type="dxa"/>
              <w:bottom w:w="70" w:type="dxa"/>
              <w:right w:w="70" w:type="dxa"/>
            </w:tcMar>
          </w:tcPr>
          <w:p w14:paraId="201AE250">
            <w:pPr>
              <w:spacing w:before="60" w:after="60" w:line="240" w:lineRule="auto"/>
              <w:ind w:firstLine="0"/>
            </w:pPr>
            <w:r>
              <w:rPr>
                <w:rFonts w:ascii="Times New Roman" w:hAnsi="Times New Roman"/>
                <w:color w:val="000000"/>
                <w:sz w:val="22"/>
              </w:rPr>
              <w:t>5</w:t>
            </w:r>
          </w:p>
        </w:tc>
        <w:tc>
          <w:tcPr>
            <w:tcW w:w="5613" w:type="dxa"/>
          </w:tcPr>
          <w:p w14:paraId="7D7EFC84">
            <w:pPr>
              <w:spacing w:before="60" w:after="60" w:line="240" w:lineRule="auto"/>
              <w:ind w:firstLine="0"/>
            </w:pPr>
            <w:r>
              <w:rPr>
                <w:rFonts w:ascii="Times New Roman" w:hAnsi="Times New Roman"/>
                <w:color w:val="000000"/>
                <w:sz w:val="22"/>
              </w:rPr>
              <w:t>Quản trị người dùng, booking Admin và dashboard</w:t>
            </w:r>
          </w:p>
        </w:tc>
      </w:tr>
      <w:tr w14:paraId="5D8265A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37" w:type="dxa"/>
            <w:shd w:val="clear" w:color="auto" w:fill="FFFFFF"/>
            <w:tcMar>
              <w:top w:w="70" w:type="dxa"/>
              <w:left w:w="70" w:type="dxa"/>
              <w:bottom w:w="70" w:type="dxa"/>
              <w:right w:w="70" w:type="dxa"/>
            </w:tcMar>
          </w:tcPr>
          <w:p w14:paraId="2A7308B9">
            <w:pPr>
              <w:spacing w:before="60" w:after="60" w:line="240" w:lineRule="auto"/>
              <w:ind w:firstLine="0"/>
            </w:pPr>
            <w:r>
              <w:rPr>
                <w:rFonts w:ascii="Times New Roman" w:hAnsi="Times New Roman"/>
                <w:color w:val="000000"/>
                <w:sz w:val="22"/>
              </w:rPr>
              <w:t>5</w:t>
            </w:r>
          </w:p>
        </w:tc>
        <w:tc>
          <w:tcPr>
            <w:tcW w:w="1701" w:type="dxa"/>
            <w:shd w:val="clear" w:color="auto" w:fill="FFFFFF"/>
            <w:tcMar>
              <w:top w:w="70" w:type="dxa"/>
              <w:left w:w="70" w:type="dxa"/>
              <w:bottom w:w="70" w:type="dxa"/>
              <w:right w:w="70" w:type="dxa"/>
            </w:tcMar>
          </w:tcPr>
          <w:p w14:paraId="7EE6F6E2">
            <w:pPr>
              <w:spacing w:before="60" w:after="60" w:line="240" w:lineRule="auto"/>
              <w:ind w:firstLine="0"/>
            </w:pPr>
            <w:r>
              <w:rPr>
                <w:rFonts w:ascii="Times New Roman" w:hAnsi="Times New Roman"/>
                <w:color w:val="000000"/>
                <w:sz w:val="22"/>
              </w:rPr>
              <w:t>11/10–20/10</w:t>
            </w:r>
          </w:p>
        </w:tc>
        <w:tc>
          <w:tcPr>
            <w:tcW w:w="1020" w:type="dxa"/>
            <w:shd w:val="clear" w:color="auto" w:fill="FFFFFF"/>
            <w:tcMar>
              <w:top w:w="70" w:type="dxa"/>
              <w:left w:w="70" w:type="dxa"/>
              <w:bottom w:w="70" w:type="dxa"/>
              <w:right w:w="70" w:type="dxa"/>
            </w:tcMar>
          </w:tcPr>
          <w:p w14:paraId="0D8AD1FD">
            <w:pPr>
              <w:spacing w:before="60" w:after="60" w:line="240" w:lineRule="auto"/>
              <w:ind w:firstLine="0"/>
            </w:pPr>
            <w:r>
              <w:rPr>
                <w:rFonts w:ascii="Times New Roman" w:hAnsi="Times New Roman"/>
                <w:color w:val="000000"/>
                <w:sz w:val="22"/>
              </w:rPr>
              <w:t>10</w:t>
            </w:r>
          </w:p>
        </w:tc>
        <w:tc>
          <w:tcPr>
            <w:tcW w:w="5613" w:type="dxa"/>
          </w:tcPr>
          <w:p w14:paraId="72A388B7">
            <w:pPr>
              <w:spacing w:before="60" w:after="60" w:line="240" w:lineRule="auto"/>
              <w:ind w:firstLine="0"/>
            </w:pPr>
            <w:r>
              <w:rPr>
                <w:rFonts w:ascii="Times New Roman" w:hAnsi="Times New Roman"/>
                <w:color w:val="000000"/>
                <w:sz w:val="22"/>
              </w:rPr>
              <w:t>Quản trị, dashboard, import/export, báo cáo, AI và tích hợp</w:t>
            </w:r>
          </w:p>
        </w:tc>
      </w:tr>
      <w:tr w14:paraId="6779335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37" w:type="dxa"/>
            <w:shd w:val="clear" w:color="auto" w:fill="FFFFFF"/>
            <w:tcMar>
              <w:top w:w="70" w:type="dxa"/>
              <w:left w:w="70" w:type="dxa"/>
              <w:bottom w:w="70" w:type="dxa"/>
              <w:right w:w="70" w:type="dxa"/>
            </w:tcMar>
          </w:tcPr>
          <w:p w14:paraId="0B7B58EB">
            <w:pPr>
              <w:spacing w:before="60" w:after="60" w:line="240" w:lineRule="auto"/>
              <w:ind w:firstLine="0"/>
            </w:pPr>
            <w:r>
              <w:rPr>
                <w:rFonts w:ascii="Times New Roman" w:hAnsi="Times New Roman"/>
                <w:color w:val="000000"/>
                <w:sz w:val="22"/>
              </w:rPr>
              <w:t>6</w:t>
            </w:r>
          </w:p>
        </w:tc>
        <w:tc>
          <w:tcPr>
            <w:tcW w:w="1701" w:type="dxa"/>
            <w:shd w:val="clear" w:color="auto" w:fill="FFFFFF"/>
            <w:tcMar>
              <w:top w:w="70" w:type="dxa"/>
              <w:left w:w="70" w:type="dxa"/>
              <w:bottom w:w="70" w:type="dxa"/>
              <w:right w:w="70" w:type="dxa"/>
            </w:tcMar>
          </w:tcPr>
          <w:p w14:paraId="5173B7FE">
            <w:pPr>
              <w:spacing w:before="60" w:after="60" w:line="240" w:lineRule="auto"/>
              <w:ind w:firstLine="0"/>
            </w:pPr>
            <w:r>
              <w:rPr>
                <w:rFonts w:ascii="Times New Roman" w:hAnsi="Times New Roman"/>
                <w:color w:val="000000"/>
                <w:sz w:val="22"/>
              </w:rPr>
              <w:t>21/10–27/10</w:t>
            </w:r>
          </w:p>
        </w:tc>
        <w:tc>
          <w:tcPr>
            <w:tcW w:w="1020" w:type="dxa"/>
            <w:shd w:val="clear" w:color="auto" w:fill="FFFFFF"/>
            <w:tcMar>
              <w:top w:w="70" w:type="dxa"/>
              <w:left w:w="70" w:type="dxa"/>
              <w:bottom w:w="70" w:type="dxa"/>
              <w:right w:w="70" w:type="dxa"/>
            </w:tcMar>
          </w:tcPr>
          <w:p w14:paraId="7948D3E4">
            <w:pPr>
              <w:spacing w:before="60" w:after="60" w:line="240" w:lineRule="auto"/>
              <w:ind w:firstLine="0"/>
            </w:pPr>
            <w:r>
              <w:rPr>
                <w:rFonts w:ascii="Times New Roman" w:hAnsi="Times New Roman"/>
                <w:color w:val="000000"/>
                <w:sz w:val="22"/>
              </w:rPr>
              <w:t>7</w:t>
            </w:r>
          </w:p>
        </w:tc>
        <w:tc>
          <w:tcPr>
            <w:tcW w:w="5613" w:type="dxa"/>
          </w:tcPr>
          <w:p w14:paraId="6049D59F">
            <w:pPr>
              <w:spacing w:before="60" w:after="60" w:line="240" w:lineRule="auto"/>
              <w:ind w:firstLine="0"/>
            </w:pPr>
            <w:r>
              <w:rPr>
                <w:rFonts w:ascii="Times New Roman" w:hAnsi="Times New Roman"/>
                <w:color w:val="000000"/>
                <w:sz w:val="22"/>
              </w:rPr>
              <w:t>Kiểm thử, sửa lỗi, tài liệu, triển khai và bàn giao.</w:t>
            </w:r>
          </w:p>
        </w:tc>
      </w:tr>
    </w:tbl>
    <w:p w14:paraId="392CEF4B">
      <w:pPr>
        <w:spacing w:after="40" w:line="40" w:lineRule="exact"/>
      </w:pPr>
    </w:p>
    <w:p w14:paraId="6231BC52">
      <w:pPr>
        <w:spacing w:line="276" w:lineRule="auto"/>
        <w:ind w:firstLine="425"/>
        <w:jc w:val="both"/>
      </w:pPr>
      <w:r>
        <w:rPr>
          <w:rFonts w:ascii="Times New Roman" w:hAnsi="Times New Roman"/>
          <w:color w:val="000000"/>
        </w:rPr>
        <w:t>Lịch sáu Sprint được giữ theo Jira và được dùng làm đường cơ sở để tổng hợp tiến độ. Mốc kết thúc Sprint 6 là ngày 27/10/2026; toàn bộ phạm vi công việc được xem là hoàn tất tại mốc này. Giai đoạn dự trữ 28/10–01/11 không được tính thành một Sprint mới. Ngày hoàn thành của từng công việc không được sửa ngược chỉ để trùng ngày kết thúc Sprint.</w:t>
      </w:r>
    </w:p>
    <w:p w14:paraId="297B8279">
      <w:pPr>
        <w:pStyle w:val="3"/>
        <w:ind w:firstLine="0"/>
      </w:pPr>
      <w:bookmarkStart w:id="43" w:name="_Toc5542"/>
      <w:bookmarkStart w:id="44" w:name="_Toc20622"/>
      <w:bookmarkStart w:id="45" w:name="_Toc3919"/>
      <w:r>
        <w:rPr>
          <w:rFonts w:ascii="Times New Roman" w:hAnsi="Times New Roman"/>
          <w:color w:val="000000"/>
        </w:rPr>
        <w:t>3.3 Phương pháp CPM</w:t>
      </w:r>
      <w:bookmarkEnd w:id="43"/>
      <w:bookmarkEnd w:id="44"/>
      <w:bookmarkEnd w:id="45"/>
    </w:p>
    <w:p w14:paraId="750F42EE">
      <w:pPr>
        <w:spacing w:line="276" w:lineRule="auto"/>
        <w:ind w:firstLine="425"/>
        <w:jc w:val="both"/>
      </w:pPr>
      <w:r>
        <w:rPr>
          <w:rFonts w:ascii="Times New Roman" w:hAnsi="Times New Roman"/>
          <w:color w:val="000000"/>
        </w:rPr>
        <w:t>Phân tích CPM trong chương này trình bày ở cấp Subtask để theo dõi quan hệ phụ thuộc giữa các công việc trực tiếp. Không cộng thời lượng của cấp tổng hợp vào công việc lá. Mỗi nút có hàng trên là ES, Duration, EF; giữa là mã và tên công việc; hàng dưới là LS, Slack, LF. Với quan hệ kết thúc rồi bắt đầu và không có độ trễ: ES bằng EF lớn nhất của các việc trước, EF = ES + Duration; LF bằng LS nhỏ nhất của các việc sau, LS = LF − Duration; Slack = LS − ES.</w:t>
      </w:r>
    </w:p>
    <w:p w14:paraId="1754266D">
      <w:pPr>
        <w:spacing w:line="276" w:lineRule="auto"/>
        <w:ind w:firstLine="425"/>
        <w:jc w:val="both"/>
      </w:pPr>
      <w:r>
        <w:rPr>
          <w:rFonts w:ascii="Times New Roman" w:hAnsi="Times New Roman"/>
          <w:color w:val="000000"/>
        </w:rPr>
        <w:t>Đường găng là đường có tổng thời lượng dài nhất trong mạng, với các công việc có độ dự trữ bằng 0. Đường ngắn nhất chỉ mô tả nhánh ít thời lượng nhất, không đại diện thời gian hoàn thành toàn dự án. Kết quả mạng cũng chưa áp dụng cân bằng tài nguyên, nên không được đồng nhất trực tiếp với số ngày trên lịch.</w:t>
      </w:r>
    </w:p>
    <w:p w14:paraId="26838B15">
      <w:pPr>
        <w:pStyle w:val="169"/>
        <w:keepNext/>
        <w:ind w:firstLine="0"/>
      </w:pPr>
      <w:r>
        <w:rPr>
          <w:rFonts w:ascii="Times New Roman" w:hAnsi="Times New Roman"/>
          <w:color w:val="000000"/>
        </w:rPr>
        <w:t>Bảng 3.</w:t>
      </w:r>
      <w:r>
        <w:fldChar w:fldCharType="begin"/>
      </w:r>
      <w:r>
        <w:instrText xml:space="preserve"> SEQ Bảng </w:instrText>
      </w:r>
      <w:r>
        <w:fldChar w:fldCharType="separate"/>
      </w:r>
      <w:r>
        <w:t>2</w:t>
      </w:r>
      <w:r>
        <w:fldChar w:fldCharType="end"/>
      </w:r>
      <w:bookmarkStart w:id="46" w:name="_Toc10548"/>
      <w:r>
        <w:rPr>
          <w:rFonts w:ascii="Times New Roman" w:hAnsi="Times New Roman"/>
          <w:color w:val="000000"/>
        </w:rPr>
        <w:t>: Kết quả CPM ở cấp Subtask</w:t>
      </w:r>
      <w:bookmarkEnd w:id="46"/>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247"/>
        <w:gridCol w:w="907"/>
        <w:gridCol w:w="1417"/>
        <w:gridCol w:w="1871"/>
        <w:gridCol w:w="1871"/>
        <w:gridCol w:w="1757"/>
      </w:tblGrid>
      <w:tr w14:paraId="66C5CB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trPr>
        <w:tc>
          <w:tcPr>
            <w:tcW w:w="1247" w:type="dxa"/>
            <w:shd w:val="clear" w:color="auto" w:fill="E7E6E6"/>
            <w:tcMar>
              <w:top w:w="70" w:type="dxa"/>
              <w:left w:w="70" w:type="dxa"/>
              <w:bottom w:w="70" w:type="dxa"/>
              <w:right w:w="70" w:type="dxa"/>
            </w:tcMar>
          </w:tcPr>
          <w:p w14:paraId="365C0D29">
            <w:pPr>
              <w:keepNext/>
              <w:spacing w:before="60" w:after="60" w:line="240" w:lineRule="auto"/>
              <w:ind w:firstLine="0"/>
            </w:pPr>
            <w:r>
              <w:rPr>
                <w:rFonts w:ascii="Times New Roman" w:hAnsi="Times New Roman"/>
                <w:b/>
                <w:color w:val="000000"/>
                <w:sz w:val="22"/>
              </w:rPr>
              <w:t>Mạng</w:t>
            </w:r>
          </w:p>
        </w:tc>
        <w:tc>
          <w:tcPr>
            <w:tcW w:w="907" w:type="dxa"/>
            <w:shd w:val="clear" w:color="auto" w:fill="E7E6E6"/>
            <w:tcMar>
              <w:top w:w="70" w:type="dxa"/>
              <w:left w:w="70" w:type="dxa"/>
              <w:bottom w:w="70" w:type="dxa"/>
              <w:right w:w="70" w:type="dxa"/>
            </w:tcMar>
          </w:tcPr>
          <w:p w14:paraId="711A15A6">
            <w:pPr>
              <w:keepNext/>
              <w:spacing w:before="60" w:after="60" w:line="240" w:lineRule="auto"/>
              <w:ind w:firstLine="0"/>
            </w:pPr>
            <w:r>
              <w:rPr>
                <w:rFonts w:ascii="Times New Roman" w:hAnsi="Times New Roman"/>
                <w:b/>
                <w:color w:val="000000"/>
                <w:sz w:val="22"/>
              </w:rPr>
              <w:t>Số việc</w:t>
            </w:r>
          </w:p>
        </w:tc>
        <w:tc>
          <w:tcPr>
            <w:tcW w:w="1417" w:type="dxa"/>
            <w:shd w:val="clear" w:color="auto" w:fill="E7E6E6"/>
            <w:tcMar>
              <w:top w:w="70" w:type="dxa"/>
              <w:left w:w="70" w:type="dxa"/>
              <w:bottom w:w="70" w:type="dxa"/>
              <w:right w:w="70" w:type="dxa"/>
            </w:tcMar>
          </w:tcPr>
          <w:p w14:paraId="743C3622">
            <w:pPr>
              <w:keepNext/>
              <w:spacing w:before="60" w:after="60" w:line="240" w:lineRule="auto"/>
              <w:ind w:firstLine="0"/>
            </w:pPr>
            <w:r>
              <w:rPr>
                <w:rFonts w:ascii="Times New Roman" w:hAnsi="Times New Roman"/>
                <w:b/>
                <w:color w:val="000000"/>
                <w:sz w:val="22"/>
              </w:rPr>
              <w:t>Tổng đường</w:t>
            </w:r>
          </w:p>
        </w:tc>
        <w:tc>
          <w:tcPr>
            <w:tcW w:w="1871" w:type="dxa"/>
            <w:shd w:val="clear" w:color="auto" w:fill="E7E6E6"/>
            <w:tcMar>
              <w:top w:w="70" w:type="dxa"/>
              <w:left w:w="70" w:type="dxa"/>
              <w:bottom w:w="70" w:type="dxa"/>
              <w:right w:w="70" w:type="dxa"/>
            </w:tcMar>
          </w:tcPr>
          <w:p w14:paraId="2E19D9E0">
            <w:pPr>
              <w:keepNext/>
              <w:spacing w:before="60" w:after="60" w:line="240" w:lineRule="auto"/>
              <w:ind w:firstLine="0"/>
            </w:pPr>
            <w:r>
              <w:rPr>
                <w:rFonts w:ascii="Times New Roman" w:hAnsi="Times New Roman"/>
                <w:b/>
                <w:color w:val="000000"/>
                <w:sz w:val="22"/>
              </w:rPr>
              <w:t>Ngắn nhất</w:t>
            </w:r>
          </w:p>
        </w:tc>
        <w:tc>
          <w:tcPr>
            <w:tcW w:w="1871" w:type="dxa"/>
            <w:shd w:val="clear" w:color="auto" w:fill="E7E6E6"/>
            <w:tcMar>
              <w:top w:w="70" w:type="dxa"/>
              <w:left w:w="70" w:type="dxa"/>
              <w:bottom w:w="70" w:type="dxa"/>
              <w:right w:w="70" w:type="dxa"/>
            </w:tcMar>
          </w:tcPr>
          <w:p w14:paraId="7177FB38">
            <w:pPr>
              <w:keepNext/>
              <w:spacing w:before="60" w:after="60" w:line="240" w:lineRule="auto"/>
              <w:ind w:firstLine="0"/>
            </w:pPr>
            <w:r>
              <w:rPr>
                <w:rFonts w:ascii="Times New Roman" w:hAnsi="Times New Roman"/>
                <w:b/>
                <w:color w:val="000000"/>
                <w:sz w:val="22"/>
              </w:rPr>
              <w:t>Dài nhất</w:t>
            </w:r>
          </w:p>
        </w:tc>
        <w:tc>
          <w:tcPr>
            <w:tcW w:w="1757" w:type="dxa"/>
            <w:shd w:val="clear" w:color="auto" w:fill="E7E6E6"/>
            <w:tcMar>
              <w:top w:w="70" w:type="dxa"/>
              <w:left w:w="70" w:type="dxa"/>
              <w:bottom w:w="70" w:type="dxa"/>
              <w:right w:w="70" w:type="dxa"/>
            </w:tcMar>
          </w:tcPr>
          <w:p w14:paraId="1E4BEBFE">
            <w:pPr>
              <w:keepNext/>
              <w:spacing w:before="60" w:after="60" w:line="240" w:lineRule="auto"/>
              <w:ind w:firstLine="0"/>
            </w:pPr>
            <w:r>
              <w:rPr>
                <w:rFonts w:ascii="Times New Roman" w:hAnsi="Times New Roman"/>
                <w:b/>
                <w:color w:val="000000"/>
                <w:sz w:val="22"/>
              </w:rPr>
              <w:t>Số đường găng</w:t>
            </w:r>
          </w:p>
        </w:tc>
      </w:tr>
      <w:tr w14:paraId="4E1E399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247" w:type="dxa"/>
            <w:shd w:val="clear" w:color="auto" w:fill="FFFFFF"/>
            <w:tcMar>
              <w:top w:w="70" w:type="dxa"/>
              <w:left w:w="70" w:type="dxa"/>
              <w:bottom w:w="70" w:type="dxa"/>
              <w:right w:w="70" w:type="dxa"/>
            </w:tcMar>
          </w:tcPr>
          <w:p w14:paraId="54667460">
            <w:pPr>
              <w:spacing w:before="60" w:after="60" w:line="240" w:lineRule="auto"/>
              <w:ind w:firstLine="0"/>
            </w:pPr>
            <w:r>
              <w:rPr>
                <w:rFonts w:ascii="Times New Roman" w:hAnsi="Times New Roman"/>
                <w:color w:val="000000"/>
                <w:sz w:val="22"/>
              </w:rPr>
              <w:t>Subtask</w:t>
            </w:r>
          </w:p>
        </w:tc>
        <w:tc>
          <w:tcPr>
            <w:tcW w:w="907" w:type="dxa"/>
            <w:shd w:val="clear" w:color="auto" w:fill="FFFFFF"/>
            <w:tcMar>
              <w:top w:w="70" w:type="dxa"/>
              <w:left w:w="70" w:type="dxa"/>
              <w:bottom w:w="70" w:type="dxa"/>
              <w:right w:w="70" w:type="dxa"/>
            </w:tcMar>
          </w:tcPr>
          <w:p w14:paraId="3F9D6C64">
            <w:pPr>
              <w:spacing w:before="60" w:after="60" w:line="240" w:lineRule="auto"/>
              <w:ind w:firstLine="0"/>
            </w:pPr>
            <w:r>
              <w:rPr>
                <w:rFonts w:ascii="Times New Roman" w:hAnsi="Times New Roman"/>
                <w:color w:val="000000"/>
                <w:sz w:val="22"/>
              </w:rPr>
              <w:t>82</w:t>
            </w:r>
          </w:p>
        </w:tc>
        <w:tc>
          <w:tcPr>
            <w:tcW w:w="1417" w:type="dxa"/>
            <w:shd w:val="clear" w:color="auto" w:fill="FFFFFF"/>
            <w:tcMar>
              <w:top w:w="70" w:type="dxa"/>
              <w:left w:w="70" w:type="dxa"/>
              <w:bottom w:w="70" w:type="dxa"/>
              <w:right w:w="70" w:type="dxa"/>
            </w:tcMar>
          </w:tcPr>
          <w:p w14:paraId="633B7BAA">
            <w:pPr>
              <w:spacing w:before="60" w:after="60" w:line="240" w:lineRule="auto"/>
              <w:ind w:firstLine="0"/>
            </w:pPr>
            <w:r>
              <w:rPr>
                <w:rFonts w:ascii="Times New Roman" w:hAnsi="Times New Roman"/>
                <w:color w:val="000000"/>
                <w:sz w:val="22"/>
              </w:rPr>
              <w:t>8982</w:t>
            </w:r>
          </w:p>
        </w:tc>
        <w:tc>
          <w:tcPr>
            <w:tcW w:w="1871" w:type="dxa"/>
            <w:shd w:val="clear" w:color="auto" w:fill="FFFFFF"/>
            <w:tcMar>
              <w:top w:w="70" w:type="dxa"/>
              <w:left w:w="70" w:type="dxa"/>
              <w:bottom w:w="70" w:type="dxa"/>
              <w:right w:w="70" w:type="dxa"/>
            </w:tcMar>
          </w:tcPr>
          <w:p w14:paraId="508C1DBD">
            <w:pPr>
              <w:spacing w:before="60" w:after="60" w:line="240" w:lineRule="auto"/>
              <w:ind w:firstLine="0"/>
            </w:pPr>
            <w:r>
              <w:rPr>
                <w:rFonts w:ascii="Times New Roman" w:hAnsi="Times New Roman"/>
                <w:color w:val="000000"/>
                <w:sz w:val="22"/>
              </w:rPr>
              <w:t>17 ngày</w:t>
            </w:r>
          </w:p>
        </w:tc>
        <w:tc>
          <w:tcPr>
            <w:tcW w:w="1871" w:type="dxa"/>
            <w:shd w:val="clear" w:color="auto" w:fill="FFFFFF"/>
            <w:tcMar>
              <w:top w:w="70" w:type="dxa"/>
              <w:left w:w="70" w:type="dxa"/>
              <w:bottom w:w="70" w:type="dxa"/>
              <w:right w:w="70" w:type="dxa"/>
            </w:tcMar>
          </w:tcPr>
          <w:p w14:paraId="0C1A8936">
            <w:pPr>
              <w:spacing w:before="60" w:after="60" w:line="240" w:lineRule="auto"/>
              <w:ind w:firstLine="0"/>
            </w:pPr>
            <w:r>
              <w:rPr>
                <w:rFonts w:ascii="Times New Roman" w:hAnsi="Times New Roman"/>
                <w:color w:val="000000"/>
                <w:sz w:val="22"/>
              </w:rPr>
              <w:t>41 ngày</w:t>
            </w:r>
          </w:p>
        </w:tc>
        <w:tc>
          <w:tcPr>
            <w:tcW w:w="1757" w:type="dxa"/>
            <w:shd w:val="clear" w:color="auto" w:fill="FFFFFF"/>
            <w:tcMar>
              <w:top w:w="70" w:type="dxa"/>
              <w:left w:w="70" w:type="dxa"/>
              <w:bottom w:w="70" w:type="dxa"/>
              <w:right w:w="70" w:type="dxa"/>
            </w:tcMar>
          </w:tcPr>
          <w:p w14:paraId="311079F5">
            <w:pPr>
              <w:spacing w:before="60" w:after="60" w:line="240" w:lineRule="auto"/>
              <w:ind w:firstLine="0"/>
            </w:pPr>
            <w:r>
              <w:rPr>
                <w:rFonts w:ascii="Times New Roman" w:hAnsi="Times New Roman"/>
                <w:color w:val="000000"/>
                <w:sz w:val="22"/>
              </w:rPr>
              <w:t>210</w:t>
            </w:r>
          </w:p>
        </w:tc>
      </w:tr>
    </w:tbl>
    <w:p w14:paraId="5F334A84">
      <w:pPr>
        <w:spacing w:after="40" w:line="40" w:lineRule="exact"/>
      </w:pPr>
    </w:p>
    <w:p w14:paraId="3910228A">
      <w:pPr>
        <w:pStyle w:val="3"/>
        <w:ind w:firstLine="0"/>
      </w:pPr>
      <w:bookmarkStart w:id="47" w:name="_Toc11863"/>
      <w:bookmarkStart w:id="48" w:name="_Toc17363"/>
      <w:bookmarkStart w:id="49" w:name="_Toc6485"/>
      <w:r>
        <w:rPr>
          <w:rFonts w:ascii="Times New Roman" w:hAnsi="Times New Roman"/>
          <w:color w:val="000000"/>
        </w:rPr>
        <w:t>3.4 Các đường đi cần theo dõi</w:t>
      </w:r>
      <w:bookmarkEnd w:id="47"/>
      <w:bookmarkEnd w:id="48"/>
      <w:bookmarkEnd w:id="49"/>
    </w:p>
    <w:p w14:paraId="1415C91F">
      <w:pPr>
        <w:spacing w:line="276" w:lineRule="auto"/>
        <w:ind w:firstLine="425"/>
        <w:jc w:val="both"/>
      </w:pPr>
      <w:r>
        <w:rPr>
          <w:rFonts w:ascii="Times New Roman" w:hAnsi="Times New Roman"/>
          <w:color w:val="000000"/>
        </w:rPr>
        <w:t>Mạng Subtask: đường ngắn nhất dài 17 ngày; một đường ngắn nhất là TASK-38 → TASK-39 → TASK-40 → TASK-41 → TASK-42 → TASK-56 → TASK-73 → TASK-79 → TASK-108 → TASK-89 → TASK-93 → TASK-99 → TASK-101 → TASK-107 → TASK-111 → TASK-116 → TASK-117 → TASK-118 → TASK-119.</w:t>
      </w:r>
    </w:p>
    <w:p w14:paraId="215B84BA">
      <w:pPr>
        <w:spacing w:line="276" w:lineRule="auto"/>
        <w:ind w:firstLine="425"/>
        <w:jc w:val="both"/>
      </w:pPr>
      <w:r>
        <w:rPr>
          <w:rFonts w:ascii="Times New Roman" w:hAnsi="Times New Roman"/>
          <w:color w:val="000000"/>
        </w:rPr>
        <w:t>Mạng Subtask: đường dài nhất dài 41 ngày; một đường găng đại diện là TASK-38 → TASK-39 → TASK-43 → TASK-44 → TASK-45 → TASK-46 → TASK-47 → TASK-48 → TASK-52 → TASK-59 → TASK-61 → TASK-70 → TASK-65 → TASK-80 → TASK-68 → TASK-72 → TASK-75 → TASK-78 → TASK-82 → TASK-83 → TASK-88 → TASK-100 → TASK-92 → TASK-93 → TASK-99 → TASK-102 → TASK-103 → TASK-104 → TASK-105 → TASK-106 → TASK-109 → TASK-110 → TASK-112 → TASK-113 → TASK-114 → TASK-115 → TASK-118 → TASK-119.</w:t>
      </w:r>
    </w:p>
    <w:p w14:paraId="11544503">
      <w:pPr>
        <w:spacing w:line="276" w:lineRule="auto"/>
        <w:ind w:firstLine="425"/>
        <w:jc w:val="both"/>
      </w:pPr>
      <w:r>
        <w:rPr>
          <w:rFonts w:ascii="Times New Roman" w:hAnsi="Times New Roman"/>
          <w:color w:val="000000"/>
        </w:rPr>
        <w:t>Mạng Subtask có 210 đường găng cùng thời lượng 41 ngày công. Vì nhiều nhánh cùng găng, việc tăng tốc một nhánh riêng lẻ chưa chắc rút ngắn toàn bộ dự án. Trong quá trình theo dõi, nhóm tập trung vào các công việc tích hợp và phụ thuộc giữa các phần để hạn chế ảnh hưởng dây chuyền đến thời điểm bàn giao.</w:t>
      </w:r>
    </w:p>
    <w:p w14:paraId="3DE1739C">
      <w:pPr>
        <w:pStyle w:val="2"/>
        <w:pageBreakBefore/>
        <w:ind w:firstLine="0"/>
        <w:jc w:val="center"/>
      </w:pPr>
      <w:bookmarkStart w:id="50" w:name="_Toc3252"/>
      <w:r>
        <w:rPr>
          <w:rFonts w:ascii="Times New Roman" w:hAnsi="Times New Roman"/>
          <w:color w:val="000000"/>
        </w:rPr>
        <w:t>CHƯƠNG 4. QUẢN LÝ CHI PHÍ DỰ ÁN</w:t>
      </w:r>
      <w:bookmarkEnd w:id="50"/>
    </w:p>
    <w:p w14:paraId="29FC606E">
      <w:pPr>
        <w:pStyle w:val="3"/>
        <w:ind w:firstLine="0"/>
      </w:pPr>
      <w:bookmarkStart w:id="51" w:name="_Toc6847"/>
      <w:bookmarkStart w:id="52" w:name="_Toc18665"/>
      <w:bookmarkStart w:id="53" w:name="_Toc27316"/>
      <w:r>
        <w:rPr>
          <w:rFonts w:ascii="Times New Roman" w:hAnsi="Times New Roman"/>
          <w:color w:val="000000"/>
        </w:rPr>
        <w:t>4.1 Cơ sở lập ngân sách</w:t>
      </w:r>
      <w:bookmarkEnd w:id="51"/>
      <w:bookmarkEnd w:id="52"/>
      <w:bookmarkEnd w:id="53"/>
    </w:p>
    <w:p w14:paraId="476897ED">
      <w:pPr>
        <w:spacing w:line="276" w:lineRule="auto"/>
        <w:ind w:firstLine="425"/>
        <w:jc w:val="both"/>
      </w:pPr>
      <w:r>
        <w:rPr>
          <w:rFonts w:ascii="Times New Roman" w:hAnsi="Times New Roman"/>
          <w:color w:val="000000"/>
        </w:rPr>
        <w:t>Ngân sách nhân công được lập theo mức lương tháng của ba thành viên trong hai tháng. Lương ngày sử dụng để tính chi phí thực tế bằng lương tháng chia 26 ngày công. Vì vậy, ngân sách nhân công hai tháng và chi phí thực tế theo số ngày công là hai đại lượng có cơ sở tính khác nhau; không giảm ngân sách hai tháng xuống tổng công sức các task.</w:t>
      </w:r>
    </w:p>
    <w:p w14:paraId="6FE6E459">
      <w:pPr>
        <w:pStyle w:val="169"/>
        <w:keepNext/>
        <w:ind w:firstLine="0"/>
      </w:pPr>
      <w:r>
        <w:rPr>
          <w:rFonts w:ascii="Times New Roman" w:hAnsi="Times New Roman"/>
          <w:color w:val="000000"/>
        </w:rPr>
        <w:t>Bảng 4.</w:t>
      </w:r>
      <w:r>
        <w:fldChar w:fldCharType="begin"/>
      </w:r>
      <w:r>
        <w:instrText xml:space="preserve"> SEQ Bảng \r 1 </w:instrText>
      </w:r>
      <w:r>
        <w:fldChar w:fldCharType="separate"/>
      </w:r>
      <w:r>
        <w:t>1</w:t>
      </w:r>
      <w:r>
        <w:fldChar w:fldCharType="end"/>
      </w:r>
      <w:bookmarkStart w:id="54" w:name="_Toc23544"/>
      <w:r>
        <w:rPr>
          <w:rFonts w:ascii="Times New Roman" w:hAnsi="Times New Roman"/>
          <w:color w:val="000000"/>
        </w:rPr>
        <w:t>: Ngân sách lương và đơn giá ngày công bằng đồng</w:t>
      </w:r>
      <w:bookmarkEnd w:id="54"/>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551"/>
        <w:gridCol w:w="2041"/>
        <w:gridCol w:w="2154"/>
        <w:gridCol w:w="2324"/>
      </w:tblGrid>
      <w:tr w14:paraId="65A806B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551" w:type="dxa"/>
            <w:shd w:val="clear" w:color="auto" w:fill="E7E6E6"/>
            <w:tcMar>
              <w:top w:w="70" w:type="dxa"/>
              <w:left w:w="70" w:type="dxa"/>
              <w:bottom w:w="70" w:type="dxa"/>
              <w:right w:w="70" w:type="dxa"/>
            </w:tcMar>
          </w:tcPr>
          <w:p w14:paraId="447D548D">
            <w:pPr>
              <w:keepNext/>
              <w:spacing w:before="60" w:after="60" w:line="240" w:lineRule="auto"/>
              <w:ind w:firstLine="0"/>
            </w:pPr>
            <w:r>
              <w:rPr>
                <w:rFonts w:ascii="Times New Roman" w:hAnsi="Times New Roman"/>
                <w:b/>
                <w:color w:val="000000"/>
                <w:sz w:val="22"/>
              </w:rPr>
              <w:t>Thành viên</w:t>
            </w:r>
          </w:p>
        </w:tc>
        <w:tc>
          <w:tcPr>
            <w:tcW w:w="2041" w:type="dxa"/>
            <w:shd w:val="clear" w:color="auto" w:fill="E7E6E6"/>
            <w:tcMar>
              <w:top w:w="70" w:type="dxa"/>
              <w:left w:w="70" w:type="dxa"/>
              <w:bottom w:w="70" w:type="dxa"/>
              <w:right w:w="70" w:type="dxa"/>
            </w:tcMar>
          </w:tcPr>
          <w:p w14:paraId="3893A757">
            <w:pPr>
              <w:keepNext/>
              <w:spacing w:before="60" w:after="60" w:line="240" w:lineRule="auto"/>
              <w:ind w:firstLine="0"/>
            </w:pPr>
            <w:r>
              <w:rPr>
                <w:rFonts w:ascii="Times New Roman" w:hAnsi="Times New Roman"/>
                <w:b/>
                <w:color w:val="000000"/>
                <w:sz w:val="22"/>
              </w:rPr>
              <w:t>Lương tháng</w:t>
            </w:r>
          </w:p>
        </w:tc>
        <w:tc>
          <w:tcPr>
            <w:tcW w:w="2154" w:type="dxa"/>
            <w:shd w:val="clear" w:color="auto" w:fill="E7E6E6"/>
            <w:tcMar>
              <w:top w:w="70" w:type="dxa"/>
              <w:left w:w="70" w:type="dxa"/>
              <w:bottom w:w="70" w:type="dxa"/>
              <w:right w:w="70" w:type="dxa"/>
            </w:tcMar>
          </w:tcPr>
          <w:p w14:paraId="01B359E8">
            <w:pPr>
              <w:keepNext/>
              <w:spacing w:before="60" w:after="60" w:line="240" w:lineRule="auto"/>
              <w:ind w:firstLine="0"/>
            </w:pPr>
            <w:r>
              <w:rPr>
                <w:rFonts w:ascii="Times New Roman" w:hAnsi="Times New Roman"/>
                <w:b/>
                <w:color w:val="000000"/>
                <w:sz w:val="22"/>
              </w:rPr>
              <w:t>Hai tháng</w:t>
            </w:r>
          </w:p>
        </w:tc>
        <w:tc>
          <w:tcPr>
            <w:tcW w:w="2324" w:type="dxa"/>
            <w:shd w:val="clear" w:color="auto" w:fill="E7E6E6"/>
            <w:tcMar>
              <w:top w:w="70" w:type="dxa"/>
              <w:left w:w="70" w:type="dxa"/>
              <w:bottom w:w="70" w:type="dxa"/>
              <w:right w:w="70" w:type="dxa"/>
            </w:tcMar>
          </w:tcPr>
          <w:p w14:paraId="49B0067E">
            <w:pPr>
              <w:keepNext/>
              <w:spacing w:before="60" w:after="60" w:line="240" w:lineRule="auto"/>
              <w:ind w:firstLine="0"/>
            </w:pPr>
            <w:r>
              <w:rPr>
                <w:rFonts w:ascii="Times New Roman" w:hAnsi="Times New Roman"/>
                <w:b/>
                <w:color w:val="000000"/>
                <w:sz w:val="22"/>
              </w:rPr>
              <w:t>Đơn giá ngày</w:t>
            </w:r>
          </w:p>
        </w:tc>
      </w:tr>
      <w:tr w14:paraId="7B9B77F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FFFFF"/>
            <w:tcMar>
              <w:top w:w="70" w:type="dxa"/>
              <w:left w:w="70" w:type="dxa"/>
              <w:bottom w:w="70" w:type="dxa"/>
              <w:right w:w="70" w:type="dxa"/>
            </w:tcMar>
          </w:tcPr>
          <w:p w14:paraId="701F8731">
            <w:pPr>
              <w:spacing w:before="60" w:after="60" w:line="240" w:lineRule="auto"/>
              <w:ind w:firstLine="0"/>
            </w:pPr>
            <w:r>
              <w:rPr>
                <w:rFonts w:ascii="Times New Roman" w:hAnsi="Times New Roman"/>
                <w:b w:val="0"/>
                <w:color w:val="000000"/>
                <w:sz w:val="22"/>
              </w:rPr>
              <w:t>Nguyễn Xuân Phú</w:t>
            </w:r>
          </w:p>
        </w:tc>
        <w:tc>
          <w:tcPr>
            <w:tcW w:w="2041" w:type="dxa"/>
            <w:shd w:val="clear" w:color="auto" w:fill="FFFFFF"/>
            <w:tcMar>
              <w:top w:w="70" w:type="dxa"/>
              <w:left w:w="70" w:type="dxa"/>
              <w:bottom w:w="70" w:type="dxa"/>
              <w:right w:w="70" w:type="dxa"/>
            </w:tcMar>
          </w:tcPr>
          <w:p w14:paraId="7EC5A2D7">
            <w:pPr>
              <w:spacing w:before="60" w:after="60" w:line="240" w:lineRule="auto"/>
              <w:ind w:firstLine="0"/>
            </w:pPr>
            <w:r>
              <w:rPr>
                <w:rFonts w:ascii="Times New Roman" w:hAnsi="Times New Roman"/>
                <w:b w:val="0"/>
                <w:color w:val="000000"/>
                <w:sz w:val="22"/>
              </w:rPr>
              <w:t>20.000.000</w:t>
            </w:r>
          </w:p>
        </w:tc>
        <w:tc>
          <w:tcPr>
            <w:tcW w:w="2154" w:type="dxa"/>
            <w:shd w:val="clear" w:color="auto" w:fill="FFFFFF"/>
            <w:tcMar>
              <w:top w:w="70" w:type="dxa"/>
              <w:left w:w="70" w:type="dxa"/>
              <w:bottom w:w="70" w:type="dxa"/>
              <w:right w:w="70" w:type="dxa"/>
            </w:tcMar>
          </w:tcPr>
          <w:p w14:paraId="79DC455A">
            <w:pPr>
              <w:spacing w:before="60" w:after="60" w:line="240" w:lineRule="auto"/>
              <w:ind w:firstLine="0"/>
            </w:pPr>
            <w:r>
              <w:rPr>
                <w:rFonts w:ascii="Times New Roman" w:hAnsi="Times New Roman"/>
                <w:b w:val="0"/>
                <w:color w:val="000000"/>
                <w:sz w:val="22"/>
              </w:rPr>
              <w:t>40.000.000</w:t>
            </w:r>
          </w:p>
        </w:tc>
        <w:tc>
          <w:tcPr>
            <w:tcW w:w="2324" w:type="dxa"/>
            <w:shd w:val="clear" w:color="auto" w:fill="FFFFFF"/>
            <w:tcMar>
              <w:top w:w="70" w:type="dxa"/>
              <w:left w:w="70" w:type="dxa"/>
              <w:bottom w:w="70" w:type="dxa"/>
              <w:right w:w="70" w:type="dxa"/>
            </w:tcMar>
          </w:tcPr>
          <w:p w14:paraId="35254B9A">
            <w:pPr>
              <w:spacing w:before="60" w:after="60" w:line="240" w:lineRule="auto"/>
              <w:ind w:firstLine="0"/>
            </w:pPr>
            <w:r>
              <w:rPr>
                <w:rFonts w:ascii="Times New Roman" w:hAnsi="Times New Roman"/>
                <w:b w:val="0"/>
                <w:color w:val="000000"/>
                <w:sz w:val="22"/>
              </w:rPr>
              <w:t>769.231</w:t>
            </w:r>
          </w:p>
        </w:tc>
      </w:tr>
      <w:tr w14:paraId="3DF11F4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FFFFF"/>
            <w:tcMar>
              <w:top w:w="70" w:type="dxa"/>
              <w:left w:w="70" w:type="dxa"/>
              <w:bottom w:w="70" w:type="dxa"/>
              <w:right w:w="70" w:type="dxa"/>
            </w:tcMar>
          </w:tcPr>
          <w:p w14:paraId="1EA0F0DB">
            <w:pPr>
              <w:spacing w:before="60" w:after="60" w:line="240" w:lineRule="auto"/>
              <w:ind w:firstLine="0"/>
            </w:pPr>
            <w:r>
              <w:rPr>
                <w:rFonts w:ascii="Times New Roman" w:hAnsi="Times New Roman"/>
                <w:b w:val="0"/>
                <w:color w:val="000000"/>
                <w:sz w:val="22"/>
              </w:rPr>
              <w:t>Nguyễn Hữu Dũng</w:t>
            </w:r>
          </w:p>
        </w:tc>
        <w:tc>
          <w:tcPr>
            <w:tcW w:w="2041" w:type="dxa"/>
            <w:shd w:val="clear" w:color="auto" w:fill="FFFFFF"/>
            <w:tcMar>
              <w:top w:w="70" w:type="dxa"/>
              <w:left w:w="70" w:type="dxa"/>
              <w:bottom w:w="70" w:type="dxa"/>
              <w:right w:w="70" w:type="dxa"/>
            </w:tcMar>
          </w:tcPr>
          <w:p w14:paraId="55DF1C22">
            <w:pPr>
              <w:spacing w:before="60" w:after="60" w:line="240" w:lineRule="auto"/>
              <w:ind w:firstLine="0"/>
            </w:pPr>
            <w:r>
              <w:rPr>
                <w:rFonts w:ascii="Times New Roman" w:hAnsi="Times New Roman"/>
                <w:b w:val="0"/>
                <w:color w:val="000000"/>
                <w:sz w:val="22"/>
              </w:rPr>
              <w:t>15.000.000</w:t>
            </w:r>
          </w:p>
        </w:tc>
        <w:tc>
          <w:tcPr>
            <w:tcW w:w="2154" w:type="dxa"/>
            <w:shd w:val="clear" w:color="auto" w:fill="FFFFFF"/>
            <w:tcMar>
              <w:top w:w="70" w:type="dxa"/>
              <w:left w:w="70" w:type="dxa"/>
              <w:bottom w:w="70" w:type="dxa"/>
              <w:right w:w="70" w:type="dxa"/>
            </w:tcMar>
          </w:tcPr>
          <w:p w14:paraId="734A92AF">
            <w:pPr>
              <w:spacing w:before="60" w:after="60" w:line="240" w:lineRule="auto"/>
              <w:ind w:firstLine="0"/>
            </w:pPr>
            <w:r>
              <w:rPr>
                <w:rFonts w:ascii="Times New Roman" w:hAnsi="Times New Roman"/>
                <w:b w:val="0"/>
                <w:color w:val="000000"/>
                <w:sz w:val="22"/>
              </w:rPr>
              <w:t>30.000.000</w:t>
            </w:r>
          </w:p>
        </w:tc>
        <w:tc>
          <w:tcPr>
            <w:tcW w:w="2324" w:type="dxa"/>
            <w:shd w:val="clear" w:color="auto" w:fill="FFFFFF"/>
            <w:tcMar>
              <w:top w:w="70" w:type="dxa"/>
              <w:left w:w="70" w:type="dxa"/>
              <w:bottom w:w="70" w:type="dxa"/>
              <w:right w:w="70" w:type="dxa"/>
            </w:tcMar>
          </w:tcPr>
          <w:p w14:paraId="3F0B8656">
            <w:pPr>
              <w:spacing w:before="60" w:after="60" w:line="240" w:lineRule="auto"/>
              <w:ind w:firstLine="0"/>
            </w:pPr>
            <w:r>
              <w:rPr>
                <w:rFonts w:ascii="Times New Roman" w:hAnsi="Times New Roman"/>
                <w:b w:val="0"/>
                <w:color w:val="000000"/>
                <w:sz w:val="22"/>
              </w:rPr>
              <w:t>576.923</w:t>
            </w:r>
          </w:p>
        </w:tc>
      </w:tr>
      <w:tr w14:paraId="287D653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FFFFF"/>
            <w:tcMar>
              <w:top w:w="70" w:type="dxa"/>
              <w:left w:w="70" w:type="dxa"/>
              <w:bottom w:w="70" w:type="dxa"/>
              <w:right w:w="70" w:type="dxa"/>
            </w:tcMar>
          </w:tcPr>
          <w:p w14:paraId="79DC71BC">
            <w:pPr>
              <w:spacing w:before="60" w:after="60" w:line="240" w:lineRule="auto"/>
              <w:ind w:firstLine="0"/>
            </w:pPr>
            <w:r>
              <w:rPr>
                <w:rFonts w:ascii="Times New Roman" w:hAnsi="Times New Roman"/>
                <w:b w:val="0"/>
                <w:color w:val="000000"/>
                <w:sz w:val="22"/>
              </w:rPr>
              <w:t>Lê Văn Phú</w:t>
            </w:r>
          </w:p>
        </w:tc>
        <w:tc>
          <w:tcPr>
            <w:tcW w:w="2041" w:type="dxa"/>
            <w:shd w:val="clear" w:color="auto" w:fill="FFFFFF"/>
            <w:tcMar>
              <w:top w:w="70" w:type="dxa"/>
              <w:left w:w="70" w:type="dxa"/>
              <w:bottom w:w="70" w:type="dxa"/>
              <w:right w:w="70" w:type="dxa"/>
            </w:tcMar>
          </w:tcPr>
          <w:p w14:paraId="78B84C7A">
            <w:pPr>
              <w:spacing w:before="60" w:after="60" w:line="240" w:lineRule="auto"/>
              <w:ind w:firstLine="0"/>
            </w:pPr>
            <w:r>
              <w:rPr>
                <w:rFonts w:ascii="Times New Roman" w:hAnsi="Times New Roman"/>
                <w:b w:val="0"/>
                <w:color w:val="000000"/>
                <w:sz w:val="22"/>
              </w:rPr>
              <w:t>15.000.000</w:t>
            </w:r>
          </w:p>
        </w:tc>
        <w:tc>
          <w:tcPr>
            <w:tcW w:w="2154" w:type="dxa"/>
            <w:shd w:val="clear" w:color="auto" w:fill="FFFFFF"/>
            <w:tcMar>
              <w:top w:w="70" w:type="dxa"/>
              <w:left w:w="70" w:type="dxa"/>
              <w:bottom w:w="70" w:type="dxa"/>
              <w:right w:w="70" w:type="dxa"/>
            </w:tcMar>
          </w:tcPr>
          <w:p w14:paraId="56AFB69A">
            <w:pPr>
              <w:spacing w:before="60" w:after="60" w:line="240" w:lineRule="auto"/>
              <w:ind w:firstLine="0"/>
            </w:pPr>
            <w:r>
              <w:rPr>
                <w:rFonts w:ascii="Times New Roman" w:hAnsi="Times New Roman"/>
                <w:b w:val="0"/>
                <w:color w:val="000000"/>
                <w:sz w:val="22"/>
              </w:rPr>
              <w:t>30.000.000</w:t>
            </w:r>
          </w:p>
        </w:tc>
        <w:tc>
          <w:tcPr>
            <w:tcW w:w="2324" w:type="dxa"/>
            <w:shd w:val="clear" w:color="auto" w:fill="FFFFFF"/>
            <w:tcMar>
              <w:top w:w="70" w:type="dxa"/>
              <w:left w:w="70" w:type="dxa"/>
              <w:bottom w:w="70" w:type="dxa"/>
              <w:right w:w="70" w:type="dxa"/>
            </w:tcMar>
          </w:tcPr>
          <w:p w14:paraId="6BB3BAFD">
            <w:pPr>
              <w:spacing w:before="60" w:after="60" w:line="240" w:lineRule="auto"/>
              <w:ind w:firstLine="0"/>
            </w:pPr>
            <w:r>
              <w:rPr>
                <w:rFonts w:ascii="Times New Roman" w:hAnsi="Times New Roman"/>
                <w:b w:val="0"/>
                <w:color w:val="000000"/>
                <w:sz w:val="22"/>
              </w:rPr>
              <w:t>576.923</w:t>
            </w:r>
          </w:p>
        </w:tc>
      </w:tr>
      <w:tr w14:paraId="0D4B8A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FFFFF"/>
            <w:tcMar>
              <w:top w:w="70" w:type="dxa"/>
              <w:left w:w="70" w:type="dxa"/>
              <w:bottom w:w="70" w:type="dxa"/>
              <w:right w:w="70" w:type="dxa"/>
            </w:tcMar>
          </w:tcPr>
          <w:p w14:paraId="5C587FB0">
            <w:pPr>
              <w:spacing w:before="60" w:after="60" w:line="240" w:lineRule="auto"/>
              <w:ind w:firstLine="0"/>
            </w:pPr>
            <w:r>
              <w:rPr>
                <w:rFonts w:ascii="Times New Roman" w:hAnsi="Times New Roman"/>
                <w:b w:val="0"/>
                <w:color w:val="000000"/>
                <w:sz w:val="22"/>
              </w:rPr>
              <w:t>Tổng</w:t>
            </w:r>
          </w:p>
        </w:tc>
        <w:tc>
          <w:tcPr>
            <w:tcW w:w="2041" w:type="dxa"/>
            <w:shd w:val="clear" w:color="auto" w:fill="FFFFFF"/>
            <w:tcMar>
              <w:top w:w="70" w:type="dxa"/>
              <w:left w:w="70" w:type="dxa"/>
              <w:bottom w:w="70" w:type="dxa"/>
              <w:right w:w="70" w:type="dxa"/>
            </w:tcMar>
          </w:tcPr>
          <w:p w14:paraId="2D0DA189">
            <w:pPr>
              <w:spacing w:before="60" w:after="60" w:line="240" w:lineRule="auto"/>
              <w:ind w:firstLine="0"/>
            </w:pPr>
            <w:r>
              <w:rPr>
                <w:rFonts w:ascii="Times New Roman" w:hAnsi="Times New Roman"/>
                <w:b w:val="0"/>
                <w:color w:val="000000"/>
                <w:sz w:val="22"/>
              </w:rPr>
              <w:t>50.000.000</w:t>
            </w:r>
          </w:p>
        </w:tc>
        <w:tc>
          <w:tcPr>
            <w:tcW w:w="2154" w:type="dxa"/>
            <w:shd w:val="clear" w:color="auto" w:fill="FFFFFF"/>
            <w:tcMar>
              <w:top w:w="70" w:type="dxa"/>
              <w:left w:w="70" w:type="dxa"/>
              <w:bottom w:w="70" w:type="dxa"/>
              <w:right w:w="70" w:type="dxa"/>
            </w:tcMar>
          </w:tcPr>
          <w:p w14:paraId="1D302E8F">
            <w:pPr>
              <w:spacing w:before="60" w:after="60" w:line="240" w:lineRule="auto"/>
              <w:ind w:firstLine="0"/>
            </w:pPr>
            <w:r>
              <w:rPr>
                <w:rFonts w:ascii="Times New Roman" w:hAnsi="Times New Roman"/>
                <w:b w:val="0"/>
                <w:color w:val="000000"/>
                <w:sz w:val="22"/>
              </w:rPr>
              <w:t>100.000.000</w:t>
            </w:r>
          </w:p>
        </w:tc>
        <w:tc>
          <w:tcPr>
            <w:tcW w:w="2324" w:type="dxa"/>
            <w:shd w:val="clear" w:color="auto" w:fill="FFFFFF"/>
            <w:tcMar>
              <w:top w:w="70" w:type="dxa"/>
              <w:left w:w="70" w:type="dxa"/>
              <w:bottom w:w="70" w:type="dxa"/>
              <w:right w:w="70" w:type="dxa"/>
            </w:tcMar>
          </w:tcPr>
          <w:p w14:paraId="1EA21A55">
            <w:pPr>
              <w:spacing w:before="60" w:after="60" w:line="240" w:lineRule="auto"/>
              <w:ind w:firstLine="0"/>
            </w:pPr>
            <w:r>
              <w:rPr>
                <w:rFonts w:ascii="Times New Roman" w:hAnsi="Times New Roman"/>
                <w:b w:val="0"/>
                <w:color w:val="000000"/>
                <w:sz w:val="22"/>
              </w:rPr>
              <w:t>—</w:t>
            </w:r>
          </w:p>
        </w:tc>
      </w:tr>
    </w:tbl>
    <w:p w14:paraId="738B1BA6">
      <w:pPr>
        <w:spacing w:after="40" w:line="40" w:lineRule="exact"/>
      </w:pPr>
    </w:p>
    <w:p w14:paraId="6A200FDD">
      <w:pPr>
        <w:pStyle w:val="169"/>
        <w:keepNext/>
        <w:ind w:firstLine="0"/>
      </w:pPr>
      <w:r>
        <w:rPr>
          <w:rFonts w:ascii="Times New Roman" w:hAnsi="Times New Roman"/>
          <w:color w:val="000000"/>
        </w:rPr>
        <w:t>Bảng 4.</w:t>
      </w:r>
      <w:r>
        <w:fldChar w:fldCharType="begin"/>
      </w:r>
      <w:r>
        <w:instrText xml:space="preserve"> SEQ Bảng </w:instrText>
      </w:r>
      <w:r>
        <w:fldChar w:fldCharType="separate"/>
      </w:r>
      <w:r>
        <w:t>2</w:t>
      </w:r>
      <w:r>
        <w:fldChar w:fldCharType="end"/>
      </w:r>
      <w:bookmarkStart w:id="55" w:name="_Toc31341"/>
      <w:r>
        <w:rPr>
          <w:rFonts w:ascii="Times New Roman" w:hAnsi="Times New Roman"/>
          <w:color w:val="000000"/>
        </w:rPr>
        <w:t>: Ngân sách dự kiến toàn dự án</w:t>
      </w:r>
      <w:bookmarkEnd w:id="55"/>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948"/>
        <w:gridCol w:w="1871"/>
        <w:gridCol w:w="4252"/>
      </w:tblGrid>
      <w:tr w14:paraId="7E3DF66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948" w:type="dxa"/>
            <w:shd w:val="clear" w:color="auto" w:fill="E7E6E6"/>
            <w:tcMar>
              <w:top w:w="70" w:type="dxa"/>
              <w:left w:w="70" w:type="dxa"/>
              <w:bottom w:w="70" w:type="dxa"/>
              <w:right w:w="70" w:type="dxa"/>
            </w:tcMar>
          </w:tcPr>
          <w:p w14:paraId="5BBD2D8F">
            <w:pPr>
              <w:keepNext/>
              <w:spacing w:before="60" w:after="60" w:line="240" w:lineRule="auto"/>
              <w:ind w:firstLine="0"/>
            </w:pPr>
            <w:r>
              <w:rPr>
                <w:rFonts w:ascii="Times New Roman" w:hAnsi="Times New Roman"/>
                <w:b/>
                <w:color w:val="000000"/>
                <w:sz w:val="22"/>
              </w:rPr>
              <w:t>Khoản mục</w:t>
            </w:r>
          </w:p>
        </w:tc>
        <w:tc>
          <w:tcPr>
            <w:tcW w:w="1871" w:type="dxa"/>
            <w:shd w:val="clear" w:color="auto" w:fill="E7E6E6"/>
            <w:tcMar>
              <w:top w:w="70" w:type="dxa"/>
              <w:left w:w="70" w:type="dxa"/>
              <w:bottom w:w="70" w:type="dxa"/>
              <w:right w:w="70" w:type="dxa"/>
            </w:tcMar>
          </w:tcPr>
          <w:p w14:paraId="053035E4">
            <w:pPr>
              <w:keepNext/>
              <w:spacing w:before="60" w:after="60" w:line="240" w:lineRule="auto"/>
              <w:ind w:firstLine="0"/>
            </w:pPr>
            <w:r>
              <w:rPr>
                <w:rFonts w:ascii="Times New Roman" w:hAnsi="Times New Roman"/>
                <w:b/>
                <w:color w:val="000000"/>
                <w:sz w:val="22"/>
              </w:rPr>
              <w:t>Dự toán đồng</w:t>
            </w:r>
          </w:p>
        </w:tc>
        <w:tc>
          <w:tcPr>
            <w:tcW w:w="4252" w:type="dxa"/>
            <w:shd w:val="clear" w:color="auto" w:fill="E7E6E6"/>
            <w:tcMar>
              <w:top w:w="70" w:type="dxa"/>
              <w:left w:w="70" w:type="dxa"/>
              <w:bottom w:w="70" w:type="dxa"/>
              <w:right w:w="70" w:type="dxa"/>
            </w:tcMar>
          </w:tcPr>
          <w:p w14:paraId="530B2F7C">
            <w:pPr>
              <w:keepNext/>
              <w:spacing w:before="60" w:after="60" w:line="240" w:lineRule="auto"/>
              <w:ind w:firstLine="0"/>
            </w:pPr>
            <w:r>
              <w:rPr>
                <w:rFonts w:ascii="Times New Roman" w:hAnsi="Times New Roman"/>
                <w:b/>
                <w:color w:val="000000"/>
                <w:sz w:val="22"/>
              </w:rPr>
              <w:t>Cơ sở tính</w:t>
            </w:r>
          </w:p>
        </w:tc>
      </w:tr>
      <w:tr w14:paraId="745D46A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948" w:type="dxa"/>
            <w:shd w:val="clear" w:color="auto" w:fill="FFFFFF"/>
            <w:tcMar>
              <w:top w:w="70" w:type="dxa"/>
              <w:left w:w="70" w:type="dxa"/>
              <w:bottom w:w="70" w:type="dxa"/>
              <w:right w:w="70" w:type="dxa"/>
            </w:tcMar>
          </w:tcPr>
          <w:p w14:paraId="05207D59">
            <w:pPr>
              <w:spacing w:before="60" w:after="60" w:line="240" w:lineRule="auto"/>
              <w:ind w:firstLine="0"/>
            </w:pPr>
            <w:r>
              <w:rPr>
                <w:rFonts w:ascii="Times New Roman" w:hAnsi="Times New Roman"/>
                <w:color w:val="000000"/>
                <w:sz w:val="22"/>
              </w:rPr>
              <w:t>Nhân công</w:t>
            </w:r>
          </w:p>
        </w:tc>
        <w:tc>
          <w:tcPr>
            <w:tcW w:w="1871" w:type="dxa"/>
            <w:shd w:val="clear" w:color="auto" w:fill="FFFFFF"/>
            <w:tcMar>
              <w:top w:w="70" w:type="dxa"/>
              <w:left w:w="70" w:type="dxa"/>
              <w:bottom w:w="70" w:type="dxa"/>
              <w:right w:w="70" w:type="dxa"/>
            </w:tcMar>
          </w:tcPr>
          <w:p w14:paraId="1A38987C">
            <w:pPr>
              <w:spacing w:before="60" w:after="60" w:line="240" w:lineRule="auto"/>
              <w:ind w:firstLine="0"/>
            </w:pPr>
            <w:r>
              <w:rPr>
                <w:rFonts w:ascii="Times New Roman" w:hAnsi="Times New Roman"/>
                <w:color w:val="000000"/>
                <w:sz w:val="22"/>
              </w:rPr>
              <w:t>100.000.000</w:t>
            </w:r>
          </w:p>
        </w:tc>
        <w:tc>
          <w:tcPr>
            <w:tcW w:w="4252" w:type="dxa"/>
            <w:shd w:val="clear" w:color="auto" w:fill="FFFFFF"/>
            <w:tcMar>
              <w:top w:w="70" w:type="dxa"/>
              <w:left w:w="70" w:type="dxa"/>
              <w:bottom w:w="70" w:type="dxa"/>
              <w:right w:w="70" w:type="dxa"/>
            </w:tcMar>
          </w:tcPr>
          <w:p w14:paraId="39965BBE">
            <w:pPr>
              <w:spacing w:before="60" w:after="60" w:line="240" w:lineRule="auto"/>
              <w:ind w:firstLine="0"/>
            </w:pPr>
            <w:r>
              <w:rPr>
                <w:rFonts w:ascii="Times New Roman" w:hAnsi="Times New Roman"/>
                <w:color w:val="000000"/>
                <w:sz w:val="22"/>
              </w:rPr>
              <w:t>Ba thành viên trong hai tháng</w:t>
            </w:r>
          </w:p>
        </w:tc>
      </w:tr>
      <w:tr w14:paraId="735CB24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948" w:type="dxa"/>
            <w:shd w:val="clear" w:color="auto" w:fill="FFFFFF"/>
            <w:tcMar>
              <w:top w:w="70" w:type="dxa"/>
              <w:left w:w="70" w:type="dxa"/>
              <w:bottom w:w="70" w:type="dxa"/>
              <w:right w:w="70" w:type="dxa"/>
            </w:tcMar>
          </w:tcPr>
          <w:p w14:paraId="34DD02EF">
            <w:pPr>
              <w:spacing w:before="60" w:after="60" w:line="240" w:lineRule="auto"/>
              <w:ind w:firstLine="0"/>
            </w:pPr>
            <w:r>
              <w:rPr>
                <w:rFonts w:ascii="Times New Roman" w:hAnsi="Times New Roman"/>
                <w:color w:val="000000"/>
                <w:sz w:val="22"/>
              </w:rPr>
              <w:t>AI</w:t>
            </w:r>
          </w:p>
        </w:tc>
        <w:tc>
          <w:tcPr>
            <w:tcW w:w="1871" w:type="dxa"/>
            <w:shd w:val="clear" w:color="auto" w:fill="FFFFFF"/>
            <w:tcMar>
              <w:top w:w="70" w:type="dxa"/>
              <w:left w:w="70" w:type="dxa"/>
              <w:bottom w:w="70" w:type="dxa"/>
              <w:right w:w="70" w:type="dxa"/>
            </w:tcMar>
          </w:tcPr>
          <w:p w14:paraId="44D405C7">
            <w:pPr>
              <w:spacing w:before="60" w:after="60" w:line="240" w:lineRule="auto"/>
              <w:ind w:firstLine="0"/>
            </w:pPr>
            <w:r>
              <w:rPr>
                <w:rFonts w:ascii="Times New Roman" w:hAnsi="Times New Roman"/>
                <w:color w:val="000000"/>
                <w:sz w:val="22"/>
              </w:rPr>
              <w:t>3.000.000</w:t>
            </w:r>
          </w:p>
        </w:tc>
        <w:tc>
          <w:tcPr>
            <w:tcW w:w="4252" w:type="dxa"/>
            <w:shd w:val="clear" w:color="auto" w:fill="FFFFFF"/>
            <w:tcMar>
              <w:top w:w="70" w:type="dxa"/>
              <w:left w:w="70" w:type="dxa"/>
              <w:bottom w:w="70" w:type="dxa"/>
              <w:right w:w="70" w:type="dxa"/>
            </w:tcMar>
          </w:tcPr>
          <w:p w14:paraId="345B8585">
            <w:pPr>
              <w:spacing w:before="60" w:after="60" w:line="240" w:lineRule="auto"/>
              <w:ind w:firstLine="0"/>
            </w:pPr>
            <w:r>
              <w:rPr>
                <w:rFonts w:ascii="Times New Roman" w:hAnsi="Times New Roman"/>
                <w:color w:val="000000"/>
                <w:sz w:val="22"/>
              </w:rPr>
              <w:t>Ba tài khoản trong hai tháng</w:t>
            </w:r>
          </w:p>
        </w:tc>
      </w:tr>
      <w:tr w14:paraId="3880F4A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948" w:type="dxa"/>
            <w:shd w:val="clear" w:color="auto" w:fill="FFFFFF"/>
            <w:tcMar>
              <w:top w:w="70" w:type="dxa"/>
              <w:left w:w="70" w:type="dxa"/>
              <w:bottom w:w="70" w:type="dxa"/>
              <w:right w:w="70" w:type="dxa"/>
            </w:tcMar>
          </w:tcPr>
          <w:p w14:paraId="433C4306">
            <w:pPr>
              <w:spacing w:before="60" w:after="60" w:line="240" w:lineRule="auto"/>
              <w:ind w:firstLine="0"/>
            </w:pPr>
            <w:r>
              <w:rPr>
                <w:rFonts w:ascii="Times New Roman" w:hAnsi="Times New Roman"/>
                <w:color w:val="000000"/>
                <w:sz w:val="22"/>
              </w:rPr>
              <w:t>Thiết bị</w:t>
            </w:r>
          </w:p>
        </w:tc>
        <w:tc>
          <w:tcPr>
            <w:tcW w:w="1871" w:type="dxa"/>
            <w:shd w:val="clear" w:color="auto" w:fill="FFFFFF"/>
            <w:tcMar>
              <w:top w:w="70" w:type="dxa"/>
              <w:left w:w="70" w:type="dxa"/>
              <w:bottom w:w="70" w:type="dxa"/>
              <w:right w:w="70" w:type="dxa"/>
            </w:tcMar>
          </w:tcPr>
          <w:p w14:paraId="75441CC0">
            <w:pPr>
              <w:spacing w:before="60" w:after="60" w:line="240" w:lineRule="auto"/>
              <w:ind w:firstLine="0"/>
            </w:pPr>
            <w:r>
              <w:rPr>
                <w:rFonts w:ascii="Times New Roman" w:hAnsi="Times New Roman"/>
                <w:color w:val="000000"/>
                <w:sz w:val="22"/>
              </w:rPr>
              <w:t>0</w:t>
            </w:r>
          </w:p>
        </w:tc>
        <w:tc>
          <w:tcPr>
            <w:tcW w:w="4252" w:type="dxa"/>
            <w:shd w:val="clear" w:color="auto" w:fill="FFFFFF"/>
            <w:tcMar>
              <w:top w:w="70" w:type="dxa"/>
              <w:left w:w="70" w:type="dxa"/>
              <w:bottom w:w="70" w:type="dxa"/>
              <w:right w:w="70" w:type="dxa"/>
            </w:tcMar>
          </w:tcPr>
          <w:p w14:paraId="78742316">
            <w:pPr>
              <w:spacing w:before="60" w:after="60" w:line="240" w:lineRule="auto"/>
              <w:ind w:firstLine="0"/>
            </w:pPr>
            <w:r>
              <w:rPr>
                <w:rFonts w:ascii="Times New Roman" w:hAnsi="Times New Roman"/>
                <w:color w:val="000000"/>
                <w:sz w:val="22"/>
              </w:rPr>
              <w:t>Dùng máy tính cá nhân, chưa có nhu cầu mua/thuê mới</w:t>
            </w:r>
          </w:p>
        </w:tc>
      </w:tr>
      <w:tr w14:paraId="7D0851A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948" w:type="dxa"/>
            <w:shd w:val="clear" w:color="auto" w:fill="FFFFFF"/>
            <w:tcMar>
              <w:top w:w="70" w:type="dxa"/>
              <w:left w:w="70" w:type="dxa"/>
              <w:bottom w:w="70" w:type="dxa"/>
              <w:right w:w="70" w:type="dxa"/>
            </w:tcMar>
          </w:tcPr>
          <w:p w14:paraId="042F7941">
            <w:pPr>
              <w:spacing w:before="60" w:after="60" w:line="240" w:lineRule="auto"/>
              <w:ind w:firstLine="0"/>
            </w:pPr>
            <w:r>
              <w:rPr>
                <w:rFonts w:ascii="Times New Roman" w:hAnsi="Times New Roman"/>
                <w:color w:val="000000"/>
                <w:sz w:val="22"/>
              </w:rPr>
              <w:t>Họp và di chuyển</w:t>
            </w:r>
          </w:p>
        </w:tc>
        <w:tc>
          <w:tcPr>
            <w:tcW w:w="1871" w:type="dxa"/>
            <w:shd w:val="clear" w:color="auto" w:fill="FFFFFF"/>
            <w:tcMar>
              <w:top w:w="70" w:type="dxa"/>
              <w:left w:w="70" w:type="dxa"/>
              <w:bottom w:w="70" w:type="dxa"/>
              <w:right w:w="70" w:type="dxa"/>
            </w:tcMar>
          </w:tcPr>
          <w:p w14:paraId="245A41C9">
            <w:pPr>
              <w:spacing w:before="60" w:after="60" w:line="240" w:lineRule="auto"/>
              <w:ind w:firstLine="0"/>
            </w:pPr>
            <w:r>
              <w:rPr>
                <w:rFonts w:ascii="Times New Roman" w:hAnsi="Times New Roman"/>
                <w:color w:val="000000"/>
                <w:sz w:val="22"/>
              </w:rPr>
              <w:t>1.200.000</w:t>
            </w:r>
          </w:p>
        </w:tc>
        <w:tc>
          <w:tcPr>
            <w:tcW w:w="4252" w:type="dxa"/>
            <w:shd w:val="clear" w:color="auto" w:fill="FFFFFF"/>
            <w:tcMar>
              <w:top w:w="70" w:type="dxa"/>
              <w:left w:w="70" w:type="dxa"/>
              <w:bottom w:w="70" w:type="dxa"/>
              <w:right w:w="70" w:type="dxa"/>
            </w:tcMar>
          </w:tcPr>
          <w:p w14:paraId="3BC9B8AC">
            <w:pPr>
              <w:spacing w:before="60" w:after="60" w:line="240" w:lineRule="auto"/>
              <w:ind w:firstLine="0"/>
            </w:pPr>
            <w:r>
              <w:rPr>
                <w:rFonts w:ascii="Times New Roman" w:hAnsi="Times New Roman"/>
                <w:color w:val="000000"/>
                <w:sz w:val="22"/>
              </w:rPr>
              <w:t>20 buổi × 3 người × 20.000 đồng/người/buổi</w:t>
            </w:r>
          </w:p>
        </w:tc>
      </w:tr>
      <w:tr w14:paraId="2B393BA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948" w:type="dxa"/>
            <w:shd w:val="clear" w:color="auto" w:fill="FFFFFF"/>
            <w:tcMar>
              <w:top w:w="70" w:type="dxa"/>
              <w:left w:w="70" w:type="dxa"/>
              <w:bottom w:w="70" w:type="dxa"/>
              <w:right w:w="70" w:type="dxa"/>
            </w:tcMar>
          </w:tcPr>
          <w:p w14:paraId="0409515B">
            <w:pPr>
              <w:spacing w:before="60" w:after="60" w:line="240" w:lineRule="auto"/>
              <w:ind w:firstLine="0"/>
            </w:pPr>
            <w:r>
              <w:rPr>
                <w:rFonts w:ascii="Times New Roman" w:hAnsi="Times New Roman"/>
                <w:color w:val="000000"/>
                <w:sz w:val="22"/>
              </w:rPr>
              <w:t>In và đóng báo cáo</w:t>
            </w:r>
          </w:p>
        </w:tc>
        <w:tc>
          <w:tcPr>
            <w:tcW w:w="1871" w:type="dxa"/>
            <w:shd w:val="clear" w:color="auto" w:fill="FFFFFF"/>
            <w:tcMar>
              <w:top w:w="70" w:type="dxa"/>
              <w:left w:w="70" w:type="dxa"/>
              <w:bottom w:w="70" w:type="dxa"/>
              <w:right w:w="70" w:type="dxa"/>
            </w:tcMar>
          </w:tcPr>
          <w:p w14:paraId="6E23844C">
            <w:pPr>
              <w:spacing w:before="60" w:after="60" w:line="240" w:lineRule="auto"/>
              <w:ind w:firstLine="0"/>
            </w:pPr>
            <w:r>
              <w:rPr>
                <w:rFonts w:ascii="Times New Roman" w:hAnsi="Times New Roman"/>
                <w:color w:val="000000"/>
                <w:sz w:val="22"/>
              </w:rPr>
              <w:t>150.000</w:t>
            </w:r>
          </w:p>
        </w:tc>
        <w:tc>
          <w:tcPr>
            <w:tcW w:w="4252" w:type="dxa"/>
            <w:shd w:val="clear" w:color="auto" w:fill="FFFFFF"/>
            <w:tcMar>
              <w:top w:w="70" w:type="dxa"/>
              <w:left w:w="70" w:type="dxa"/>
              <w:bottom w:w="70" w:type="dxa"/>
              <w:right w:w="70" w:type="dxa"/>
            </w:tcMar>
          </w:tcPr>
          <w:p w14:paraId="70A66F0B">
            <w:pPr>
              <w:spacing w:before="60" w:after="60" w:line="240" w:lineRule="auto"/>
              <w:ind w:firstLine="0"/>
            </w:pPr>
            <w:r>
              <w:rPr>
                <w:rFonts w:ascii="Times New Roman" w:hAnsi="Times New Roman"/>
                <w:color w:val="000000"/>
                <w:sz w:val="22"/>
              </w:rPr>
              <w:t>3 bộ × 60 trang × 500 đồng + 3 bìa × 20.000 đồng</w:t>
            </w:r>
          </w:p>
        </w:tc>
      </w:tr>
      <w:tr w14:paraId="01721BD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948" w:type="dxa"/>
            <w:shd w:val="clear" w:color="auto" w:fill="FFFFFF"/>
            <w:tcMar>
              <w:top w:w="70" w:type="dxa"/>
              <w:left w:w="70" w:type="dxa"/>
              <w:bottom w:w="70" w:type="dxa"/>
              <w:right w:w="70" w:type="dxa"/>
            </w:tcMar>
          </w:tcPr>
          <w:p w14:paraId="51EA8977">
            <w:pPr>
              <w:spacing w:before="60" w:after="60" w:line="240" w:lineRule="auto"/>
              <w:ind w:firstLine="0"/>
            </w:pPr>
            <w:r>
              <w:rPr>
                <w:rFonts w:ascii="Times New Roman" w:hAnsi="Times New Roman"/>
                <w:color w:val="000000"/>
                <w:sz w:val="22"/>
              </w:rPr>
              <w:t>VPS</w:t>
            </w:r>
          </w:p>
        </w:tc>
        <w:tc>
          <w:tcPr>
            <w:tcW w:w="1871" w:type="dxa"/>
            <w:shd w:val="clear" w:color="auto" w:fill="FFFFFF"/>
            <w:tcMar>
              <w:top w:w="70" w:type="dxa"/>
              <w:left w:w="70" w:type="dxa"/>
              <w:bottom w:w="70" w:type="dxa"/>
              <w:right w:w="70" w:type="dxa"/>
            </w:tcMar>
          </w:tcPr>
          <w:p w14:paraId="382B2EFB">
            <w:pPr>
              <w:spacing w:before="60" w:after="60" w:line="240" w:lineRule="auto"/>
              <w:ind w:firstLine="0"/>
            </w:pPr>
            <w:r>
              <w:rPr>
                <w:rFonts w:ascii="Times New Roman" w:hAnsi="Times New Roman"/>
                <w:color w:val="000000"/>
                <w:sz w:val="22"/>
              </w:rPr>
              <w:t>0</w:t>
            </w:r>
          </w:p>
        </w:tc>
        <w:tc>
          <w:tcPr>
            <w:tcW w:w="4252" w:type="dxa"/>
            <w:shd w:val="clear" w:color="auto" w:fill="FFFFFF"/>
            <w:tcMar>
              <w:top w:w="70" w:type="dxa"/>
              <w:left w:w="70" w:type="dxa"/>
              <w:bottom w:w="70" w:type="dxa"/>
              <w:right w:w="70" w:type="dxa"/>
            </w:tcMar>
          </w:tcPr>
          <w:p w14:paraId="60C28B04">
            <w:pPr>
              <w:spacing w:before="60" w:after="60" w:line="240" w:lineRule="auto"/>
              <w:ind w:firstLine="0"/>
            </w:pPr>
            <w:r>
              <w:rPr>
                <w:rFonts w:ascii="Times New Roman" w:hAnsi="Times New Roman"/>
                <w:color w:val="000000"/>
                <w:sz w:val="22"/>
              </w:rPr>
              <w:t>Triển khai bằng máy tính cá nhân</w:t>
            </w:r>
          </w:p>
        </w:tc>
      </w:tr>
      <w:tr w14:paraId="38E396E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948" w:type="dxa"/>
            <w:shd w:val="clear" w:color="auto" w:fill="FFFFFF"/>
            <w:tcMar>
              <w:top w:w="70" w:type="dxa"/>
              <w:left w:w="70" w:type="dxa"/>
              <w:bottom w:w="70" w:type="dxa"/>
              <w:right w:w="70" w:type="dxa"/>
            </w:tcMar>
          </w:tcPr>
          <w:p w14:paraId="734E84DE">
            <w:pPr>
              <w:spacing w:before="60" w:after="60" w:line="240" w:lineRule="auto"/>
              <w:ind w:firstLine="0"/>
            </w:pPr>
            <w:r>
              <w:rPr>
                <w:rFonts w:ascii="Times New Roman" w:hAnsi="Times New Roman"/>
                <w:color w:val="000000"/>
                <w:sz w:val="22"/>
              </w:rPr>
              <w:t>Dự phòng ngoài nhân công</w:t>
            </w:r>
          </w:p>
        </w:tc>
        <w:tc>
          <w:tcPr>
            <w:tcW w:w="1871" w:type="dxa"/>
            <w:shd w:val="clear" w:color="auto" w:fill="FFFFFF"/>
            <w:tcMar>
              <w:top w:w="70" w:type="dxa"/>
              <w:left w:w="70" w:type="dxa"/>
              <w:bottom w:w="70" w:type="dxa"/>
              <w:right w:w="70" w:type="dxa"/>
            </w:tcMar>
          </w:tcPr>
          <w:p w14:paraId="0B30783B">
            <w:pPr>
              <w:spacing w:before="60" w:after="60" w:line="240" w:lineRule="auto"/>
              <w:ind w:firstLine="0"/>
            </w:pPr>
            <w:r>
              <w:rPr>
                <w:rFonts w:ascii="Times New Roman" w:hAnsi="Times New Roman"/>
                <w:color w:val="000000"/>
                <w:sz w:val="22"/>
              </w:rPr>
              <w:t>435.000</w:t>
            </w:r>
          </w:p>
        </w:tc>
        <w:tc>
          <w:tcPr>
            <w:tcW w:w="4252" w:type="dxa"/>
            <w:shd w:val="clear" w:color="auto" w:fill="FFFFFF"/>
            <w:tcMar>
              <w:top w:w="70" w:type="dxa"/>
              <w:left w:w="70" w:type="dxa"/>
              <w:bottom w:w="70" w:type="dxa"/>
              <w:right w:w="70" w:type="dxa"/>
            </w:tcMar>
          </w:tcPr>
          <w:p w14:paraId="07142326">
            <w:pPr>
              <w:spacing w:before="60" w:after="60" w:line="240" w:lineRule="auto"/>
              <w:ind w:firstLine="0"/>
            </w:pPr>
            <w:r>
              <w:rPr>
                <w:rFonts w:ascii="Times New Roman" w:hAnsi="Times New Roman"/>
                <w:color w:val="000000"/>
                <w:sz w:val="22"/>
              </w:rPr>
              <w:t>10% × (3.000.000 + 1.200.000 + 150.000)</w:t>
            </w:r>
          </w:p>
        </w:tc>
      </w:tr>
      <w:tr w14:paraId="1C438F9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948" w:type="dxa"/>
            <w:shd w:val="clear" w:color="auto" w:fill="FFFFFF"/>
            <w:tcMar>
              <w:top w:w="70" w:type="dxa"/>
              <w:left w:w="70" w:type="dxa"/>
              <w:bottom w:w="70" w:type="dxa"/>
              <w:right w:w="70" w:type="dxa"/>
            </w:tcMar>
          </w:tcPr>
          <w:p w14:paraId="5BA564F0">
            <w:pPr>
              <w:spacing w:before="60" w:after="60" w:line="240" w:lineRule="auto"/>
              <w:ind w:firstLine="0"/>
            </w:pPr>
            <w:r>
              <w:rPr>
                <w:rFonts w:ascii="Times New Roman" w:hAnsi="Times New Roman"/>
                <w:color w:val="000000"/>
                <w:sz w:val="22"/>
              </w:rPr>
              <w:t>Tổng gồm dự phòng</w:t>
            </w:r>
          </w:p>
        </w:tc>
        <w:tc>
          <w:tcPr>
            <w:tcW w:w="1871" w:type="dxa"/>
            <w:shd w:val="clear" w:color="auto" w:fill="FFFFFF"/>
            <w:tcMar>
              <w:top w:w="70" w:type="dxa"/>
              <w:left w:w="70" w:type="dxa"/>
              <w:bottom w:w="70" w:type="dxa"/>
              <w:right w:w="70" w:type="dxa"/>
            </w:tcMar>
          </w:tcPr>
          <w:p w14:paraId="252496EF">
            <w:pPr>
              <w:spacing w:before="60" w:after="60" w:line="240" w:lineRule="auto"/>
              <w:ind w:firstLine="0"/>
            </w:pPr>
            <w:r>
              <w:rPr>
                <w:rFonts w:ascii="Times New Roman" w:hAnsi="Times New Roman"/>
                <w:color w:val="000000"/>
                <w:sz w:val="22"/>
              </w:rPr>
              <w:t>104.785.000</w:t>
            </w:r>
          </w:p>
        </w:tc>
        <w:tc>
          <w:tcPr>
            <w:tcW w:w="4252" w:type="dxa"/>
            <w:shd w:val="clear" w:color="auto" w:fill="FFFFFF"/>
            <w:tcMar>
              <w:top w:w="70" w:type="dxa"/>
              <w:left w:w="70" w:type="dxa"/>
              <w:bottom w:w="70" w:type="dxa"/>
              <w:right w:w="70" w:type="dxa"/>
            </w:tcMar>
          </w:tcPr>
          <w:p w14:paraId="0B0008AF">
            <w:pPr>
              <w:spacing w:before="60" w:after="60" w:line="240" w:lineRule="auto"/>
              <w:ind w:firstLine="0"/>
            </w:pPr>
            <w:r>
              <w:rPr>
                <w:rFonts w:ascii="Times New Roman" w:hAnsi="Times New Roman"/>
                <w:color w:val="000000"/>
                <w:sz w:val="22"/>
              </w:rPr>
              <w:t>100.000.000 + 4.785.000</w:t>
            </w:r>
          </w:p>
        </w:tc>
      </w:tr>
    </w:tbl>
    <w:p w14:paraId="3AEBE59C">
      <w:pPr>
        <w:spacing w:after="40" w:line="40" w:lineRule="exact"/>
      </w:pPr>
    </w:p>
    <w:p w14:paraId="27848200">
      <w:pPr>
        <w:spacing w:line="276" w:lineRule="auto"/>
        <w:ind w:firstLine="425"/>
        <w:jc w:val="both"/>
      </w:pPr>
      <w:r>
        <w:rPr>
          <w:rFonts w:ascii="Times New Roman" w:hAnsi="Times New Roman"/>
          <w:color w:val="000000"/>
        </w:rPr>
        <w:t>Tổng trước dự phòng là 104.350.000 đồng. Dự toán họp giả định 20 buổi trong toàn dự án, phù hợp nhịp họp khoảng 2–3 ngày/lần; mức 20.000 đồng/người/buổi là hạn mức chi hỗ trợ, không mặc định mọi buổi đều phát sinh chi. In ấn dự trù ba bộ, tối đa 60 trang/bộ, đơn giá 500 đồng/trang và 20.000 đồng/bìa. Đây là giả định lập dự toán, chưa phải báo giá hay khoản đã thanh toán. Khoản dự phòng bằng 10% chi phí ngoài nhân công, chỉ chuyển thành thực chi khi phát sinh được chấp thuận.</w:t>
      </w:r>
    </w:p>
    <w:p w14:paraId="0608BDE7">
      <w:pPr>
        <w:pStyle w:val="3"/>
        <w:ind w:firstLine="0"/>
      </w:pPr>
      <w:bookmarkStart w:id="56" w:name="_Toc29371"/>
      <w:bookmarkStart w:id="57" w:name="_Toc2357"/>
      <w:bookmarkStart w:id="58" w:name="_Toc8968"/>
      <w:r>
        <w:rPr>
          <w:rFonts w:ascii="Times New Roman" w:hAnsi="Times New Roman"/>
          <w:color w:val="000000"/>
        </w:rPr>
        <w:t>4.2 Phân bổ ngân sách cho công việc</w:t>
      </w:r>
      <w:bookmarkEnd w:id="56"/>
      <w:bookmarkEnd w:id="57"/>
      <w:bookmarkEnd w:id="58"/>
    </w:p>
    <w:p w14:paraId="0044D678">
      <w:pPr>
        <w:spacing w:line="276" w:lineRule="auto"/>
        <w:ind w:firstLine="425"/>
        <w:jc w:val="both"/>
      </w:pPr>
      <w:r>
        <w:rPr>
          <w:rFonts w:ascii="Times New Roman" w:hAnsi="Times New Roman"/>
          <w:color w:val="000000"/>
        </w:rPr>
        <w:t>Để phân tích ngân sách nhân công 100 triệu trên danh mục WBS, báo cáo phân bổ quỹ lương hai tháng của từng người theo tỷ trọng ngày công dự kiến của các Subtask do người đó phụ trách. Đây là cách phân bổ ngân sách, không phải thay đổi ngày công WBS hay đơn giá lương ngày thực tế. Tiền AI lấy theo tỷ trọng phân bổ đã có trong workbook; các khoản mua sắm khác được theo dõi riêng để tránh gán chi phí chưa phát sinh vào một công việc cụ thể.</w:t>
      </w:r>
    </w:p>
    <w:p w14:paraId="28B610FC">
      <w:pPr>
        <w:spacing w:line="276" w:lineRule="auto"/>
        <w:ind w:firstLine="425"/>
        <w:jc w:val="both"/>
      </w:pPr>
      <w:r>
        <w:rPr>
          <w:rFonts w:ascii="Times New Roman" w:hAnsi="Times New Roman"/>
          <w:color w:val="000000"/>
        </w:rPr>
        <w:t>Ngân sách nhân công một Subtask = quỹ lương hai tháng của người phụ trách × ngày công dự kiến Subtask / tổng ngày công dự kiến các Subtask của người đó. Story cộng từ Subtask, Epic cộng từ Story. Tổng ngân sách công việc gồm nhân công và AI là 103.000.000 đồng. Cộng 1.350.000 đồng họp/in và 435.000 đồng dự phòng thành 104.785.000 đồng. Lịch kế hoạch đã đồng bộ Jira, còn ngày công gốc được giữ nguyên.</w:t>
      </w:r>
    </w:p>
    <w:p w14:paraId="714F440E">
      <w:pPr>
        <w:pStyle w:val="169"/>
        <w:keepNext/>
        <w:ind w:firstLine="0"/>
      </w:pPr>
      <w:r>
        <w:rPr>
          <w:rFonts w:ascii="Times New Roman" w:hAnsi="Times New Roman"/>
          <w:color w:val="000000"/>
        </w:rPr>
        <w:t>Bảng 4.</w:t>
      </w:r>
      <w:r>
        <w:fldChar w:fldCharType="begin"/>
      </w:r>
      <w:r>
        <w:instrText xml:space="preserve"> SEQ Bảng </w:instrText>
      </w:r>
      <w:r>
        <w:fldChar w:fldCharType="separate"/>
      </w:r>
      <w:r>
        <w:t>3</w:t>
      </w:r>
      <w:r>
        <w:fldChar w:fldCharType="end"/>
      </w:r>
      <w:bookmarkStart w:id="59" w:name="_Toc16175"/>
      <w:r>
        <w:rPr>
          <w:rFonts w:ascii="Times New Roman" w:hAnsi="Times New Roman"/>
          <w:color w:val="000000"/>
        </w:rPr>
        <w:t>: Ngân sách phân bổ theo Epic</w:t>
      </w:r>
      <w:bookmarkEnd w:id="59"/>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6236"/>
        <w:gridCol w:w="2835"/>
      </w:tblGrid>
      <w:tr w14:paraId="45B93BB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6236" w:type="dxa"/>
            <w:shd w:val="clear" w:color="auto" w:fill="E7E6E6"/>
            <w:tcMar>
              <w:top w:w="70" w:type="dxa"/>
              <w:left w:w="70" w:type="dxa"/>
              <w:bottom w:w="70" w:type="dxa"/>
              <w:right w:w="70" w:type="dxa"/>
            </w:tcMar>
          </w:tcPr>
          <w:p w14:paraId="79615D0C">
            <w:pPr>
              <w:keepNext/>
              <w:spacing w:before="60" w:after="60" w:line="240" w:lineRule="auto"/>
              <w:ind w:firstLine="0"/>
            </w:pPr>
            <w:r>
              <w:rPr>
                <w:rFonts w:ascii="Times New Roman" w:hAnsi="Times New Roman"/>
                <w:b/>
                <w:color w:val="000000"/>
                <w:sz w:val="22"/>
              </w:rPr>
              <w:t>Epic</w:t>
            </w:r>
          </w:p>
        </w:tc>
        <w:tc>
          <w:tcPr>
            <w:tcW w:w="2835" w:type="dxa"/>
            <w:shd w:val="clear" w:color="auto" w:fill="E7E6E6"/>
            <w:tcMar>
              <w:top w:w="70" w:type="dxa"/>
              <w:left w:w="70" w:type="dxa"/>
              <w:bottom w:w="70" w:type="dxa"/>
              <w:right w:w="70" w:type="dxa"/>
            </w:tcMar>
          </w:tcPr>
          <w:p w14:paraId="20646F89">
            <w:pPr>
              <w:keepNext/>
              <w:spacing w:before="60" w:after="60" w:line="240" w:lineRule="auto"/>
              <w:ind w:firstLine="0"/>
            </w:pPr>
            <w:r>
              <w:rPr>
                <w:rFonts w:ascii="Times New Roman" w:hAnsi="Times New Roman"/>
                <w:b/>
                <w:color w:val="000000"/>
                <w:sz w:val="22"/>
              </w:rPr>
              <w:t>Ngân sách nhân công và AI đồng</w:t>
            </w:r>
          </w:p>
        </w:tc>
      </w:tr>
      <w:tr w14:paraId="222EF41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236" w:type="dxa"/>
            <w:shd w:val="clear" w:color="auto" w:fill="FFFFFF"/>
            <w:tcMar>
              <w:top w:w="70" w:type="dxa"/>
              <w:left w:w="70" w:type="dxa"/>
              <w:bottom w:w="70" w:type="dxa"/>
              <w:right w:w="70" w:type="dxa"/>
            </w:tcMar>
          </w:tcPr>
          <w:p w14:paraId="038D3CBD">
            <w:pPr>
              <w:spacing w:before="60" w:after="60" w:line="240" w:lineRule="auto"/>
              <w:ind w:firstLine="0"/>
            </w:pPr>
            <w:r>
              <w:rPr>
                <w:rFonts w:ascii="Times New Roman" w:hAnsi="Times New Roman"/>
                <w:b w:val="0"/>
                <w:color w:val="000000"/>
                <w:sz w:val="22"/>
              </w:rPr>
              <w:t>TASK-1 Phân tích nghiệp vụ &amp; Quản lý dự án</w:t>
            </w:r>
          </w:p>
        </w:tc>
        <w:tc>
          <w:tcPr>
            <w:tcW w:w="2835" w:type="dxa"/>
            <w:shd w:val="clear" w:color="auto" w:fill="FFFFFF"/>
            <w:tcMar>
              <w:top w:w="70" w:type="dxa"/>
              <w:left w:w="70" w:type="dxa"/>
              <w:bottom w:w="70" w:type="dxa"/>
              <w:right w:w="70" w:type="dxa"/>
            </w:tcMar>
          </w:tcPr>
          <w:p w14:paraId="0B703FAD">
            <w:pPr>
              <w:spacing w:before="60" w:after="60" w:line="240" w:lineRule="auto"/>
              <w:ind w:firstLine="0"/>
            </w:pPr>
            <w:r>
              <w:rPr>
                <w:rFonts w:ascii="Times New Roman" w:hAnsi="Times New Roman"/>
                <w:b w:val="0"/>
                <w:color w:val="000000"/>
                <w:sz w:val="22"/>
              </w:rPr>
              <w:t>9.111.111</w:t>
            </w:r>
          </w:p>
        </w:tc>
      </w:tr>
      <w:tr w14:paraId="1767CF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236" w:type="dxa"/>
            <w:shd w:val="clear" w:color="auto" w:fill="FFFFFF"/>
            <w:tcMar>
              <w:top w:w="70" w:type="dxa"/>
              <w:left w:w="70" w:type="dxa"/>
              <w:bottom w:w="70" w:type="dxa"/>
              <w:right w:w="70" w:type="dxa"/>
            </w:tcMar>
          </w:tcPr>
          <w:p w14:paraId="1D43F580">
            <w:pPr>
              <w:spacing w:before="60" w:after="60" w:line="240" w:lineRule="auto"/>
              <w:ind w:firstLine="0"/>
            </w:pPr>
            <w:r>
              <w:rPr>
                <w:rFonts w:ascii="Times New Roman" w:hAnsi="Times New Roman"/>
                <w:b w:val="0"/>
                <w:color w:val="000000"/>
                <w:sz w:val="22"/>
              </w:rPr>
              <w:t>TASK-2 UI/UX &amp; Frontend Foundation</w:t>
            </w:r>
          </w:p>
        </w:tc>
        <w:tc>
          <w:tcPr>
            <w:tcW w:w="2835" w:type="dxa"/>
            <w:shd w:val="clear" w:color="auto" w:fill="FFFFFF"/>
            <w:tcMar>
              <w:top w:w="70" w:type="dxa"/>
              <w:left w:w="70" w:type="dxa"/>
              <w:bottom w:w="70" w:type="dxa"/>
              <w:right w:w="70" w:type="dxa"/>
            </w:tcMar>
          </w:tcPr>
          <w:p w14:paraId="1B74BD64">
            <w:pPr>
              <w:spacing w:before="60" w:after="60" w:line="240" w:lineRule="auto"/>
              <w:ind w:firstLine="0"/>
            </w:pPr>
            <w:r>
              <w:rPr>
                <w:rFonts w:ascii="Times New Roman" w:hAnsi="Times New Roman"/>
                <w:b w:val="0"/>
                <w:color w:val="000000"/>
                <w:sz w:val="22"/>
              </w:rPr>
              <w:t>5.636.364</w:t>
            </w:r>
          </w:p>
        </w:tc>
      </w:tr>
      <w:tr w14:paraId="4FB4801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236" w:type="dxa"/>
            <w:shd w:val="clear" w:color="auto" w:fill="FFFFFF"/>
            <w:tcMar>
              <w:top w:w="70" w:type="dxa"/>
              <w:left w:w="70" w:type="dxa"/>
              <w:bottom w:w="70" w:type="dxa"/>
              <w:right w:w="70" w:type="dxa"/>
            </w:tcMar>
          </w:tcPr>
          <w:p w14:paraId="678B3811">
            <w:pPr>
              <w:spacing w:before="60" w:after="60" w:line="240" w:lineRule="auto"/>
              <w:ind w:firstLine="0"/>
            </w:pPr>
            <w:r>
              <w:rPr>
                <w:rFonts w:ascii="Times New Roman" w:hAnsi="Times New Roman"/>
                <w:b w:val="0"/>
                <w:color w:val="000000"/>
                <w:sz w:val="22"/>
              </w:rPr>
              <w:t>TASK-3 Authentication &amp; Authorization</w:t>
            </w:r>
          </w:p>
        </w:tc>
        <w:tc>
          <w:tcPr>
            <w:tcW w:w="2835" w:type="dxa"/>
            <w:shd w:val="clear" w:color="auto" w:fill="FFFFFF"/>
            <w:tcMar>
              <w:top w:w="70" w:type="dxa"/>
              <w:left w:w="70" w:type="dxa"/>
              <w:bottom w:w="70" w:type="dxa"/>
              <w:right w:w="70" w:type="dxa"/>
            </w:tcMar>
          </w:tcPr>
          <w:p w14:paraId="5A8997B7">
            <w:pPr>
              <w:spacing w:before="60" w:after="60" w:line="240" w:lineRule="auto"/>
              <w:ind w:firstLine="0"/>
            </w:pPr>
            <w:r>
              <w:rPr>
                <w:rFonts w:ascii="Times New Roman" w:hAnsi="Times New Roman"/>
                <w:b w:val="0"/>
                <w:color w:val="000000"/>
                <w:sz w:val="22"/>
              </w:rPr>
              <w:t>10.619.707</w:t>
            </w:r>
          </w:p>
        </w:tc>
      </w:tr>
      <w:tr w14:paraId="7E76515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236" w:type="dxa"/>
            <w:shd w:val="clear" w:color="auto" w:fill="FFFFFF"/>
            <w:tcMar>
              <w:top w:w="70" w:type="dxa"/>
              <w:left w:w="70" w:type="dxa"/>
              <w:bottom w:w="70" w:type="dxa"/>
              <w:right w:w="70" w:type="dxa"/>
            </w:tcMar>
          </w:tcPr>
          <w:p w14:paraId="1A008C6B">
            <w:pPr>
              <w:spacing w:before="60" w:after="60" w:line="240" w:lineRule="auto"/>
              <w:ind w:firstLine="0"/>
            </w:pPr>
            <w:r>
              <w:rPr>
                <w:rFonts w:ascii="Times New Roman" w:hAnsi="Times New Roman"/>
                <w:b w:val="0"/>
                <w:color w:val="000000"/>
                <w:sz w:val="22"/>
              </w:rPr>
              <w:t>TASK-4 Quản lý dữ liệu vận tải</w:t>
            </w:r>
          </w:p>
        </w:tc>
        <w:tc>
          <w:tcPr>
            <w:tcW w:w="2835" w:type="dxa"/>
            <w:shd w:val="clear" w:color="auto" w:fill="FFFFFF"/>
            <w:tcMar>
              <w:top w:w="70" w:type="dxa"/>
              <w:left w:w="70" w:type="dxa"/>
              <w:bottom w:w="70" w:type="dxa"/>
              <w:right w:w="70" w:type="dxa"/>
            </w:tcMar>
          </w:tcPr>
          <w:p w14:paraId="0B3D10F0">
            <w:pPr>
              <w:spacing w:before="60" w:after="60" w:line="240" w:lineRule="auto"/>
              <w:ind w:firstLine="0"/>
            </w:pPr>
            <w:r>
              <w:rPr>
                <w:rFonts w:ascii="Times New Roman" w:hAnsi="Times New Roman"/>
                <w:b w:val="0"/>
                <w:color w:val="000000"/>
                <w:sz w:val="22"/>
              </w:rPr>
              <w:t>8.709.943</w:t>
            </w:r>
          </w:p>
        </w:tc>
      </w:tr>
      <w:tr w14:paraId="6BE62F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236" w:type="dxa"/>
            <w:shd w:val="clear" w:color="auto" w:fill="FFFFFF"/>
            <w:tcMar>
              <w:top w:w="70" w:type="dxa"/>
              <w:left w:w="70" w:type="dxa"/>
              <w:bottom w:w="70" w:type="dxa"/>
              <w:right w:w="70" w:type="dxa"/>
            </w:tcMar>
          </w:tcPr>
          <w:p w14:paraId="7F954BC1">
            <w:pPr>
              <w:spacing w:before="60" w:after="60" w:line="240" w:lineRule="auto"/>
              <w:ind w:firstLine="0"/>
            </w:pPr>
            <w:r>
              <w:rPr>
                <w:rFonts w:ascii="Times New Roman" w:hAnsi="Times New Roman"/>
                <w:b w:val="0"/>
                <w:color w:val="000000"/>
                <w:sz w:val="22"/>
              </w:rPr>
              <w:t>TASK-5 Tìm kiếm &amp; Thông tin chuyến xe</w:t>
            </w:r>
          </w:p>
        </w:tc>
        <w:tc>
          <w:tcPr>
            <w:tcW w:w="2835" w:type="dxa"/>
            <w:shd w:val="clear" w:color="auto" w:fill="FFFFFF"/>
            <w:tcMar>
              <w:top w:w="70" w:type="dxa"/>
              <w:left w:w="70" w:type="dxa"/>
              <w:bottom w:w="70" w:type="dxa"/>
              <w:right w:w="70" w:type="dxa"/>
            </w:tcMar>
          </w:tcPr>
          <w:p w14:paraId="2A961A06">
            <w:pPr>
              <w:spacing w:before="60" w:after="60" w:line="240" w:lineRule="auto"/>
              <w:ind w:firstLine="0"/>
            </w:pPr>
            <w:r>
              <w:rPr>
                <w:rFonts w:ascii="Times New Roman" w:hAnsi="Times New Roman"/>
                <w:b w:val="0"/>
                <w:color w:val="000000"/>
                <w:sz w:val="22"/>
              </w:rPr>
              <w:t>13.005.040</w:t>
            </w:r>
          </w:p>
        </w:tc>
      </w:tr>
      <w:tr w14:paraId="60902C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236" w:type="dxa"/>
            <w:shd w:val="clear" w:color="auto" w:fill="FFFFFF"/>
            <w:tcMar>
              <w:top w:w="70" w:type="dxa"/>
              <w:left w:w="70" w:type="dxa"/>
              <w:bottom w:w="70" w:type="dxa"/>
              <w:right w:w="70" w:type="dxa"/>
            </w:tcMar>
          </w:tcPr>
          <w:p w14:paraId="717751F5">
            <w:pPr>
              <w:spacing w:before="60" w:after="60" w:line="240" w:lineRule="auto"/>
              <w:ind w:firstLine="0"/>
            </w:pPr>
            <w:r>
              <w:rPr>
                <w:rFonts w:ascii="Times New Roman" w:hAnsi="Times New Roman"/>
                <w:b w:val="0"/>
                <w:color w:val="000000"/>
                <w:sz w:val="22"/>
              </w:rPr>
              <w:t>TASK-6 Đặt lịch/Đặt chỗ &amp; Quản lý vé</w:t>
            </w:r>
          </w:p>
        </w:tc>
        <w:tc>
          <w:tcPr>
            <w:tcW w:w="2835" w:type="dxa"/>
            <w:shd w:val="clear" w:color="auto" w:fill="FFFFFF"/>
            <w:tcMar>
              <w:top w:w="70" w:type="dxa"/>
              <w:left w:w="70" w:type="dxa"/>
              <w:bottom w:w="70" w:type="dxa"/>
              <w:right w:w="70" w:type="dxa"/>
            </w:tcMar>
          </w:tcPr>
          <w:p w14:paraId="64A649BB">
            <w:pPr>
              <w:spacing w:before="60" w:after="60" w:line="240" w:lineRule="auto"/>
              <w:ind w:firstLine="0"/>
            </w:pPr>
            <w:r>
              <w:rPr>
                <w:rFonts w:ascii="Times New Roman" w:hAnsi="Times New Roman"/>
                <w:b w:val="0"/>
                <w:color w:val="000000"/>
                <w:sz w:val="22"/>
              </w:rPr>
              <w:t>14.001.526</w:t>
            </w:r>
          </w:p>
        </w:tc>
      </w:tr>
      <w:tr w14:paraId="79B2FE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236" w:type="dxa"/>
            <w:shd w:val="clear" w:color="auto" w:fill="FFFFFF"/>
            <w:tcMar>
              <w:top w:w="70" w:type="dxa"/>
              <w:left w:w="70" w:type="dxa"/>
              <w:bottom w:w="70" w:type="dxa"/>
              <w:right w:w="70" w:type="dxa"/>
            </w:tcMar>
          </w:tcPr>
          <w:p w14:paraId="7710C3E5">
            <w:pPr>
              <w:spacing w:before="60" w:after="60" w:line="240" w:lineRule="auto"/>
              <w:ind w:firstLine="0"/>
            </w:pPr>
            <w:r>
              <w:rPr>
                <w:rFonts w:ascii="Times New Roman" w:hAnsi="Times New Roman"/>
                <w:b w:val="0"/>
                <w:color w:val="000000"/>
                <w:sz w:val="22"/>
              </w:rPr>
              <w:t>TASK-7 Quản trị &amp; Dashboard thống kê</w:t>
            </w:r>
          </w:p>
        </w:tc>
        <w:tc>
          <w:tcPr>
            <w:tcW w:w="2835" w:type="dxa"/>
            <w:shd w:val="clear" w:color="auto" w:fill="FFFFFF"/>
            <w:tcMar>
              <w:top w:w="70" w:type="dxa"/>
              <w:left w:w="70" w:type="dxa"/>
              <w:bottom w:w="70" w:type="dxa"/>
              <w:right w:w="70" w:type="dxa"/>
            </w:tcMar>
          </w:tcPr>
          <w:p w14:paraId="0CB44DEB">
            <w:pPr>
              <w:spacing w:before="60" w:after="60" w:line="240" w:lineRule="auto"/>
              <w:ind w:firstLine="0"/>
            </w:pPr>
            <w:r>
              <w:rPr>
                <w:rFonts w:ascii="Times New Roman" w:hAnsi="Times New Roman"/>
                <w:b w:val="0"/>
                <w:color w:val="000000"/>
                <w:sz w:val="22"/>
              </w:rPr>
              <w:t>6.930.966</w:t>
            </w:r>
          </w:p>
        </w:tc>
      </w:tr>
      <w:tr w14:paraId="5CCA549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236" w:type="dxa"/>
            <w:shd w:val="clear" w:color="auto" w:fill="FFFFFF"/>
            <w:tcMar>
              <w:top w:w="70" w:type="dxa"/>
              <w:left w:w="70" w:type="dxa"/>
              <w:bottom w:w="70" w:type="dxa"/>
              <w:right w:w="70" w:type="dxa"/>
            </w:tcMar>
          </w:tcPr>
          <w:p w14:paraId="7718B517">
            <w:pPr>
              <w:spacing w:before="60" w:after="60" w:line="240" w:lineRule="auto"/>
              <w:ind w:firstLine="0"/>
            </w:pPr>
            <w:r>
              <w:rPr>
                <w:rFonts w:ascii="Times New Roman" w:hAnsi="Times New Roman"/>
                <w:b w:val="0"/>
                <w:color w:val="000000"/>
                <w:sz w:val="22"/>
              </w:rPr>
              <w:t>TASK-8 Import/Export &amp; Báo cáo</w:t>
            </w:r>
          </w:p>
        </w:tc>
        <w:tc>
          <w:tcPr>
            <w:tcW w:w="2835" w:type="dxa"/>
            <w:shd w:val="clear" w:color="auto" w:fill="FFFFFF"/>
            <w:tcMar>
              <w:top w:w="70" w:type="dxa"/>
              <w:left w:w="70" w:type="dxa"/>
              <w:bottom w:w="70" w:type="dxa"/>
              <w:right w:w="70" w:type="dxa"/>
            </w:tcMar>
          </w:tcPr>
          <w:p w14:paraId="6CAE16AE">
            <w:pPr>
              <w:spacing w:before="60" w:after="60" w:line="240" w:lineRule="auto"/>
              <w:ind w:firstLine="0"/>
            </w:pPr>
            <w:r>
              <w:rPr>
                <w:rFonts w:ascii="Times New Roman" w:hAnsi="Times New Roman"/>
                <w:b w:val="0"/>
                <w:color w:val="000000"/>
                <w:sz w:val="22"/>
              </w:rPr>
              <w:t>5.486.648</w:t>
            </w:r>
          </w:p>
        </w:tc>
      </w:tr>
      <w:tr w14:paraId="671FFBA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236" w:type="dxa"/>
            <w:shd w:val="clear" w:color="auto" w:fill="FFFFFF"/>
            <w:tcMar>
              <w:top w:w="70" w:type="dxa"/>
              <w:left w:w="70" w:type="dxa"/>
              <w:bottom w:w="70" w:type="dxa"/>
              <w:right w:w="70" w:type="dxa"/>
            </w:tcMar>
          </w:tcPr>
          <w:p w14:paraId="40ADAB1D">
            <w:pPr>
              <w:spacing w:before="60" w:after="60" w:line="240" w:lineRule="auto"/>
              <w:ind w:firstLine="0"/>
            </w:pPr>
            <w:r>
              <w:rPr>
                <w:rFonts w:ascii="Times New Roman" w:hAnsi="Times New Roman"/>
                <w:b w:val="0"/>
                <w:color w:val="000000"/>
                <w:sz w:val="22"/>
              </w:rPr>
              <w:t>TASK-9 AI/ML phát hiện vé trùng</w:t>
            </w:r>
          </w:p>
        </w:tc>
        <w:tc>
          <w:tcPr>
            <w:tcW w:w="2835" w:type="dxa"/>
            <w:shd w:val="clear" w:color="auto" w:fill="FFFFFF"/>
            <w:tcMar>
              <w:top w:w="70" w:type="dxa"/>
              <w:left w:w="70" w:type="dxa"/>
              <w:bottom w:w="70" w:type="dxa"/>
              <w:right w:w="70" w:type="dxa"/>
            </w:tcMar>
          </w:tcPr>
          <w:p w14:paraId="195747AB">
            <w:pPr>
              <w:spacing w:before="60" w:after="60" w:line="240" w:lineRule="auto"/>
              <w:ind w:firstLine="0"/>
            </w:pPr>
            <w:r>
              <w:rPr>
                <w:rFonts w:ascii="Times New Roman" w:hAnsi="Times New Roman"/>
                <w:b w:val="0"/>
                <w:color w:val="000000"/>
                <w:sz w:val="22"/>
              </w:rPr>
              <w:t>6.101.810</w:t>
            </w:r>
          </w:p>
        </w:tc>
      </w:tr>
      <w:tr w14:paraId="259E4D6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236" w:type="dxa"/>
            <w:shd w:val="clear" w:color="auto" w:fill="FFFFFF"/>
            <w:tcMar>
              <w:top w:w="70" w:type="dxa"/>
              <w:left w:w="70" w:type="dxa"/>
              <w:bottom w:w="70" w:type="dxa"/>
              <w:right w:w="70" w:type="dxa"/>
            </w:tcMar>
          </w:tcPr>
          <w:p w14:paraId="2CB4AE29">
            <w:pPr>
              <w:spacing w:before="60" w:after="60" w:line="240" w:lineRule="auto"/>
              <w:ind w:firstLine="0"/>
            </w:pPr>
            <w:r>
              <w:rPr>
                <w:rFonts w:ascii="Times New Roman" w:hAnsi="Times New Roman"/>
                <w:b w:val="0"/>
                <w:color w:val="000000"/>
                <w:sz w:val="22"/>
              </w:rPr>
              <w:t>TASK-10 Kiểm thử, Tích hợp &amp; Triển khai</w:t>
            </w:r>
          </w:p>
        </w:tc>
        <w:tc>
          <w:tcPr>
            <w:tcW w:w="2835" w:type="dxa"/>
            <w:shd w:val="clear" w:color="auto" w:fill="FFFFFF"/>
            <w:tcMar>
              <w:top w:w="70" w:type="dxa"/>
              <w:left w:w="70" w:type="dxa"/>
              <w:bottom w:w="70" w:type="dxa"/>
              <w:right w:w="70" w:type="dxa"/>
            </w:tcMar>
          </w:tcPr>
          <w:p w14:paraId="37B438FE">
            <w:pPr>
              <w:spacing w:before="60" w:after="60" w:line="240" w:lineRule="auto"/>
              <w:ind w:firstLine="0"/>
            </w:pPr>
            <w:r>
              <w:rPr>
                <w:rFonts w:ascii="Times New Roman" w:hAnsi="Times New Roman"/>
                <w:b w:val="0"/>
                <w:color w:val="000000"/>
                <w:sz w:val="22"/>
              </w:rPr>
              <w:t>23.396.886</w:t>
            </w:r>
          </w:p>
        </w:tc>
      </w:tr>
      <w:tr w14:paraId="64D7F28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6236" w:type="dxa"/>
            <w:shd w:val="clear" w:color="auto" w:fill="FFFFFF"/>
            <w:tcMar>
              <w:top w:w="70" w:type="dxa"/>
              <w:left w:w="70" w:type="dxa"/>
              <w:bottom w:w="70" w:type="dxa"/>
              <w:right w:w="70" w:type="dxa"/>
            </w:tcMar>
          </w:tcPr>
          <w:p w14:paraId="7343CB47">
            <w:pPr>
              <w:spacing w:before="60" w:after="60" w:line="240" w:lineRule="auto"/>
              <w:ind w:firstLine="0"/>
            </w:pPr>
            <w:r>
              <w:rPr>
                <w:rFonts w:ascii="Times New Roman" w:hAnsi="Times New Roman"/>
                <w:b w:val="0"/>
                <w:color w:val="000000"/>
                <w:sz w:val="22"/>
              </w:rPr>
              <w:t>Tổng phân bổ cho công việc</w:t>
            </w:r>
          </w:p>
        </w:tc>
        <w:tc>
          <w:tcPr>
            <w:tcW w:w="2835" w:type="dxa"/>
            <w:shd w:val="clear" w:color="auto" w:fill="FFFFFF"/>
            <w:tcMar>
              <w:top w:w="70" w:type="dxa"/>
              <w:left w:w="70" w:type="dxa"/>
              <w:bottom w:w="70" w:type="dxa"/>
              <w:right w:w="70" w:type="dxa"/>
            </w:tcMar>
          </w:tcPr>
          <w:p w14:paraId="54E1662C">
            <w:pPr>
              <w:spacing w:before="60" w:after="60" w:line="240" w:lineRule="auto"/>
              <w:ind w:firstLine="0"/>
            </w:pPr>
            <w:r>
              <w:rPr>
                <w:rFonts w:ascii="Times New Roman" w:hAnsi="Times New Roman"/>
                <w:b w:val="0"/>
                <w:color w:val="000000"/>
                <w:sz w:val="22"/>
              </w:rPr>
              <w:t>103.000.000</w:t>
            </w:r>
          </w:p>
        </w:tc>
      </w:tr>
    </w:tbl>
    <w:p w14:paraId="193C9209">
      <w:pPr>
        <w:spacing w:after="40" w:line="40" w:lineRule="exact"/>
      </w:pPr>
    </w:p>
    <w:p w14:paraId="0112C54F">
      <w:pPr>
        <w:pStyle w:val="3"/>
        <w:ind w:firstLine="0"/>
      </w:pPr>
      <w:bookmarkStart w:id="60" w:name="_Toc21250"/>
      <w:r>
        <w:rPr>
          <w:rFonts w:ascii="Times New Roman" w:hAnsi="Times New Roman"/>
          <w:color w:val="000000"/>
        </w:rPr>
        <w:t>4.3 Tổng hợp chi phí và cơ sở quyết toán</w:t>
      </w:r>
      <w:bookmarkEnd w:id="60"/>
    </w:p>
    <w:p w14:paraId="622499C0">
      <w:pPr>
        <w:spacing w:line="276" w:lineRule="auto"/>
        <w:ind w:firstLine="425"/>
        <w:jc w:val="both"/>
      </w:pPr>
      <w:r>
        <w:rPr>
          <w:rFonts w:ascii="Times New Roman" w:hAnsi="Times New Roman"/>
          <w:color w:val="000000"/>
        </w:rPr>
        <w:t>Chi phí nhân công thực tế = số ngày công thực tế × lương tháng / 26. AI ghi nhận theo thanh toán ngày 11/09 và 11/10, mỗi lần 1.500.000 đồng. Thiết bị, họp, in ấn và dự phòng chỉ ghi nhận khi có khoản chi thực tế. Riêng Sprint 1 sử dụng ngày công WBS theo xác nhận công việc hoàn thành đúng hạn nhưng cập nhật Jira trễ.</w:t>
      </w:r>
    </w:p>
    <w:p w14:paraId="26080F40">
      <w:pPr>
        <w:spacing w:line="276" w:lineRule="auto"/>
        <w:ind w:firstLine="425"/>
        <w:jc w:val="both"/>
      </w:pPr>
      <w:r>
        <w:rPr>
          <w:rFonts w:ascii="Times New Roman" w:hAnsi="Times New Roman"/>
          <w:color w:val="000000"/>
        </w:rPr>
        <w:t>Phần chi phí đã có số liệu được giữ theo hồ sơ Jira đến ngày 25/10/2026. Giả định hoàn tất 119 công việc cho phép tổng hợp tiến độ và giá trị công việc hoàn thành tại ngày 27/10, nhưng không tự xác định thêm số ngày công hoặc khoản chi sau ngày 25/10. Vì vậy, tổng chi phí cuối kỳ chỉ được quyết toán sau khi đối chiếu phần ngày công còn lại và các khoản hỗ trợ thực chi.</w:t>
      </w:r>
    </w:p>
    <w:p w14:paraId="48902A77">
      <w:pPr>
        <w:pStyle w:val="169"/>
        <w:keepNext/>
        <w:ind w:firstLine="0"/>
      </w:pPr>
      <w:r>
        <w:rPr>
          <w:rFonts w:ascii="Times New Roman" w:hAnsi="Times New Roman"/>
          <w:color w:val="000000"/>
        </w:rPr>
        <w:t>Bảng 4.</w:t>
      </w:r>
      <w:r>
        <w:fldChar w:fldCharType="begin"/>
      </w:r>
      <w:r>
        <w:instrText xml:space="preserve"> SEQ Bảng </w:instrText>
      </w:r>
      <w:r>
        <w:fldChar w:fldCharType="separate"/>
      </w:r>
      <w:r>
        <w:t>4</w:t>
      </w:r>
      <w:r>
        <w:fldChar w:fldCharType="end"/>
      </w:r>
      <w:bookmarkStart w:id="61" w:name="_Toc9806"/>
      <w:r>
        <w:rPr>
          <w:rFonts w:ascii="Times New Roman" w:hAnsi="Times New Roman"/>
          <w:color w:val="000000"/>
        </w:rPr>
        <w:t>: Chi phí từ dữ liệu lịch sử Jira hiện có bằng đồng</w:t>
      </w:r>
      <w:bookmarkEnd w:id="61"/>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835"/>
        <w:gridCol w:w="2268"/>
        <w:gridCol w:w="1701"/>
        <w:gridCol w:w="2268"/>
      </w:tblGrid>
      <w:tr w14:paraId="5B0B86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835" w:type="dxa"/>
            <w:shd w:val="clear" w:color="auto" w:fill="E7E6E6"/>
            <w:tcMar>
              <w:top w:w="70" w:type="dxa"/>
              <w:left w:w="70" w:type="dxa"/>
              <w:bottom w:w="70" w:type="dxa"/>
              <w:right w:w="70" w:type="dxa"/>
            </w:tcMar>
          </w:tcPr>
          <w:p w14:paraId="5A90FC4D">
            <w:pPr>
              <w:keepNext/>
              <w:spacing w:before="60" w:after="60" w:line="240" w:lineRule="auto"/>
              <w:ind w:firstLine="0"/>
            </w:pPr>
            <w:r>
              <w:rPr>
                <w:rFonts w:ascii="Times New Roman" w:hAnsi="Times New Roman"/>
                <w:b/>
                <w:color w:val="000000"/>
                <w:sz w:val="22"/>
              </w:rPr>
              <w:t>Kỳ báo cáo</w:t>
            </w:r>
          </w:p>
        </w:tc>
        <w:tc>
          <w:tcPr>
            <w:tcW w:w="2268" w:type="dxa"/>
            <w:shd w:val="clear" w:color="auto" w:fill="E7E6E6"/>
            <w:tcMar>
              <w:top w:w="70" w:type="dxa"/>
              <w:left w:w="70" w:type="dxa"/>
              <w:bottom w:w="70" w:type="dxa"/>
              <w:right w:w="70" w:type="dxa"/>
            </w:tcMar>
          </w:tcPr>
          <w:p w14:paraId="0D591347">
            <w:pPr>
              <w:keepNext/>
              <w:spacing w:before="60" w:after="60" w:line="240" w:lineRule="auto"/>
              <w:ind w:firstLine="0"/>
            </w:pPr>
            <w:r>
              <w:rPr>
                <w:rFonts w:ascii="Times New Roman" w:hAnsi="Times New Roman"/>
                <w:b/>
                <w:color w:val="000000"/>
                <w:sz w:val="22"/>
              </w:rPr>
              <w:t>Nhân công tạm tính</w:t>
            </w:r>
          </w:p>
        </w:tc>
        <w:tc>
          <w:tcPr>
            <w:tcW w:w="1701" w:type="dxa"/>
            <w:shd w:val="clear" w:color="auto" w:fill="E7E6E6"/>
            <w:tcMar>
              <w:top w:w="70" w:type="dxa"/>
              <w:left w:w="70" w:type="dxa"/>
              <w:bottom w:w="70" w:type="dxa"/>
              <w:right w:w="70" w:type="dxa"/>
            </w:tcMar>
          </w:tcPr>
          <w:p w14:paraId="727644D6">
            <w:pPr>
              <w:keepNext/>
              <w:spacing w:before="60" w:after="60" w:line="240" w:lineRule="auto"/>
              <w:ind w:firstLine="0"/>
            </w:pPr>
            <w:r>
              <w:rPr>
                <w:rFonts w:ascii="Times New Roman" w:hAnsi="Times New Roman"/>
                <w:b/>
                <w:color w:val="000000"/>
                <w:sz w:val="22"/>
              </w:rPr>
              <w:t>AI ghi nhận</w:t>
            </w:r>
          </w:p>
        </w:tc>
        <w:tc>
          <w:tcPr>
            <w:tcW w:w="2268" w:type="dxa"/>
            <w:shd w:val="clear" w:color="auto" w:fill="E7E6E6"/>
            <w:tcMar>
              <w:top w:w="70" w:type="dxa"/>
              <w:left w:w="70" w:type="dxa"/>
              <w:bottom w:w="70" w:type="dxa"/>
              <w:right w:w="70" w:type="dxa"/>
            </w:tcMar>
          </w:tcPr>
          <w:p w14:paraId="28B574C5">
            <w:pPr>
              <w:keepNext/>
              <w:spacing w:before="60" w:after="60" w:line="240" w:lineRule="auto"/>
              <w:ind w:firstLine="0"/>
            </w:pPr>
            <w:r>
              <w:rPr>
                <w:rFonts w:ascii="Times New Roman" w:hAnsi="Times New Roman"/>
                <w:b/>
                <w:color w:val="000000"/>
                <w:sz w:val="22"/>
              </w:rPr>
              <w:t>Tổng tạm tính</w:t>
            </w:r>
          </w:p>
        </w:tc>
      </w:tr>
      <w:tr w14:paraId="6D204E9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35" w:type="dxa"/>
            <w:shd w:val="clear" w:color="auto" w:fill="FFFFFF"/>
            <w:tcMar>
              <w:top w:w="70" w:type="dxa"/>
              <w:left w:w="70" w:type="dxa"/>
              <w:bottom w:w="70" w:type="dxa"/>
              <w:right w:w="70" w:type="dxa"/>
            </w:tcMar>
          </w:tcPr>
          <w:p w14:paraId="24852147">
            <w:pPr>
              <w:spacing w:before="60" w:after="60" w:line="240" w:lineRule="auto"/>
              <w:ind w:firstLine="0"/>
            </w:pPr>
            <w:r>
              <w:rPr>
                <w:rFonts w:ascii="Times New Roman" w:hAnsi="Times New Roman"/>
                <w:color w:val="000000"/>
                <w:sz w:val="22"/>
              </w:rPr>
              <w:t>Sau Sprint 2 26/09</w:t>
            </w:r>
          </w:p>
        </w:tc>
        <w:tc>
          <w:tcPr>
            <w:tcW w:w="2268" w:type="dxa"/>
            <w:shd w:val="clear" w:color="auto" w:fill="FFFFFF"/>
            <w:tcMar>
              <w:top w:w="70" w:type="dxa"/>
              <w:left w:w="70" w:type="dxa"/>
              <w:bottom w:w="70" w:type="dxa"/>
              <w:right w:w="70" w:type="dxa"/>
            </w:tcMar>
          </w:tcPr>
          <w:p w14:paraId="4B16F695">
            <w:pPr>
              <w:spacing w:before="60" w:after="60" w:line="240" w:lineRule="auto"/>
              <w:ind w:firstLine="0"/>
            </w:pPr>
            <w:r>
              <w:rPr>
                <w:rFonts w:ascii="Times New Roman" w:hAnsi="Times New Roman"/>
                <w:color w:val="000000"/>
                <w:sz w:val="22"/>
              </w:rPr>
              <w:t>10.288.462</w:t>
            </w:r>
          </w:p>
        </w:tc>
        <w:tc>
          <w:tcPr>
            <w:tcW w:w="1701" w:type="dxa"/>
            <w:shd w:val="clear" w:color="auto" w:fill="FFFFFF"/>
            <w:tcMar>
              <w:top w:w="70" w:type="dxa"/>
              <w:left w:w="70" w:type="dxa"/>
              <w:bottom w:w="70" w:type="dxa"/>
              <w:right w:w="70" w:type="dxa"/>
            </w:tcMar>
          </w:tcPr>
          <w:p w14:paraId="22D6582F">
            <w:pPr>
              <w:spacing w:before="60" w:after="60" w:line="240" w:lineRule="auto"/>
              <w:ind w:firstLine="0"/>
            </w:pPr>
            <w:r>
              <w:rPr>
                <w:rFonts w:ascii="Times New Roman" w:hAnsi="Times New Roman"/>
                <w:color w:val="000000"/>
                <w:sz w:val="22"/>
              </w:rPr>
              <w:t>1.500.000</w:t>
            </w:r>
          </w:p>
        </w:tc>
        <w:tc>
          <w:tcPr>
            <w:tcW w:w="2268" w:type="dxa"/>
            <w:shd w:val="clear" w:color="auto" w:fill="FFFFFF"/>
            <w:tcMar>
              <w:top w:w="70" w:type="dxa"/>
              <w:left w:w="70" w:type="dxa"/>
              <w:bottom w:w="70" w:type="dxa"/>
              <w:right w:w="70" w:type="dxa"/>
            </w:tcMar>
          </w:tcPr>
          <w:p w14:paraId="5C5B5B6D">
            <w:pPr>
              <w:spacing w:before="60" w:after="60" w:line="240" w:lineRule="auto"/>
              <w:ind w:firstLine="0"/>
            </w:pPr>
            <w:r>
              <w:rPr>
                <w:rFonts w:ascii="Times New Roman" w:hAnsi="Times New Roman"/>
                <w:color w:val="000000"/>
                <w:sz w:val="22"/>
              </w:rPr>
              <w:t>11.788.462</w:t>
            </w:r>
          </w:p>
        </w:tc>
      </w:tr>
      <w:tr w14:paraId="03D3225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35" w:type="dxa"/>
            <w:shd w:val="clear" w:color="auto" w:fill="FFFFFF"/>
            <w:tcMar>
              <w:top w:w="70" w:type="dxa"/>
              <w:left w:w="70" w:type="dxa"/>
              <w:bottom w:w="70" w:type="dxa"/>
              <w:right w:w="70" w:type="dxa"/>
            </w:tcMar>
          </w:tcPr>
          <w:p w14:paraId="75117575">
            <w:pPr>
              <w:spacing w:before="60" w:after="60" w:line="240" w:lineRule="auto"/>
              <w:ind w:firstLine="0"/>
            </w:pPr>
            <w:r>
              <w:rPr>
                <w:rFonts w:ascii="Times New Roman" w:hAnsi="Times New Roman"/>
                <w:color w:val="000000"/>
                <w:sz w:val="22"/>
              </w:rPr>
              <w:t>Sau Sprint 3 05/10</w:t>
            </w:r>
          </w:p>
        </w:tc>
        <w:tc>
          <w:tcPr>
            <w:tcW w:w="2268" w:type="dxa"/>
            <w:shd w:val="clear" w:color="auto" w:fill="FFFFFF"/>
            <w:tcMar>
              <w:top w:w="70" w:type="dxa"/>
              <w:left w:w="70" w:type="dxa"/>
              <w:bottom w:w="70" w:type="dxa"/>
              <w:right w:w="70" w:type="dxa"/>
            </w:tcMar>
          </w:tcPr>
          <w:p w14:paraId="27235AD5">
            <w:pPr>
              <w:spacing w:before="60" w:after="60" w:line="240" w:lineRule="auto"/>
              <w:ind w:firstLine="0"/>
            </w:pPr>
            <w:r>
              <w:rPr>
                <w:rFonts w:ascii="Times New Roman" w:hAnsi="Times New Roman"/>
                <w:color w:val="000000"/>
                <w:sz w:val="22"/>
              </w:rPr>
              <w:t>29.711.538</w:t>
            </w:r>
          </w:p>
        </w:tc>
        <w:tc>
          <w:tcPr>
            <w:tcW w:w="1701" w:type="dxa"/>
            <w:shd w:val="clear" w:color="auto" w:fill="FFFFFF"/>
            <w:tcMar>
              <w:top w:w="70" w:type="dxa"/>
              <w:left w:w="70" w:type="dxa"/>
              <w:bottom w:w="70" w:type="dxa"/>
              <w:right w:w="70" w:type="dxa"/>
            </w:tcMar>
          </w:tcPr>
          <w:p w14:paraId="401D7ECE">
            <w:pPr>
              <w:spacing w:before="60" w:after="60" w:line="240" w:lineRule="auto"/>
              <w:ind w:firstLine="0"/>
            </w:pPr>
            <w:r>
              <w:rPr>
                <w:rFonts w:ascii="Times New Roman" w:hAnsi="Times New Roman"/>
                <w:color w:val="000000"/>
                <w:sz w:val="22"/>
              </w:rPr>
              <w:t>1.500.000</w:t>
            </w:r>
          </w:p>
        </w:tc>
        <w:tc>
          <w:tcPr>
            <w:tcW w:w="2268" w:type="dxa"/>
            <w:shd w:val="clear" w:color="auto" w:fill="FFFFFF"/>
            <w:tcMar>
              <w:top w:w="70" w:type="dxa"/>
              <w:left w:w="70" w:type="dxa"/>
              <w:bottom w:w="70" w:type="dxa"/>
              <w:right w:w="70" w:type="dxa"/>
            </w:tcMar>
          </w:tcPr>
          <w:p w14:paraId="56FE7CC6">
            <w:pPr>
              <w:spacing w:before="60" w:after="60" w:line="240" w:lineRule="auto"/>
              <w:ind w:firstLine="0"/>
            </w:pPr>
            <w:r>
              <w:rPr>
                <w:rFonts w:ascii="Times New Roman" w:hAnsi="Times New Roman"/>
                <w:color w:val="000000"/>
                <w:sz w:val="22"/>
              </w:rPr>
              <w:t>31.211.538</w:t>
            </w:r>
          </w:p>
        </w:tc>
      </w:tr>
      <w:tr w14:paraId="378FC8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35" w:type="dxa"/>
            <w:shd w:val="clear" w:color="auto" w:fill="FFFFFF"/>
            <w:tcMar>
              <w:top w:w="70" w:type="dxa"/>
              <w:left w:w="70" w:type="dxa"/>
              <w:bottom w:w="70" w:type="dxa"/>
              <w:right w:w="70" w:type="dxa"/>
            </w:tcMar>
          </w:tcPr>
          <w:p w14:paraId="195C12D8">
            <w:pPr>
              <w:spacing w:before="60" w:after="60" w:line="240" w:lineRule="auto"/>
              <w:ind w:firstLine="0"/>
            </w:pPr>
            <w:r>
              <w:rPr>
                <w:rFonts w:ascii="Times New Roman" w:hAnsi="Times New Roman"/>
                <w:color w:val="000000"/>
                <w:sz w:val="22"/>
              </w:rPr>
              <w:t>Sau Sprint 4 10/10</w:t>
            </w:r>
          </w:p>
        </w:tc>
        <w:tc>
          <w:tcPr>
            <w:tcW w:w="2268" w:type="dxa"/>
            <w:shd w:val="clear" w:color="auto" w:fill="FFFFFF"/>
            <w:tcMar>
              <w:top w:w="70" w:type="dxa"/>
              <w:left w:w="70" w:type="dxa"/>
              <w:bottom w:w="70" w:type="dxa"/>
              <w:right w:w="70" w:type="dxa"/>
            </w:tcMar>
          </w:tcPr>
          <w:p w14:paraId="7A724EAC">
            <w:pPr>
              <w:spacing w:before="60" w:after="60" w:line="240" w:lineRule="auto"/>
              <w:ind w:firstLine="0"/>
            </w:pPr>
            <w:r>
              <w:rPr>
                <w:rFonts w:ascii="Times New Roman" w:hAnsi="Times New Roman"/>
                <w:color w:val="000000"/>
                <w:sz w:val="22"/>
              </w:rPr>
              <w:t>33.173.077</w:t>
            </w:r>
          </w:p>
        </w:tc>
        <w:tc>
          <w:tcPr>
            <w:tcW w:w="1701" w:type="dxa"/>
            <w:shd w:val="clear" w:color="auto" w:fill="FFFFFF"/>
            <w:tcMar>
              <w:top w:w="70" w:type="dxa"/>
              <w:left w:w="70" w:type="dxa"/>
              <w:bottom w:w="70" w:type="dxa"/>
              <w:right w:w="70" w:type="dxa"/>
            </w:tcMar>
          </w:tcPr>
          <w:p w14:paraId="27BA9FDD">
            <w:pPr>
              <w:spacing w:before="60" w:after="60" w:line="240" w:lineRule="auto"/>
              <w:ind w:firstLine="0"/>
            </w:pPr>
            <w:r>
              <w:rPr>
                <w:rFonts w:ascii="Times New Roman" w:hAnsi="Times New Roman"/>
                <w:color w:val="000000"/>
                <w:sz w:val="22"/>
              </w:rPr>
              <w:t>1.500.000</w:t>
            </w:r>
          </w:p>
        </w:tc>
        <w:tc>
          <w:tcPr>
            <w:tcW w:w="2268" w:type="dxa"/>
            <w:shd w:val="clear" w:color="auto" w:fill="FFFFFF"/>
            <w:tcMar>
              <w:top w:w="70" w:type="dxa"/>
              <w:left w:w="70" w:type="dxa"/>
              <w:bottom w:w="70" w:type="dxa"/>
              <w:right w:w="70" w:type="dxa"/>
            </w:tcMar>
          </w:tcPr>
          <w:p w14:paraId="0BCE54E1">
            <w:pPr>
              <w:spacing w:before="60" w:after="60" w:line="240" w:lineRule="auto"/>
              <w:ind w:firstLine="0"/>
            </w:pPr>
            <w:r>
              <w:rPr>
                <w:rFonts w:ascii="Times New Roman" w:hAnsi="Times New Roman"/>
                <w:color w:val="000000"/>
                <w:sz w:val="22"/>
              </w:rPr>
              <w:t>34.673.077</w:t>
            </w:r>
          </w:p>
        </w:tc>
      </w:tr>
      <w:tr w14:paraId="5CAE8A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35" w:type="dxa"/>
            <w:shd w:val="clear" w:color="auto" w:fill="FFFFFF"/>
            <w:tcMar>
              <w:top w:w="70" w:type="dxa"/>
              <w:left w:w="70" w:type="dxa"/>
              <w:bottom w:w="70" w:type="dxa"/>
              <w:right w:w="70" w:type="dxa"/>
            </w:tcMar>
          </w:tcPr>
          <w:p w14:paraId="10380F43">
            <w:pPr>
              <w:spacing w:before="60" w:after="60" w:line="240" w:lineRule="auto"/>
              <w:ind w:firstLine="0"/>
            </w:pPr>
            <w:r>
              <w:rPr>
                <w:rFonts w:ascii="Times New Roman" w:hAnsi="Times New Roman"/>
                <w:color w:val="000000"/>
                <w:sz w:val="22"/>
              </w:rPr>
              <w:t>Sau Sprint 6 27/10</w:t>
            </w:r>
          </w:p>
        </w:tc>
        <w:tc>
          <w:tcPr>
            <w:tcW w:w="2268" w:type="dxa"/>
            <w:shd w:val="clear" w:color="auto" w:fill="FFFFFF"/>
            <w:tcMar>
              <w:top w:w="70" w:type="dxa"/>
              <w:left w:w="70" w:type="dxa"/>
              <w:bottom w:w="70" w:type="dxa"/>
              <w:right w:w="70" w:type="dxa"/>
            </w:tcMar>
          </w:tcPr>
          <w:p w14:paraId="0B1F62E3">
            <w:pPr>
              <w:spacing w:before="60" w:after="60" w:line="240" w:lineRule="auto"/>
              <w:ind w:firstLine="0"/>
            </w:pPr>
            <w:r>
              <w:rPr>
                <w:rFonts w:ascii="Times New Roman" w:hAnsi="Times New Roman"/>
                <w:color w:val="000000"/>
                <w:sz w:val="22"/>
              </w:rPr>
              <w:t>Chưa chốt</w:t>
            </w:r>
          </w:p>
        </w:tc>
        <w:tc>
          <w:tcPr>
            <w:tcW w:w="1701" w:type="dxa"/>
            <w:shd w:val="clear" w:color="auto" w:fill="FFFFFF"/>
            <w:tcMar>
              <w:top w:w="70" w:type="dxa"/>
              <w:left w:w="70" w:type="dxa"/>
              <w:bottom w:w="70" w:type="dxa"/>
              <w:right w:w="70" w:type="dxa"/>
            </w:tcMar>
          </w:tcPr>
          <w:p w14:paraId="49CC892D">
            <w:pPr>
              <w:spacing w:before="60" w:after="60" w:line="240" w:lineRule="auto"/>
              <w:ind w:firstLine="0"/>
            </w:pPr>
            <w:r>
              <w:rPr>
                <w:rFonts w:ascii="Times New Roman" w:hAnsi="Times New Roman"/>
                <w:color w:val="000000"/>
                <w:sz w:val="22"/>
              </w:rPr>
              <w:t>3.000.000</w:t>
            </w:r>
          </w:p>
        </w:tc>
        <w:tc>
          <w:tcPr>
            <w:tcW w:w="2268" w:type="dxa"/>
            <w:shd w:val="clear" w:color="auto" w:fill="FFFFFF"/>
            <w:tcMar>
              <w:top w:w="70" w:type="dxa"/>
              <w:left w:w="70" w:type="dxa"/>
              <w:bottom w:w="70" w:type="dxa"/>
              <w:right w:w="70" w:type="dxa"/>
            </w:tcMar>
          </w:tcPr>
          <w:p w14:paraId="7C2DE22B">
            <w:pPr>
              <w:spacing w:before="60" w:after="60" w:line="240" w:lineRule="auto"/>
              <w:ind w:firstLine="0"/>
            </w:pPr>
            <w:r>
              <w:rPr>
                <w:rFonts w:ascii="Times New Roman" w:hAnsi="Times New Roman"/>
                <w:color w:val="000000"/>
                <w:sz w:val="22"/>
              </w:rPr>
              <w:t>Chưa quyết toán</w:t>
            </w:r>
          </w:p>
        </w:tc>
      </w:tr>
    </w:tbl>
    <w:p w14:paraId="73F005E2">
      <w:pPr>
        <w:spacing w:after="40" w:line="40" w:lineRule="exact"/>
      </w:pPr>
    </w:p>
    <w:p w14:paraId="46B21B8E">
      <w:pPr>
        <w:pStyle w:val="3"/>
        <w:ind w:firstLine="0"/>
      </w:pPr>
      <w:bookmarkStart w:id="62" w:name="_Toc28431"/>
      <w:bookmarkStart w:id="63" w:name="_Toc5834"/>
      <w:bookmarkStart w:id="64" w:name="_Toc2147"/>
      <w:r>
        <w:rPr>
          <w:rFonts w:ascii="Times New Roman" w:hAnsi="Times New Roman"/>
          <w:color w:val="000000"/>
        </w:rPr>
        <w:t>4.4 Báo cáo giá trị thu được EMV</w:t>
      </w:r>
      <w:bookmarkEnd w:id="62"/>
      <w:bookmarkEnd w:id="63"/>
      <w:bookmarkEnd w:id="64"/>
    </w:p>
    <w:p w14:paraId="05B3E2F5">
      <w:pPr>
        <w:spacing w:line="276" w:lineRule="auto"/>
        <w:ind w:firstLine="425"/>
        <w:jc w:val="both"/>
      </w:pPr>
      <w:r>
        <w:rPr>
          <w:rFonts w:ascii="Times New Roman" w:hAnsi="Times New Roman"/>
          <w:color w:val="000000"/>
        </w:rPr>
        <w:t>Báo cáo sử dụng ACWP (AC) là chi phí thực tế, BCWP (EV) là giá trị công việc hoàn thành theo ngân sách, BCWS (PV) là giá trị kế hoạch đến ngày chốt. CPI = EV/AC; CV = EV − AC; SPI = EV/PV; SV = EV − PV. Các chỉ số phải dùng cùng một đường cơ sở ngân sách và cùng ngày chốt. Trên Gantt, đường thẳng đứng màu đỏ đánh dấu ngày báo cáo. Nhóm chưa lập ước lượng COCOMO vì chưa có KLOC được xác nhận.</w:t>
      </w:r>
    </w:p>
    <w:p w14:paraId="3872E84D">
      <w:pPr>
        <w:spacing w:line="276" w:lineRule="auto"/>
        <w:ind w:firstLine="425"/>
        <w:jc w:val="both"/>
      </w:pPr>
      <w:r>
        <w:rPr>
          <w:rFonts w:ascii="Times New Roman" w:hAnsi="Times New Roman"/>
          <w:color w:val="000000"/>
        </w:rPr>
        <w:t>Báo cáo EMV được lập lũy kế sau Sprint 2, 3, 4 và 6. Số liệu được tổng hợp một lần từ 82 Subtask lên 27 Story và 10 Epic. Với giả định hoàn thành toàn bộ công việc ngày 27/10, PV = EV = 103 triệu đồng, SPI = 1 và SV = 0. AC cuối kỳ cần được đối chiếu thêm nên chưa kết luận CPI và CV. Các kỳ trước giữ số liệu lịch sử.</w:t>
      </w:r>
    </w:p>
    <w:p w14:paraId="01A1A3E2">
      <w:pPr>
        <w:pStyle w:val="169"/>
        <w:keepNext/>
        <w:ind w:firstLine="0"/>
      </w:pPr>
      <w:r>
        <w:rPr>
          <w:rFonts w:ascii="Times New Roman" w:hAnsi="Times New Roman"/>
          <w:color w:val="000000"/>
        </w:rPr>
        <w:t>Bảng 4.</w:t>
      </w:r>
      <w:r>
        <w:fldChar w:fldCharType="begin"/>
      </w:r>
      <w:r>
        <w:instrText xml:space="preserve"> SEQ Bảng </w:instrText>
      </w:r>
      <w:r>
        <w:fldChar w:fldCharType="separate"/>
      </w:r>
      <w:r>
        <w:t>5</w:t>
      </w:r>
      <w:r>
        <w:fldChar w:fldCharType="end"/>
      </w:r>
      <w:bookmarkStart w:id="65" w:name="_Toc32141"/>
      <w:r>
        <w:rPr>
          <w:rFonts w:ascii="Times New Roman" w:hAnsi="Times New Roman"/>
          <w:color w:val="000000"/>
        </w:rPr>
        <w:t>: EMV theo lịch Sprint mới với PV EV AC tính bằng triệu đồng</w:t>
      </w:r>
      <w:bookmarkEnd w:id="65"/>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737"/>
        <w:gridCol w:w="1361"/>
        <w:gridCol w:w="1417"/>
        <w:gridCol w:w="1417"/>
        <w:gridCol w:w="1417"/>
        <w:gridCol w:w="1361"/>
        <w:gridCol w:w="1361"/>
      </w:tblGrid>
      <w:tr w14:paraId="391395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trPr>
        <w:tc>
          <w:tcPr>
            <w:tcW w:w="737" w:type="dxa"/>
            <w:shd w:val="clear" w:color="auto" w:fill="E7E6E6"/>
            <w:tcMar>
              <w:top w:w="70" w:type="dxa"/>
              <w:left w:w="70" w:type="dxa"/>
              <w:bottom w:w="70" w:type="dxa"/>
              <w:right w:w="70" w:type="dxa"/>
            </w:tcMar>
          </w:tcPr>
          <w:p w14:paraId="58A72223">
            <w:pPr>
              <w:keepNext/>
              <w:spacing w:before="60" w:after="60" w:line="240" w:lineRule="auto"/>
              <w:ind w:firstLine="0"/>
            </w:pPr>
            <w:r>
              <w:rPr>
                <w:rFonts w:ascii="Times New Roman" w:hAnsi="Times New Roman"/>
                <w:color w:val="000000"/>
                <w:sz w:val="22"/>
              </w:rPr>
              <w:t>Sprint</w:t>
            </w:r>
          </w:p>
        </w:tc>
        <w:tc>
          <w:tcPr>
            <w:tcW w:w="1361" w:type="dxa"/>
            <w:shd w:val="clear" w:color="auto" w:fill="E7E6E6"/>
            <w:tcMar>
              <w:top w:w="70" w:type="dxa"/>
              <w:left w:w="70" w:type="dxa"/>
              <w:bottom w:w="70" w:type="dxa"/>
              <w:right w:w="70" w:type="dxa"/>
            </w:tcMar>
          </w:tcPr>
          <w:p w14:paraId="2E7FB504">
            <w:pPr>
              <w:keepNext/>
              <w:spacing w:before="60" w:after="60" w:line="240" w:lineRule="auto"/>
              <w:ind w:firstLine="0"/>
            </w:pPr>
            <w:r>
              <w:rPr>
                <w:rFonts w:ascii="Times New Roman" w:hAnsi="Times New Roman"/>
                <w:b/>
                <w:color w:val="000000"/>
                <w:sz w:val="22"/>
              </w:rPr>
              <w:t>Chốt 2026</w:t>
            </w:r>
          </w:p>
        </w:tc>
        <w:tc>
          <w:tcPr>
            <w:tcW w:w="1417" w:type="dxa"/>
            <w:shd w:val="clear" w:color="auto" w:fill="E7E6E6"/>
            <w:tcMar>
              <w:top w:w="70" w:type="dxa"/>
              <w:left w:w="70" w:type="dxa"/>
              <w:bottom w:w="70" w:type="dxa"/>
              <w:right w:w="70" w:type="dxa"/>
            </w:tcMar>
          </w:tcPr>
          <w:p w14:paraId="27940559">
            <w:pPr>
              <w:keepNext/>
              <w:spacing w:before="60" w:after="60" w:line="240" w:lineRule="auto"/>
              <w:ind w:firstLine="0"/>
            </w:pPr>
            <w:r>
              <w:rPr>
                <w:rFonts w:ascii="Times New Roman" w:hAnsi="Times New Roman"/>
                <w:b/>
                <w:color w:val="000000"/>
                <w:sz w:val="22"/>
              </w:rPr>
              <w:t>PV</w:t>
            </w:r>
          </w:p>
        </w:tc>
        <w:tc>
          <w:tcPr>
            <w:tcW w:w="1417" w:type="dxa"/>
            <w:shd w:val="clear" w:color="auto" w:fill="E7E6E6"/>
          </w:tcPr>
          <w:p w14:paraId="3C69CCF0">
            <w:pPr>
              <w:keepNext/>
              <w:spacing w:before="60" w:after="60" w:line="240" w:lineRule="auto"/>
              <w:ind w:firstLine="0"/>
            </w:pPr>
            <w:r>
              <w:rPr>
                <w:rFonts w:ascii="Times New Roman" w:hAnsi="Times New Roman"/>
                <w:b/>
                <w:color w:val="000000"/>
                <w:sz w:val="22"/>
              </w:rPr>
              <w:t>EV</w:t>
            </w:r>
          </w:p>
        </w:tc>
        <w:tc>
          <w:tcPr>
            <w:tcW w:w="1417" w:type="dxa"/>
            <w:shd w:val="clear" w:color="auto" w:fill="E7E6E6"/>
          </w:tcPr>
          <w:p w14:paraId="5CF2010C">
            <w:pPr>
              <w:keepNext/>
              <w:spacing w:before="60" w:after="60" w:line="240" w:lineRule="auto"/>
              <w:ind w:firstLine="0"/>
            </w:pPr>
            <w:r>
              <w:rPr>
                <w:rFonts w:ascii="Times New Roman" w:hAnsi="Times New Roman"/>
                <w:b/>
                <w:color w:val="000000"/>
                <w:sz w:val="22"/>
              </w:rPr>
              <w:t>AC</w:t>
            </w:r>
          </w:p>
        </w:tc>
        <w:tc>
          <w:tcPr>
            <w:tcW w:w="1361" w:type="dxa"/>
            <w:shd w:val="clear" w:color="auto" w:fill="E7E6E6"/>
          </w:tcPr>
          <w:p w14:paraId="3F6A099C">
            <w:pPr>
              <w:keepNext/>
              <w:spacing w:before="60" w:after="60" w:line="240" w:lineRule="auto"/>
              <w:ind w:firstLine="0"/>
            </w:pPr>
            <w:r>
              <w:rPr>
                <w:rFonts w:ascii="Times New Roman" w:hAnsi="Times New Roman"/>
                <w:b/>
                <w:color w:val="000000"/>
                <w:sz w:val="22"/>
              </w:rPr>
              <w:t>CPI</w:t>
            </w:r>
          </w:p>
        </w:tc>
        <w:tc>
          <w:tcPr>
            <w:tcW w:w="1361" w:type="dxa"/>
            <w:shd w:val="clear" w:color="auto" w:fill="E7E6E6"/>
          </w:tcPr>
          <w:p w14:paraId="11F8DFB6">
            <w:pPr>
              <w:keepNext/>
              <w:spacing w:before="60" w:after="60" w:line="240" w:lineRule="auto"/>
              <w:ind w:firstLine="0"/>
            </w:pPr>
            <w:r>
              <w:rPr>
                <w:rFonts w:ascii="Times New Roman" w:hAnsi="Times New Roman"/>
                <w:b/>
                <w:color w:val="000000"/>
                <w:sz w:val="22"/>
              </w:rPr>
              <w:t>SPI</w:t>
            </w:r>
          </w:p>
        </w:tc>
      </w:tr>
      <w:tr w14:paraId="4D47117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37" w:type="dxa"/>
            <w:shd w:val="clear" w:color="auto" w:fill="FFFFFF"/>
            <w:tcMar>
              <w:top w:w="70" w:type="dxa"/>
              <w:left w:w="70" w:type="dxa"/>
              <w:bottom w:w="70" w:type="dxa"/>
              <w:right w:w="70" w:type="dxa"/>
            </w:tcMar>
          </w:tcPr>
          <w:p w14:paraId="7DE65B52">
            <w:pPr>
              <w:spacing w:before="60" w:after="60" w:line="240" w:lineRule="auto"/>
              <w:ind w:firstLine="0"/>
            </w:pPr>
            <w:r>
              <w:rPr>
                <w:rFonts w:ascii="Times New Roman" w:hAnsi="Times New Roman"/>
                <w:color w:val="000000"/>
                <w:sz w:val="22"/>
              </w:rPr>
              <w:t>2</w:t>
            </w:r>
          </w:p>
        </w:tc>
        <w:tc>
          <w:tcPr>
            <w:tcW w:w="1361" w:type="dxa"/>
            <w:shd w:val="clear" w:color="auto" w:fill="FFFFFF"/>
            <w:tcMar>
              <w:top w:w="70" w:type="dxa"/>
              <w:left w:w="70" w:type="dxa"/>
              <w:bottom w:w="70" w:type="dxa"/>
              <w:right w:w="70" w:type="dxa"/>
            </w:tcMar>
          </w:tcPr>
          <w:p w14:paraId="4F879B21">
            <w:pPr>
              <w:spacing w:before="60" w:after="60" w:line="240" w:lineRule="auto"/>
              <w:ind w:firstLine="0"/>
            </w:pPr>
            <w:r>
              <w:rPr>
                <w:rFonts w:ascii="Times New Roman" w:hAnsi="Times New Roman"/>
                <w:color w:val="000000"/>
                <w:sz w:val="22"/>
              </w:rPr>
              <w:t>26/09</w:t>
            </w:r>
          </w:p>
        </w:tc>
        <w:tc>
          <w:tcPr>
            <w:tcW w:w="1417" w:type="dxa"/>
            <w:shd w:val="clear" w:color="auto" w:fill="FFFFFF"/>
            <w:tcMar>
              <w:top w:w="70" w:type="dxa"/>
              <w:left w:w="70" w:type="dxa"/>
              <w:bottom w:w="70" w:type="dxa"/>
              <w:right w:w="70" w:type="dxa"/>
            </w:tcMar>
          </w:tcPr>
          <w:p w14:paraId="65C766BA">
            <w:pPr>
              <w:spacing w:before="60" w:after="60" w:line="240" w:lineRule="auto"/>
              <w:ind w:firstLine="0"/>
            </w:pPr>
            <w:r>
              <w:rPr>
                <w:rFonts w:ascii="Times New Roman" w:hAnsi="Times New Roman"/>
                <w:color w:val="000000"/>
                <w:sz w:val="22"/>
              </w:rPr>
              <w:t>27,384</w:t>
            </w:r>
          </w:p>
        </w:tc>
        <w:tc>
          <w:tcPr>
            <w:tcW w:w="1417" w:type="dxa"/>
          </w:tcPr>
          <w:p w14:paraId="232F6209">
            <w:pPr>
              <w:spacing w:before="60" w:after="60" w:line="240" w:lineRule="auto"/>
              <w:ind w:firstLine="0"/>
            </w:pPr>
            <w:r>
              <w:rPr>
                <w:rFonts w:ascii="Times New Roman" w:hAnsi="Times New Roman"/>
                <w:color w:val="000000"/>
                <w:sz w:val="22"/>
              </w:rPr>
              <w:t>25,367</w:t>
            </w:r>
          </w:p>
        </w:tc>
        <w:tc>
          <w:tcPr>
            <w:tcW w:w="1417" w:type="dxa"/>
          </w:tcPr>
          <w:p w14:paraId="71C9C8EF">
            <w:pPr>
              <w:spacing w:before="60" w:after="60" w:line="240" w:lineRule="auto"/>
              <w:ind w:firstLine="0"/>
            </w:pPr>
            <w:r>
              <w:rPr>
                <w:rFonts w:ascii="Times New Roman" w:hAnsi="Times New Roman"/>
                <w:color w:val="000000"/>
                <w:sz w:val="22"/>
              </w:rPr>
              <w:t>11,788</w:t>
            </w:r>
          </w:p>
        </w:tc>
        <w:tc>
          <w:tcPr>
            <w:tcW w:w="1361" w:type="dxa"/>
          </w:tcPr>
          <w:p w14:paraId="17EF30A9">
            <w:pPr>
              <w:spacing w:before="60" w:after="60" w:line="240" w:lineRule="auto"/>
              <w:ind w:firstLine="0"/>
            </w:pPr>
            <w:r>
              <w:rPr>
                <w:rFonts w:ascii="Times New Roman" w:hAnsi="Times New Roman"/>
                <w:color w:val="000000"/>
                <w:sz w:val="22"/>
              </w:rPr>
              <w:t>2.152</w:t>
            </w:r>
          </w:p>
        </w:tc>
        <w:tc>
          <w:tcPr>
            <w:tcW w:w="1361" w:type="dxa"/>
          </w:tcPr>
          <w:p w14:paraId="377416B4">
            <w:pPr>
              <w:spacing w:before="60" w:after="60" w:line="240" w:lineRule="auto"/>
              <w:ind w:firstLine="0"/>
            </w:pPr>
            <w:r>
              <w:rPr>
                <w:rFonts w:ascii="Times New Roman" w:hAnsi="Times New Roman"/>
                <w:color w:val="000000"/>
                <w:sz w:val="22"/>
              </w:rPr>
              <w:t>0.926</w:t>
            </w:r>
          </w:p>
        </w:tc>
      </w:tr>
      <w:tr w14:paraId="4A22A99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37" w:type="dxa"/>
            <w:shd w:val="clear" w:color="auto" w:fill="FFFFFF"/>
            <w:tcMar>
              <w:top w:w="70" w:type="dxa"/>
              <w:left w:w="70" w:type="dxa"/>
              <w:bottom w:w="70" w:type="dxa"/>
              <w:right w:w="70" w:type="dxa"/>
            </w:tcMar>
          </w:tcPr>
          <w:p w14:paraId="7C200534">
            <w:pPr>
              <w:spacing w:before="60" w:after="60" w:line="240" w:lineRule="auto"/>
              <w:ind w:firstLine="0"/>
            </w:pPr>
            <w:r>
              <w:rPr>
                <w:rFonts w:ascii="Times New Roman" w:hAnsi="Times New Roman"/>
                <w:color w:val="000000"/>
                <w:sz w:val="22"/>
              </w:rPr>
              <w:t>3</w:t>
            </w:r>
          </w:p>
        </w:tc>
        <w:tc>
          <w:tcPr>
            <w:tcW w:w="1361" w:type="dxa"/>
            <w:shd w:val="clear" w:color="auto" w:fill="FFFFFF"/>
            <w:tcMar>
              <w:top w:w="70" w:type="dxa"/>
              <w:left w:w="70" w:type="dxa"/>
              <w:bottom w:w="70" w:type="dxa"/>
              <w:right w:w="70" w:type="dxa"/>
            </w:tcMar>
          </w:tcPr>
          <w:p w14:paraId="39209F92">
            <w:pPr>
              <w:spacing w:before="60" w:after="60" w:line="240" w:lineRule="auto"/>
              <w:ind w:firstLine="0"/>
            </w:pPr>
            <w:r>
              <w:rPr>
                <w:rFonts w:ascii="Times New Roman" w:hAnsi="Times New Roman"/>
                <w:color w:val="000000"/>
                <w:sz w:val="22"/>
              </w:rPr>
              <w:t>05/10</w:t>
            </w:r>
          </w:p>
        </w:tc>
        <w:tc>
          <w:tcPr>
            <w:tcW w:w="1417" w:type="dxa"/>
            <w:shd w:val="clear" w:color="auto" w:fill="FFFFFF"/>
            <w:tcMar>
              <w:top w:w="70" w:type="dxa"/>
              <w:left w:w="70" w:type="dxa"/>
              <w:bottom w:w="70" w:type="dxa"/>
              <w:right w:w="70" w:type="dxa"/>
            </w:tcMar>
          </w:tcPr>
          <w:p w14:paraId="522D2270">
            <w:pPr>
              <w:spacing w:before="60" w:after="60" w:line="240" w:lineRule="auto"/>
              <w:ind w:firstLine="0"/>
            </w:pPr>
            <w:r>
              <w:rPr>
                <w:rFonts w:ascii="Times New Roman" w:hAnsi="Times New Roman"/>
                <w:color w:val="000000"/>
                <w:sz w:val="22"/>
              </w:rPr>
              <w:t>52,322</w:t>
            </w:r>
          </w:p>
        </w:tc>
        <w:tc>
          <w:tcPr>
            <w:tcW w:w="1417" w:type="dxa"/>
          </w:tcPr>
          <w:p w14:paraId="3BCEB4E9">
            <w:pPr>
              <w:spacing w:before="60" w:after="60" w:line="240" w:lineRule="auto"/>
              <w:ind w:firstLine="0"/>
            </w:pPr>
            <w:r>
              <w:rPr>
                <w:rFonts w:ascii="Times New Roman" w:hAnsi="Times New Roman"/>
                <w:color w:val="000000"/>
                <w:sz w:val="22"/>
              </w:rPr>
              <w:t>47,082</w:t>
            </w:r>
          </w:p>
        </w:tc>
        <w:tc>
          <w:tcPr>
            <w:tcW w:w="1417" w:type="dxa"/>
          </w:tcPr>
          <w:p w14:paraId="688F5431">
            <w:pPr>
              <w:spacing w:before="60" w:after="60" w:line="240" w:lineRule="auto"/>
              <w:ind w:firstLine="0"/>
            </w:pPr>
            <w:r>
              <w:rPr>
                <w:rFonts w:ascii="Times New Roman" w:hAnsi="Times New Roman"/>
                <w:color w:val="000000"/>
                <w:sz w:val="22"/>
              </w:rPr>
              <w:t>31,212</w:t>
            </w:r>
          </w:p>
        </w:tc>
        <w:tc>
          <w:tcPr>
            <w:tcW w:w="1361" w:type="dxa"/>
          </w:tcPr>
          <w:p w14:paraId="4EAF5B65">
            <w:pPr>
              <w:spacing w:before="60" w:after="60" w:line="240" w:lineRule="auto"/>
              <w:ind w:firstLine="0"/>
            </w:pPr>
            <w:r>
              <w:rPr>
                <w:rFonts w:ascii="Times New Roman" w:hAnsi="Times New Roman"/>
                <w:color w:val="000000"/>
                <w:sz w:val="22"/>
              </w:rPr>
              <w:t>1.508</w:t>
            </w:r>
          </w:p>
        </w:tc>
        <w:tc>
          <w:tcPr>
            <w:tcW w:w="1361" w:type="dxa"/>
          </w:tcPr>
          <w:p w14:paraId="0A2EC632">
            <w:pPr>
              <w:spacing w:before="60" w:after="60" w:line="240" w:lineRule="auto"/>
              <w:ind w:firstLine="0"/>
            </w:pPr>
            <w:r>
              <w:rPr>
                <w:rFonts w:ascii="Times New Roman" w:hAnsi="Times New Roman"/>
                <w:color w:val="000000"/>
                <w:sz w:val="22"/>
              </w:rPr>
              <w:t>0.900</w:t>
            </w:r>
          </w:p>
        </w:tc>
      </w:tr>
      <w:tr w14:paraId="5682861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37" w:type="dxa"/>
            <w:shd w:val="clear" w:color="auto" w:fill="FFFFFF"/>
            <w:tcMar>
              <w:top w:w="70" w:type="dxa"/>
              <w:left w:w="70" w:type="dxa"/>
              <w:bottom w:w="70" w:type="dxa"/>
              <w:right w:w="70" w:type="dxa"/>
            </w:tcMar>
          </w:tcPr>
          <w:p w14:paraId="18843984">
            <w:pPr>
              <w:spacing w:before="60" w:after="60" w:line="240" w:lineRule="auto"/>
              <w:ind w:firstLine="0"/>
            </w:pPr>
            <w:r>
              <w:rPr>
                <w:rFonts w:ascii="Times New Roman" w:hAnsi="Times New Roman"/>
                <w:color w:val="000000"/>
                <w:sz w:val="22"/>
              </w:rPr>
              <w:t>4</w:t>
            </w:r>
          </w:p>
        </w:tc>
        <w:tc>
          <w:tcPr>
            <w:tcW w:w="1361" w:type="dxa"/>
            <w:shd w:val="clear" w:color="auto" w:fill="FFFFFF"/>
            <w:tcMar>
              <w:top w:w="70" w:type="dxa"/>
              <w:left w:w="70" w:type="dxa"/>
              <w:bottom w:w="70" w:type="dxa"/>
              <w:right w:w="70" w:type="dxa"/>
            </w:tcMar>
          </w:tcPr>
          <w:p w14:paraId="7FF7CC00">
            <w:pPr>
              <w:spacing w:before="60" w:after="60" w:line="240" w:lineRule="auto"/>
              <w:ind w:firstLine="0"/>
            </w:pPr>
            <w:r>
              <w:rPr>
                <w:rFonts w:ascii="Times New Roman" w:hAnsi="Times New Roman"/>
                <w:color w:val="000000"/>
                <w:sz w:val="22"/>
              </w:rPr>
              <w:t>10/10</w:t>
            </w:r>
          </w:p>
        </w:tc>
        <w:tc>
          <w:tcPr>
            <w:tcW w:w="1417" w:type="dxa"/>
            <w:shd w:val="clear" w:color="auto" w:fill="FFFFFF"/>
            <w:tcMar>
              <w:top w:w="70" w:type="dxa"/>
              <w:left w:w="70" w:type="dxa"/>
              <w:bottom w:w="70" w:type="dxa"/>
              <w:right w:w="70" w:type="dxa"/>
            </w:tcMar>
          </w:tcPr>
          <w:p w14:paraId="1EA5F564">
            <w:pPr>
              <w:spacing w:before="60" w:after="60" w:line="240" w:lineRule="auto"/>
              <w:ind w:firstLine="0"/>
            </w:pPr>
            <w:r>
              <w:rPr>
                <w:rFonts w:ascii="Times New Roman" w:hAnsi="Times New Roman"/>
                <w:color w:val="000000"/>
                <w:sz w:val="22"/>
              </w:rPr>
              <w:t>61,084</w:t>
            </w:r>
          </w:p>
        </w:tc>
        <w:tc>
          <w:tcPr>
            <w:tcW w:w="1417" w:type="dxa"/>
          </w:tcPr>
          <w:p w14:paraId="2E58629A">
            <w:pPr>
              <w:spacing w:before="60" w:after="60" w:line="240" w:lineRule="auto"/>
              <w:ind w:firstLine="0"/>
            </w:pPr>
            <w:r>
              <w:rPr>
                <w:rFonts w:ascii="Times New Roman" w:hAnsi="Times New Roman"/>
                <w:color w:val="000000"/>
                <w:sz w:val="22"/>
              </w:rPr>
              <w:t>49,337</w:t>
            </w:r>
          </w:p>
        </w:tc>
        <w:tc>
          <w:tcPr>
            <w:tcW w:w="1417" w:type="dxa"/>
          </w:tcPr>
          <w:p w14:paraId="1F5835FD">
            <w:pPr>
              <w:spacing w:before="60" w:after="60" w:line="240" w:lineRule="auto"/>
              <w:ind w:firstLine="0"/>
            </w:pPr>
            <w:r>
              <w:rPr>
                <w:rFonts w:ascii="Times New Roman" w:hAnsi="Times New Roman"/>
                <w:color w:val="000000"/>
                <w:sz w:val="22"/>
              </w:rPr>
              <w:t>34,673</w:t>
            </w:r>
          </w:p>
        </w:tc>
        <w:tc>
          <w:tcPr>
            <w:tcW w:w="1361" w:type="dxa"/>
          </w:tcPr>
          <w:p w14:paraId="68892D5B">
            <w:pPr>
              <w:spacing w:before="60" w:after="60" w:line="240" w:lineRule="auto"/>
              <w:ind w:firstLine="0"/>
            </w:pPr>
            <w:r>
              <w:rPr>
                <w:rFonts w:ascii="Times New Roman" w:hAnsi="Times New Roman"/>
                <w:color w:val="000000"/>
                <w:sz w:val="22"/>
              </w:rPr>
              <w:t>1.423</w:t>
            </w:r>
          </w:p>
        </w:tc>
        <w:tc>
          <w:tcPr>
            <w:tcW w:w="1361" w:type="dxa"/>
          </w:tcPr>
          <w:p w14:paraId="41987F11">
            <w:pPr>
              <w:spacing w:before="60" w:after="60" w:line="240" w:lineRule="auto"/>
              <w:ind w:firstLine="0"/>
            </w:pPr>
            <w:r>
              <w:rPr>
                <w:rFonts w:ascii="Times New Roman" w:hAnsi="Times New Roman"/>
                <w:color w:val="000000"/>
                <w:sz w:val="22"/>
              </w:rPr>
              <w:t>0.808</w:t>
            </w:r>
          </w:p>
        </w:tc>
      </w:tr>
      <w:tr w14:paraId="65C5015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737" w:type="dxa"/>
            <w:shd w:val="clear" w:color="auto" w:fill="FFFFFF"/>
            <w:tcMar>
              <w:top w:w="70" w:type="dxa"/>
              <w:left w:w="70" w:type="dxa"/>
              <w:bottom w:w="70" w:type="dxa"/>
              <w:right w:w="70" w:type="dxa"/>
            </w:tcMar>
          </w:tcPr>
          <w:p w14:paraId="7971BEB8">
            <w:pPr>
              <w:spacing w:before="60" w:after="60" w:line="240" w:lineRule="auto"/>
              <w:ind w:firstLine="0"/>
            </w:pPr>
            <w:r>
              <w:rPr>
                <w:rFonts w:ascii="Times New Roman" w:hAnsi="Times New Roman"/>
                <w:color w:val="000000"/>
                <w:sz w:val="22"/>
              </w:rPr>
              <w:t>6</w:t>
            </w:r>
          </w:p>
        </w:tc>
        <w:tc>
          <w:tcPr>
            <w:tcW w:w="1361" w:type="dxa"/>
            <w:shd w:val="clear" w:color="auto" w:fill="FFFFFF"/>
            <w:tcMar>
              <w:top w:w="70" w:type="dxa"/>
              <w:left w:w="70" w:type="dxa"/>
              <w:bottom w:w="70" w:type="dxa"/>
              <w:right w:w="70" w:type="dxa"/>
            </w:tcMar>
          </w:tcPr>
          <w:p w14:paraId="32FB918D">
            <w:pPr>
              <w:spacing w:before="60" w:after="60" w:line="240" w:lineRule="auto"/>
              <w:ind w:firstLine="0"/>
            </w:pPr>
            <w:r>
              <w:rPr>
                <w:rFonts w:ascii="Times New Roman" w:hAnsi="Times New Roman"/>
                <w:color w:val="000000"/>
                <w:sz w:val="22"/>
              </w:rPr>
              <w:t>27/10</w:t>
            </w:r>
          </w:p>
        </w:tc>
        <w:tc>
          <w:tcPr>
            <w:tcW w:w="1417" w:type="dxa"/>
            <w:shd w:val="clear" w:color="auto" w:fill="FFFFFF"/>
            <w:tcMar>
              <w:top w:w="70" w:type="dxa"/>
              <w:left w:w="70" w:type="dxa"/>
              <w:bottom w:w="70" w:type="dxa"/>
              <w:right w:w="70" w:type="dxa"/>
            </w:tcMar>
          </w:tcPr>
          <w:p w14:paraId="689F31E6">
            <w:pPr>
              <w:spacing w:before="60" w:after="60" w:line="240" w:lineRule="auto"/>
              <w:ind w:firstLine="0"/>
            </w:pPr>
            <w:r>
              <w:rPr>
                <w:rFonts w:ascii="Times New Roman" w:hAnsi="Times New Roman"/>
                <w:color w:val="000000"/>
                <w:sz w:val="22"/>
              </w:rPr>
              <w:t>103,000</w:t>
            </w:r>
          </w:p>
        </w:tc>
        <w:tc>
          <w:tcPr>
            <w:tcW w:w="1417" w:type="dxa"/>
          </w:tcPr>
          <w:p w14:paraId="40E0D767">
            <w:pPr>
              <w:spacing w:before="60" w:after="60" w:line="240" w:lineRule="auto"/>
              <w:ind w:firstLine="0"/>
            </w:pPr>
            <w:r>
              <w:rPr>
                <w:rFonts w:ascii="Times New Roman" w:hAnsi="Times New Roman"/>
                <w:color w:val="000000"/>
                <w:sz w:val="22"/>
              </w:rPr>
              <w:t>103,000</w:t>
            </w:r>
          </w:p>
        </w:tc>
        <w:tc>
          <w:tcPr>
            <w:tcW w:w="1417" w:type="dxa"/>
          </w:tcPr>
          <w:p w14:paraId="3DC9C9ED">
            <w:pPr>
              <w:spacing w:before="60" w:after="60" w:line="240" w:lineRule="auto"/>
              <w:ind w:firstLine="0"/>
            </w:pPr>
            <w:r>
              <w:rPr>
                <w:rFonts w:ascii="Times New Roman" w:hAnsi="Times New Roman"/>
                <w:color w:val="000000"/>
                <w:sz w:val="22"/>
              </w:rPr>
              <w:t>Chưa chốt</w:t>
            </w:r>
          </w:p>
        </w:tc>
        <w:tc>
          <w:tcPr>
            <w:tcW w:w="1361" w:type="dxa"/>
          </w:tcPr>
          <w:p w14:paraId="3FFE004A">
            <w:pPr>
              <w:spacing w:before="60" w:after="60" w:line="240" w:lineRule="auto"/>
              <w:ind w:firstLine="0"/>
            </w:pPr>
            <w:r>
              <w:rPr>
                <w:rFonts w:ascii="Times New Roman" w:hAnsi="Times New Roman"/>
                <w:color w:val="000000"/>
                <w:sz w:val="22"/>
              </w:rPr>
              <w:t>—</w:t>
            </w:r>
          </w:p>
        </w:tc>
        <w:tc>
          <w:tcPr>
            <w:tcW w:w="1361" w:type="dxa"/>
          </w:tcPr>
          <w:p w14:paraId="7DF79700">
            <w:pPr>
              <w:spacing w:before="60" w:after="60" w:line="240" w:lineRule="auto"/>
              <w:ind w:firstLine="0"/>
            </w:pPr>
            <w:r>
              <w:rPr>
                <w:rFonts w:ascii="Times New Roman" w:hAnsi="Times New Roman"/>
                <w:color w:val="000000"/>
                <w:sz w:val="22"/>
              </w:rPr>
              <w:t>1,000</w:t>
            </w:r>
          </w:p>
        </w:tc>
      </w:tr>
    </w:tbl>
    <w:p w14:paraId="54C32768">
      <w:pPr>
        <w:spacing w:after="40" w:line="40" w:lineRule="exact"/>
      </w:pPr>
    </w:p>
    <w:p w14:paraId="41DE142D">
      <w:pPr>
        <w:spacing w:line="276" w:lineRule="auto"/>
        <w:ind w:firstLine="425"/>
        <w:jc w:val="both"/>
      </w:pPr>
      <w:r>
        <w:rPr>
          <w:rFonts w:ascii="Times New Roman" w:hAnsi="Times New Roman"/>
          <w:color w:val="000000"/>
        </w:rPr>
        <w:t>Quy tắc đánh dấu đỏ là chi phí thực tế vượt ngân sách dự kiến của cùng công việc hoặc cùng khoản mục. Không tô đỏ chỉ vì ngày cập nhật Jira muộn; không dùng CV âm thay thế cho điều kiện vượt tổng ngân sách công việc.</w:t>
      </w:r>
    </w:p>
    <w:p w14:paraId="59D252C5">
      <w:pPr>
        <w:pStyle w:val="2"/>
        <w:pageBreakBefore/>
        <w:ind w:firstLine="0"/>
        <w:jc w:val="center"/>
      </w:pPr>
      <w:bookmarkStart w:id="66" w:name="_Toc26568"/>
      <w:r>
        <w:rPr>
          <w:rFonts w:ascii="Times New Roman" w:hAnsi="Times New Roman"/>
          <w:color w:val="000000"/>
        </w:rPr>
        <w:t>CHƯƠNG 5. QUẢN LÝ CHẤT LƯỢNG DỰ ÁN</w:t>
      </w:r>
      <w:bookmarkEnd w:id="66"/>
    </w:p>
    <w:p w14:paraId="760D7A73">
      <w:pPr>
        <w:pStyle w:val="3"/>
        <w:ind w:firstLine="0"/>
      </w:pPr>
      <w:bookmarkStart w:id="67" w:name="_Toc13599"/>
      <w:bookmarkStart w:id="68" w:name="_Toc4913"/>
      <w:bookmarkStart w:id="69" w:name="_Toc7342"/>
      <w:r>
        <w:rPr>
          <w:rFonts w:ascii="Times New Roman" w:hAnsi="Times New Roman"/>
          <w:color w:val="000000"/>
        </w:rPr>
        <w:t>5.1 Tiêu chí chất lượng sản phẩm</w:t>
      </w:r>
      <w:bookmarkEnd w:id="67"/>
      <w:bookmarkEnd w:id="68"/>
      <w:bookmarkEnd w:id="69"/>
    </w:p>
    <w:p w14:paraId="495D8A2D">
      <w:pPr>
        <w:spacing w:line="276" w:lineRule="auto"/>
        <w:ind w:firstLine="425"/>
        <w:jc w:val="both"/>
      </w:pPr>
      <w:r>
        <w:rPr>
          <w:rFonts w:ascii="Times New Roman" w:hAnsi="Times New Roman"/>
          <w:color w:val="000000"/>
        </w:rPr>
        <w:t>Nhóm xây dựng tiêu chí chất lượng theo luồng nghiệp vụ, tính nhất quán dữ liệu, phân quyền và khả năng triển khai. Trong kịch bản hoàn tất, các hạng mục phát triển và kiểm thử thuộc WBS đã hoàn thành. Kết quả đó cần được đọc cùng với các phát hiện của từng kỳ rà soát; trạng thái hoàn thành công việc không đồng nghĩa phần mềm không còn hạn chế.</w:t>
      </w:r>
    </w:p>
    <w:p w14:paraId="6BF2170B">
      <w:pPr>
        <w:pStyle w:val="169"/>
        <w:keepNext/>
        <w:ind w:firstLine="0"/>
      </w:pPr>
      <w:r>
        <w:rPr>
          <w:rFonts w:ascii="Times New Roman" w:hAnsi="Times New Roman"/>
          <w:color w:val="000000"/>
        </w:rPr>
        <w:t>Bảng 5.</w:t>
      </w:r>
      <w:r>
        <w:fldChar w:fldCharType="begin"/>
      </w:r>
      <w:r>
        <w:instrText xml:space="preserve"> SEQ Bảng \r 1 </w:instrText>
      </w:r>
      <w:r>
        <w:fldChar w:fldCharType="separate"/>
      </w:r>
      <w:r>
        <w:t>1</w:t>
      </w:r>
      <w:r>
        <w:fldChar w:fldCharType="end"/>
      </w:r>
      <w:bookmarkStart w:id="70" w:name="_Toc7066"/>
      <w:r>
        <w:rPr>
          <w:rFonts w:ascii="Times New Roman" w:hAnsi="Times New Roman"/>
          <w:color w:val="000000"/>
        </w:rPr>
        <w:t>: Tiêu chí kiểm tra chất lượng</w:t>
      </w:r>
      <w:bookmarkEnd w:id="70"/>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6803"/>
      </w:tblGrid>
      <w:tr w14:paraId="173A1D4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trPr>
        <w:tc>
          <w:tcPr>
            <w:tcW w:w="2268" w:type="dxa"/>
            <w:shd w:val="clear" w:color="auto" w:fill="E7E6E6"/>
            <w:tcMar>
              <w:top w:w="70" w:type="dxa"/>
              <w:left w:w="70" w:type="dxa"/>
              <w:bottom w:w="70" w:type="dxa"/>
              <w:right w:w="70" w:type="dxa"/>
            </w:tcMar>
          </w:tcPr>
          <w:p w14:paraId="3E1A9661">
            <w:pPr>
              <w:keepNext/>
              <w:spacing w:before="60" w:after="60" w:line="240" w:lineRule="auto"/>
              <w:ind w:firstLine="0"/>
            </w:pPr>
            <w:r>
              <w:rPr>
                <w:rFonts w:ascii="Times New Roman" w:hAnsi="Times New Roman"/>
                <w:b/>
                <w:color w:val="000000"/>
                <w:sz w:val="22"/>
              </w:rPr>
              <w:t>Nhóm tiêu chí</w:t>
            </w:r>
          </w:p>
        </w:tc>
        <w:tc>
          <w:tcPr>
            <w:tcW w:w="6803" w:type="dxa"/>
            <w:shd w:val="clear" w:color="auto" w:fill="E7E6E6"/>
            <w:tcMar>
              <w:top w:w="70" w:type="dxa"/>
              <w:left w:w="70" w:type="dxa"/>
              <w:bottom w:w="70" w:type="dxa"/>
              <w:right w:w="70" w:type="dxa"/>
            </w:tcMar>
          </w:tcPr>
          <w:p w14:paraId="70B8BC23">
            <w:pPr>
              <w:keepNext/>
              <w:spacing w:before="60" w:after="60" w:line="240" w:lineRule="auto"/>
              <w:ind w:firstLine="0"/>
            </w:pPr>
            <w:r>
              <w:rPr>
                <w:rFonts w:ascii="Times New Roman" w:hAnsi="Times New Roman"/>
                <w:b/>
                <w:color w:val="000000"/>
                <w:sz w:val="22"/>
              </w:rPr>
              <w:t>Điều kiện cần kiểm tra</w:t>
            </w:r>
          </w:p>
        </w:tc>
      </w:tr>
      <w:tr w14:paraId="7411BA1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5E272A85">
            <w:pPr>
              <w:spacing w:before="60" w:after="60" w:line="240" w:lineRule="auto"/>
              <w:ind w:firstLine="0"/>
            </w:pPr>
            <w:r>
              <w:rPr>
                <w:rFonts w:ascii="Times New Roman" w:hAnsi="Times New Roman"/>
                <w:b w:val="0"/>
                <w:color w:val="000000"/>
                <w:sz w:val="22"/>
              </w:rPr>
              <w:t>Chức năng</w:t>
            </w:r>
          </w:p>
        </w:tc>
        <w:tc>
          <w:tcPr>
            <w:tcW w:w="6803" w:type="dxa"/>
            <w:shd w:val="clear" w:color="auto" w:fill="FFFFFF"/>
            <w:tcMar>
              <w:top w:w="70" w:type="dxa"/>
              <w:left w:w="70" w:type="dxa"/>
              <w:bottom w:w="70" w:type="dxa"/>
              <w:right w:w="70" w:type="dxa"/>
            </w:tcMar>
          </w:tcPr>
          <w:p w14:paraId="0DBDD2DC">
            <w:pPr>
              <w:spacing w:before="60" w:after="60" w:line="240" w:lineRule="auto"/>
              <w:ind w:firstLine="0"/>
            </w:pPr>
            <w:r>
              <w:rPr>
                <w:rFonts w:ascii="Times New Roman" w:hAnsi="Times New Roman"/>
                <w:b w:val="0"/>
                <w:color w:val="000000"/>
                <w:sz w:val="22"/>
              </w:rPr>
              <w:t>Đăng nhập, tìm chuyến, chọn ghế, đặt vé và xem vé hoạt động qua API.</w:t>
            </w:r>
          </w:p>
        </w:tc>
      </w:tr>
      <w:tr w14:paraId="7806CD4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03A63ED8">
            <w:pPr>
              <w:spacing w:before="60" w:after="60" w:line="240" w:lineRule="auto"/>
              <w:ind w:firstLine="0"/>
            </w:pPr>
            <w:r>
              <w:rPr>
                <w:rFonts w:ascii="Times New Roman" w:hAnsi="Times New Roman"/>
                <w:b w:val="0"/>
                <w:color w:val="000000"/>
                <w:sz w:val="22"/>
              </w:rPr>
              <w:t>Dữ liệu</w:t>
            </w:r>
          </w:p>
        </w:tc>
        <w:tc>
          <w:tcPr>
            <w:tcW w:w="6803" w:type="dxa"/>
            <w:shd w:val="clear" w:color="auto" w:fill="FFFFFF"/>
            <w:tcMar>
              <w:top w:w="70" w:type="dxa"/>
              <w:left w:w="70" w:type="dxa"/>
              <w:bottom w:w="70" w:type="dxa"/>
              <w:right w:w="70" w:type="dxa"/>
            </w:tcMar>
          </w:tcPr>
          <w:p w14:paraId="433CBF50">
            <w:pPr>
              <w:spacing w:before="60" w:after="60" w:line="240" w:lineRule="auto"/>
              <w:ind w:firstLine="0"/>
            </w:pPr>
            <w:r>
              <w:rPr>
                <w:rFonts w:ascii="Times New Roman" w:hAnsi="Times New Roman"/>
                <w:b w:val="0"/>
                <w:color w:val="000000"/>
                <w:sz w:val="22"/>
              </w:rPr>
              <w:t>Giá, chuyến, ghế và người đặt được lưu đúng; transaction không để lại dữ liệu dở dang.</w:t>
            </w:r>
          </w:p>
        </w:tc>
      </w:tr>
      <w:tr w14:paraId="250EB8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19F4497A">
            <w:pPr>
              <w:spacing w:before="60" w:after="60" w:line="240" w:lineRule="auto"/>
              <w:ind w:firstLine="0"/>
            </w:pPr>
            <w:r>
              <w:rPr>
                <w:rFonts w:ascii="Times New Roman" w:hAnsi="Times New Roman"/>
                <w:b w:val="0"/>
                <w:color w:val="000000"/>
                <w:sz w:val="22"/>
              </w:rPr>
              <w:t>Bảo mật</w:t>
            </w:r>
          </w:p>
        </w:tc>
        <w:tc>
          <w:tcPr>
            <w:tcW w:w="6803" w:type="dxa"/>
            <w:shd w:val="clear" w:color="auto" w:fill="FFFFFF"/>
            <w:tcMar>
              <w:top w:w="70" w:type="dxa"/>
              <w:left w:w="70" w:type="dxa"/>
              <w:bottom w:w="70" w:type="dxa"/>
              <w:right w:w="70" w:type="dxa"/>
            </w:tcMar>
          </w:tcPr>
          <w:p w14:paraId="0D8D6020">
            <w:pPr>
              <w:spacing w:before="60" w:after="60" w:line="240" w:lineRule="auto"/>
              <w:ind w:firstLine="0"/>
            </w:pPr>
            <w:r>
              <w:rPr>
                <w:rFonts w:ascii="Times New Roman" w:hAnsi="Times New Roman"/>
                <w:b w:val="0"/>
                <w:color w:val="000000"/>
                <w:sz w:val="22"/>
              </w:rPr>
              <w:t>Từ chối truy cập trái quyền, kiểm tra đầu vào và bảo vệ thông tin xác thực.</w:t>
            </w:r>
          </w:p>
        </w:tc>
      </w:tr>
      <w:tr w14:paraId="2BBFF0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0C3AD925">
            <w:pPr>
              <w:spacing w:before="60" w:after="60" w:line="240" w:lineRule="auto"/>
              <w:ind w:firstLine="0"/>
            </w:pPr>
            <w:r>
              <w:rPr>
                <w:rFonts w:ascii="Times New Roman" w:hAnsi="Times New Roman"/>
                <w:b w:val="0"/>
                <w:color w:val="000000"/>
                <w:sz w:val="22"/>
              </w:rPr>
              <w:t>Đồng thời</w:t>
            </w:r>
          </w:p>
        </w:tc>
        <w:tc>
          <w:tcPr>
            <w:tcW w:w="6803" w:type="dxa"/>
            <w:shd w:val="clear" w:color="auto" w:fill="FFFFFF"/>
            <w:tcMar>
              <w:top w:w="70" w:type="dxa"/>
              <w:left w:w="70" w:type="dxa"/>
              <w:bottom w:w="70" w:type="dxa"/>
              <w:right w:w="70" w:type="dxa"/>
            </w:tcMar>
          </w:tcPr>
          <w:p w14:paraId="1A2B24F7">
            <w:pPr>
              <w:spacing w:before="60" w:after="60" w:line="240" w:lineRule="auto"/>
              <w:ind w:firstLine="0"/>
            </w:pPr>
            <w:r>
              <w:rPr>
                <w:rFonts w:ascii="Times New Roman" w:hAnsi="Times New Roman"/>
                <w:b w:val="0"/>
                <w:color w:val="000000"/>
                <w:sz w:val="22"/>
              </w:rPr>
              <w:t>Hai yêu cầu không tạo hai vé hợp lệ cho cùng ghế/chuyến/ngày.</w:t>
            </w:r>
          </w:p>
        </w:tc>
      </w:tr>
      <w:tr w14:paraId="3F425C0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5362CBEA">
            <w:pPr>
              <w:spacing w:before="60" w:after="60" w:line="240" w:lineRule="auto"/>
              <w:ind w:firstLine="0"/>
            </w:pPr>
            <w:r>
              <w:rPr>
                <w:rFonts w:ascii="Times New Roman" w:hAnsi="Times New Roman"/>
                <w:b w:val="0"/>
                <w:color w:val="000000"/>
                <w:sz w:val="22"/>
              </w:rPr>
              <w:t>Giao diện</w:t>
            </w:r>
          </w:p>
        </w:tc>
        <w:tc>
          <w:tcPr>
            <w:tcW w:w="6803" w:type="dxa"/>
            <w:shd w:val="clear" w:color="auto" w:fill="FFFFFF"/>
            <w:tcMar>
              <w:top w:w="70" w:type="dxa"/>
              <w:left w:w="70" w:type="dxa"/>
              <w:bottom w:w="70" w:type="dxa"/>
              <w:right w:w="70" w:type="dxa"/>
            </w:tcMar>
          </w:tcPr>
          <w:p w14:paraId="75E22332">
            <w:pPr>
              <w:spacing w:before="60" w:after="60" w:line="240" w:lineRule="auto"/>
              <w:ind w:firstLine="0"/>
            </w:pPr>
            <w:r>
              <w:rPr>
                <w:rFonts w:ascii="Times New Roman" w:hAnsi="Times New Roman"/>
                <w:b w:val="0"/>
                <w:color w:val="000000"/>
                <w:sz w:val="22"/>
              </w:rPr>
              <w:t>Thông báo lỗi rõ, trạng thái ghế dễ phân biệt, bố cục phù hợp màn hình.</w:t>
            </w:r>
          </w:p>
        </w:tc>
      </w:tr>
      <w:tr w14:paraId="0DC719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1E0CDC3B">
            <w:pPr>
              <w:spacing w:before="60" w:after="60" w:line="240" w:lineRule="auto"/>
              <w:ind w:firstLine="0"/>
            </w:pPr>
            <w:r>
              <w:rPr>
                <w:rFonts w:ascii="Times New Roman" w:hAnsi="Times New Roman"/>
                <w:b w:val="0"/>
                <w:color w:val="000000"/>
                <w:sz w:val="22"/>
              </w:rPr>
              <w:t>Triển khai</w:t>
            </w:r>
          </w:p>
        </w:tc>
        <w:tc>
          <w:tcPr>
            <w:tcW w:w="6803" w:type="dxa"/>
            <w:shd w:val="clear" w:color="auto" w:fill="FFFFFF"/>
            <w:tcMar>
              <w:top w:w="70" w:type="dxa"/>
              <w:left w:w="70" w:type="dxa"/>
              <w:bottom w:w="70" w:type="dxa"/>
              <w:right w:w="70" w:type="dxa"/>
            </w:tcMar>
          </w:tcPr>
          <w:p w14:paraId="7A6BDBAD">
            <w:pPr>
              <w:spacing w:before="60" w:after="60" w:line="240" w:lineRule="auto"/>
              <w:ind w:firstLine="0"/>
            </w:pPr>
            <w:r>
              <w:rPr>
                <w:rFonts w:ascii="Times New Roman" w:hAnsi="Times New Roman"/>
                <w:b w:val="0"/>
                <w:color w:val="000000"/>
                <w:sz w:val="22"/>
              </w:rPr>
              <w:t>Build chạy được trong môi trường dự kiến và có thể tái lập cấu hình.</w:t>
            </w:r>
          </w:p>
        </w:tc>
      </w:tr>
    </w:tbl>
    <w:p w14:paraId="7B855278">
      <w:pPr>
        <w:spacing w:after="40" w:line="40" w:lineRule="exact"/>
      </w:pPr>
    </w:p>
    <w:p w14:paraId="2AC08DCF">
      <w:pPr>
        <w:pStyle w:val="3"/>
        <w:ind w:firstLine="0"/>
      </w:pPr>
      <w:bookmarkStart w:id="71" w:name="_Toc16799"/>
      <w:bookmarkStart w:id="72" w:name="_Toc3521"/>
      <w:bookmarkStart w:id="73" w:name="_Toc20395"/>
      <w:r>
        <w:rPr>
          <w:rFonts w:ascii="Times New Roman" w:hAnsi="Times New Roman"/>
          <w:color w:val="000000"/>
        </w:rPr>
        <w:t>5.2 Tiêu chí hoàn thành Sprint</w:t>
      </w:r>
      <w:bookmarkEnd w:id="71"/>
      <w:bookmarkEnd w:id="72"/>
      <w:bookmarkEnd w:id="73"/>
    </w:p>
    <w:p w14:paraId="5E0017F0">
      <w:pPr>
        <w:spacing w:line="276" w:lineRule="auto"/>
        <w:ind w:firstLine="425"/>
        <w:jc w:val="both"/>
      </w:pPr>
      <w:r>
        <w:rPr>
          <w:rFonts w:ascii="Times New Roman" w:hAnsi="Times New Roman"/>
          <w:color w:val="000000"/>
        </w:rPr>
        <w:t>Nhóm đã tổ chức công việc theo sáu Sprint. Trước mỗi Sprint, các thành viên thống nhất mục tiêu và phạm vi; trong Sprint, nhóm cập nhật tiến độ và vướng mắc; sau Sprint, nhóm kiểm tra demo, trao đổi nguyên nhân phát sinh và cách xử lý. Đến cuối Sprint 6, không còn công việc thuộc phạm vi WBS ở trạng thái chưa hoàn thành trong kịch bản tổng kết này. Điểm đánh giá cá nhân được xem xét riêng theo tiêu chí và minh chứng của từng thành viên.</w:t>
      </w:r>
    </w:p>
    <w:p w14:paraId="7D084A7B">
      <w:pPr>
        <w:pStyle w:val="3"/>
        <w:ind w:firstLine="0"/>
      </w:pPr>
      <w:bookmarkStart w:id="74" w:name="_Toc10352"/>
      <w:bookmarkStart w:id="75" w:name="_Toc10075"/>
      <w:bookmarkStart w:id="76" w:name="_Toc8409"/>
      <w:r>
        <w:rPr>
          <w:rFonts w:ascii="Times New Roman" w:hAnsi="Times New Roman"/>
          <w:color w:val="000000"/>
        </w:rPr>
        <w:t>5.3 Phát hiện lỗi tại mốc kết thúc Sprint</w:t>
      </w:r>
      <w:bookmarkEnd w:id="74"/>
      <w:bookmarkEnd w:id="75"/>
      <w:bookmarkEnd w:id="76"/>
    </w:p>
    <w:p w14:paraId="25A4CE8A">
      <w:pPr>
        <w:spacing w:line="276" w:lineRule="auto"/>
        <w:ind w:firstLine="425"/>
        <w:jc w:val="both"/>
      </w:pPr>
      <w:r>
        <w:rPr>
          <w:rFonts w:ascii="Times New Roman" w:hAnsi="Times New Roman"/>
          <w:color w:val="000000"/>
        </w:rPr>
        <w:t>Pareto được tổ chức riêng cho từng Sprint, với mốc rà soát lần lượt là 20/09, 26/09, 05/10, 10/10, 20/10 và 27/10/2026. Hồ sơ hiện có là kết quả kiểm tra hồi cứu trên các snapshot lịch sử của nhánh Develops. Các phát hiện có thể lặp lại giữa các kỳ và không được cộng thành tổng số lỗi mới độc lập. Việc hoàn thành công việc trong báo cáo không làm thay đổi số lỗi đã ghi nhận tại các mốc trước.</w:t>
      </w:r>
    </w:p>
    <w:p w14:paraId="2F355D75">
      <w:pPr>
        <w:pStyle w:val="4"/>
        <w:ind w:firstLine="0"/>
      </w:pPr>
      <w:bookmarkStart w:id="77" w:name="_Toc4429"/>
      <w:r>
        <w:rPr>
          <w:rFonts w:ascii="Times New Roman" w:hAnsi="Times New Roman"/>
          <w:color w:val="000000"/>
        </w:rPr>
        <w:t>5.3.1 Pareto Sprint 1</w:t>
      </w:r>
      <w:bookmarkEnd w:id="77"/>
    </w:p>
    <w:p w14:paraId="1C28745A">
      <w:pPr>
        <w:spacing w:line="276" w:lineRule="auto"/>
        <w:ind w:firstLine="425"/>
        <w:jc w:val="both"/>
      </w:pPr>
      <w:r>
        <w:rPr>
          <w:rFonts w:ascii="Times New Roman" w:hAnsi="Times New Roman"/>
          <w:color w:val="000000"/>
        </w:rPr>
        <w:t>Mốc 20/09/2026, commit 2c8eb27a475c chỉ có README, chưa có mã ứng dụng để phân tích. Không coi đây là 0 lỗi; tiến độ khảo sát và backlog cần đối chiếu tài liệu/Jira.</w:t>
      </w:r>
    </w:p>
    <w:p w14:paraId="501A6282">
      <w:pPr>
        <w:pStyle w:val="4"/>
        <w:ind w:firstLine="0"/>
      </w:pPr>
      <w:bookmarkStart w:id="78" w:name="_Toc27814"/>
      <w:r>
        <w:rPr>
          <w:rFonts w:ascii="Times New Roman" w:hAnsi="Times New Roman"/>
          <w:color w:val="000000"/>
        </w:rPr>
        <w:t>5.3.2 Pareto Sprint 2</w:t>
      </w:r>
      <w:bookmarkEnd w:id="78"/>
    </w:p>
    <w:p w14:paraId="04B3B20A">
      <w:pPr>
        <w:spacing w:line="276" w:lineRule="auto"/>
        <w:ind w:firstLine="425"/>
        <w:jc w:val="both"/>
      </w:pPr>
      <w:r>
        <w:rPr>
          <w:rFonts w:ascii="Times New Roman" w:hAnsi="Times New Roman"/>
          <w:color w:val="000000"/>
        </w:rPr>
        <w:t>Mốc 26/09/2026, commit 2c8eb27a475c chỉ có README, chưa có mã ứng dụng để phân tích. Không coi đây là 0 lỗi; tiến độ khảo sát và backlog cần đối chiếu tài liệu/Jira.</w:t>
      </w:r>
    </w:p>
    <w:p w14:paraId="2AAB5A2F">
      <w:pPr>
        <w:pStyle w:val="4"/>
        <w:ind w:firstLine="0"/>
      </w:pPr>
      <w:bookmarkStart w:id="79" w:name="_Toc2668"/>
      <w:r>
        <w:rPr>
          <w:rFonts w:ascii="Times New Roman" w:hAnsi="Times New Roman"/>
          <w:color w:val="000000"/>
        </w:rPr>
        <w:t>5.3.3 Pareto Sprint 3</w:t>
      </w:r>
      <w:bookmarkEnd w:id="79"/>
    </w:p>
    <w:p w14:paraId="5F590051">
      <w:pPr>
        <w:spacing w:line="276" w:lineRule="auto"/>
        <w:ind w:firstLine="425"/>
        <w:jc w:val="both"/>
      </w:pPr>
      <w:r>
        <w:rPr>
          <w:rFonts w:ascii="Times New Roman" w:hAnsi="Times New Roman"/>
          <w:color w:val="000000"/>
        </w:rPr>
        <w:t>Mốc 05/10/2026, commit e1603f21528f: 42 phát hiện trong phạm vi kiểm tra. Có thể gồm lỗi lint và lỗi chức năng, không thay thế kiểm thử hệ thống đầy đủ.</w:t>
      </w:r>
    </w:p>
    <w:p w14:paraId="55318F72">
      <w:pPr>
        <w:keepNext/>
        <w:spacing w:after="60"/>
        <w:jc w:val="center"/>
      </w:pPr>
      <w:r>
        <w:drawing>
          <wp:inline distT="0" distB="0" distL="114300" distR="114300">
            <wp:extent cx="5471795" cy="3048635"/>
            <wp:effectExtent l="0" t="0" r="14605" b="184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9"/>
                    <a:stretch>
                      <a:fillRect/>
                    </a:stretch>
                  </pic:blipFill>
                  <pic:spPr>
                    <a:xfrm>
                      <a:off x="0" y="0"/>
                      <a:ext cx="5472000" cy="3048686"/>
                    </a:xfrm>
                    <a:prstGeom prst="rect">
                      <a:avLst/>
                    </a:prstGeom>
                  </pic:spPr>
                </pic:pic>
              </a:graphicData>
            </a:graphic>
          </wp:inline>
        </w:drawing>
      </w:r>
    </w:p>
    <w:p w14:paraId="621C2E0C">
      <w:pPr>
        <w:pStyle w:val="170"/>
        <w:keepNext w:val="0"/>
        <w:ind w:firstLine="0"/>
      </w:pPr>
      <w:r>
        <w:rPr>
          <w:rFonts w:ascii="Times New Roman" w:hAnsi="Times New Roman"/>
          <w:color w:val="000000"/>
        </w:rPr>
        <w:t>Hình 5.</w:t>
      </w:r>
      <w:r>
        <w:fldChar w:fldCharType="begin"/>
      </w:r>
      <w:r>
        <w:instrText xml:space="preserve"> SEQ Hình \r 1 </w:instrText>
      </w:r>
      <w:r>
        <w:fldChar w:fldCharType="separate"/>
      </w:r>
      <w:r>
        <w:t>1</w:t>
      </w:r>
      <w:r>
        <w:fldChar w:fldCharType="end"/>
      </w:r>
      <w:bookmarkStart w:id="80" w:name="_Toc3705"/>
      <w:r>
        <w:rPr>
          <w:rFonts w:ascii="Times New Roman" w:hAnsi="Times New Roman"/>
          <w:color w:val="000000"/>
        </w:rPr>
        <w:t>: Pareto Sprint 3 tại ngày 05/10/2026</w:t>
      </w:r>
      <w:bookmarkEnd w:id="80"/>
    </w:p>
    <w:p w14:paraId="31D423A0">
      <w:pPr>
        <w:pStyle w:val="169"/>
        <w:keepNext/>
        <w:ind w:firstLine="0"/>
      </w:pPr>
      <w:r>
        <w:rPr>
          <w:rFonts w:ascii="Times New Roman" w:hAnsi="Times New Roman"/>
          <w:color w:val="000000"/>
        </w:rPr>
        <w:t>Bảng 5.</w:t>
      </w:r>
      <w:r>
        <w:fldChar w:fldCharType="begin"/>
      </w:r>
      <w:r>
        <w:instrText xml:space="preserve"> SEQ Bảng </w:instrText>
      </w:r>
      <w:r>
        <w:fldChar w:fldCharType="separate"/>
      </w:r>
      <w:r>
        <w:t>2</w:t>
      </w:r>
      <w:r>
        <w:fldChar w:fldCharType="end"/>
      </w:r>
      <w:bookmarkStart w:id="81" w:name="_Toc7688"/>
      <w:r>
        <w:rPr>
          <w:rFonts w:ascii="Times New Roman" w:hAnsi="Times New Roman"/>
          <w:color w:val="000000"/>
        </w:rPr>
        <w:t>: Thống kê nhóm phát hiện tại Sprint 3</w:t>
      </w:r>
      <w:bookmarkEnd w:id="81"/>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495655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024" w:type="dxa"/>
          </w:tcPr>
          <w:p w14:paraId="45FCE46E">
            <w:pPr>
              <w:keepNext/>
              <w:spacing w:before="60" w:after="60" w:line="240" w:lineRule="auto"/>
              <w:ind w:firstLine="0"/>
            </w:pPr>
            <w:r>
              <w:rPr>
                <w:rFonts w:ascii="Times New Roman" w:hAnsi="Times New Roman"/>
                <w:color w:val="000000"/>
                <w:sz w:val="22"/>
              </w:rPr>
              <w:t>Nhóm phát hiện</w:t>
            </w:r>
          </w:p>
        </w:tc>
        <w:tc>
          <w:tcPr>
            <w:tcW w:w="3024" w:type="dxa"/>
          </w:tcPr>
          <w:p w14:paraId="0D272E0C">
            <w:pPr>
              <w:keepNext/>
              <w:spacing w:before="60" w:after="60" w:line="240" w:lineRule="auto"/>
              <w:ind w:firstLine="0"/>
            </w:pPr>
            <w:r>
              <w:rPr>
                <w:rFonts w:ascii="Times New Roman" w:hAnsi="Times New Roman"/>
                <w:color w:val="000000"/>
                <w:sz w:val="22"/>
              </w:rPr>
              <w:t>Số lượng</w:t>
            </w:r>
          </w:p>
        </w:tc>
        <w:tc>
          <w:tcPr>
            <w:tcW w:w="3024" w:type="dxa"/>
          </w:tcPr>
          <w:p w14:paraId="659D4EB8">
            <w:pPr>
              <w:keepNext/>
              <w:spacing w:before="60" w:after="60" w:line="240" w:lineRule="auto"/>
              <w:ind w:firstLine="0"/>
            </w:pPr>
            <w:r>
              <w:rPr>
                <w:rFonts w:ascii="Times New Roman" w:hAnsi="Times New Roman"/>
                <w:color w:val="000000"/>
                <w:sz w:val="22"/>
              </w:rPr>
              <w:t>Tỷ lệ</w:t>
            </w:r>
          </w:p>
        </w:tc>
      </w:tr>
      <w:tr w14:paraId="13F91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24" w:type="dxa"/>
          </w:tcPr>
          <w:p w14:paraId="6D4619BD">
            <w:pPr>
              <w:spacing w:before="60" w:after="60" w:line="240" w:lineRule="auto"/>
              <w:ind w:firstLine="0"/>
            </w:pPr>
            <w:r>
              <w:rPr>
                <w:rFonts w:ascii="Times New Roman" w:hAnsi="Times New Roman"/>
                <w:color w:val="000000"/>
                <w:sz w:val="22"/>
              </w:rPr>
              <w:t>Biến / import không dùng</w:t>
            </w:r>
          </w:p>
        </w:tc>
        <w:tc>
          <w:tcPr>
            <w:tcW w:w="3024" w:type="dxa"/>
          </w:tcPr>
          <w:p w14:paraId="5D2DFED7">
            <w:pPr>
              <w:spacing w:before="60" w:after="60" w:line="240" w:lineRule="auto"/>
              <w:ind w:firstLine="0"/>
            </w:pPr>
            <w:r>
              <w:rPr>
                <w:rFonts w:ascii="Times New Roman" w:hAnsi="Times New Roman"/>
                <w:color w:val="000000"/>
                <w:sz w:val="22"/>
              </w:rPr>
              <w:t>28</w:t>
            </w:r>
          </w:p>
        </w:tc>
        <w:tc>
          <w:tcPr>
            <w:tcW w:w="3024" w:type="dxa"/>
          </w:tcPr>
          <w:p w14:paraId="35EB47B0">
            <w:pPr>
              <w:spacing w:before="60" w:after="60" w:line="240" w:lineRule="auto"/>
              <w:ind w:firstLine="0"/>
            </w:pPr>
            <w:r>
              <w:rPr>
                <w:rFonts w:ascii="Times New Roman" w:hAnsi="Times New Roman"/>
                <w:color w:val="000000"/>
                <w:sz w:val="22"/>
              </w:rPr>
              <w:t>66.7%</w:t>
            </w:r>
          </w:p>
        </w:tc>
      </w:tr>
      <w:tr w14:paraId="37C36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24" w:type="dxa"/>
          </w:tcPr>
          <w:p w14:paraId="5C1D0B7D">
            <w:pPr>
              <w:spacing w:before="60" w:after="60" w:line="240" w:lineRule="auto"/>
              <w:ind w:firstLine="0"/>
            </w:pPr>
            <w:r>
              <w:rPr>
                <w:rFonts w:ascii="Times New Roman" w:hAnsi="Times New Roman"/>
                <w:color w:val="000000"/>
                <w:sz w:val="22"/>
              </w:rPr>
              <w:t>React Hooks</w:t>
            </w:r>
          </w:p>
        </w:tc>
        <w:tc>
          <w:tcPr>
            <w:tcW w:w="3024" w:type="dxa"/>
          </w:tcPr>
          <w:p w14:paraId="1D82206E">
            <w:pPr>
              <w:spacing w:before="60" w:after="60" w:line="240" w:lineRule="auto"/>
              <w:ind w:firstLine="0"/>
            </w:pPr>
            <w:r>
              <w:rPr>
                <w:rFonts w:ascii="Times New Roman" w:hAnsi="Times New Roman"/>
                <w:color w:val="000000"/>
                <w:sz w:val="22"/>
              </w:rPr>
              <w:t>6</w:t>
            </w:r>
          </w:p>
        </w:tc>
        <w:tc>
          <w:tcPr>
            <w:tcW w:w="3024" w:type="dxa"/>
          </w:tcPr>
          <w:p w14:paraId="02F181CE">
            <w:pPr>
              <w:spacing w:before="60" w:after="60" w:line="240" w:lineRule="auto"/>
              <w:ind w:firstLine="0"/>
            </w:pPr>
            <w:r>
              <w:rPr>
                <w:rFonts w:ascii="Times New Roman" w:hAnsi="Times New Roman"/>
                <w:color w:val="000000"/>
                <w:sz w:val="22"/>
              </w:rPr>
              <w:t>14.3%</w:t>
            </w:r>
          </w:p>
        </w:tc>
      </w:tr>
      <w:tr w14:paraId="184C4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24" w:type="dxa"/>
          </w:tcPr>
          <w:p w14:paraId="19CB84B9">
            <w:pPr>
              <w:spacing w:before="60" w:after="60" w:line="240" w:lineRule="auto"/>
              <w:ind w:firstLine="0"/>
            </w:pPr>
            <w:r>
              <w:rPr>
                <w:rFonts w:ascii="Times New Roman" w:hAnsi="Times New Roman"/>
                <w:color w:val="000000"/>
                <w:sz w:val="22"/>
              </w:rPr>
              <w:t>Phân quyền / dữ liệu</w:t>
            </w:r>
          </w:p>
        </w:tc>
        <w:tc>
          <w:tcPr>
            <w:tcW w:w="3024" w:type="dxa"/>
          </w:tcPr>
          <w:p w14:paraId="5D4B5538">
            <w:pPr>
              <w:spacing w:before="60" w:after="60" w:line="240" w:lineRule="auto"/>
              <w:ind w:firstLine="0"/>
            </w:pPr>
            <w:r>
              <w:rPr>
                <w:rFonts w:ascii="Times New Roman" w:hAnsi="Times New Roman"/>
                <w:color w:val="000000"/>
                <w:sz w:val="22"/>
              </w:rPr>
              <w:t>3</w:t>
            </w:r>
          </w:p>
        </w:tc>
        <w:tc>
          <w:tcPr>
            <w:tcW w:w="3024" w:type="dxa"/>
          </w:tcPr>
          <w:p w14:paraId="2D06A05B">
            <w:pPr>
              <w:spacing w:before="60" w:after="60" w:line="240" w:lineRule="auto"/>
              <w:ind w:firstLine="0"/>
            </w:pPr>
            <w:r>
              <w:rPr>
                <w:rFonts w:ascii="Times New Roman" w:hAnsi="Times New Roman"/>
                <w:color w:val="000000"/>
                <w:sz w:val="22"/>
              </w:rPr>
              <w:t>7.1%</w:t>
            </w:r>
          </w:p>
        </w:tc>
      </w:tr>
      <w:tr w14:paraId="6F67B8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24" w:type="dxa"/>
          </w:tcPr>
          <w:p w14:paraId="2838F555">
            <w:pPr>
              <w:spacing w:before="60" w:after="60" w:line="240" w:lineRule="auto"/>
              <w:ind w:firstLine="0"/>
            </w:pPr>
            <w:r>
              <w:rPr>
                <w:rFonts w:ascii="Times New Roman" w:hAnsi="Times New Roman"/>
                <w:color w:val="000000"/>
                <w:sz w:val="22"/>
              </w:rPr>
              <w:t>Kiểm tra dữ liệu / nghiệp vụ</w:t>
            </w:r>
          </w:p>
        </w:tc>
        <w:tc>
          <w:tcPr>
            <w:tcW w:w="3024" w:type="dxa"/>
          </w:tcPr>
          <w:p w14:paraId="3AEAB133">
            <w:pPr>
              <w:spacing w:before="60" w:after="60" w:line="240" w:lineRule="auto"/>
              <w:ind w:firstLine="0"/>
            </w:pPr>
            <w:r>
              <w:rPr>
                <w:rFonts w:ascii="Times New Roman" w:hAnsi="Times New Roman"/>
                <w:color w:val="000000"/>
                <w:sz w:val="22"/>
              </w:rPr>
              <w:t>2</w:t>
            </w:r>
          </w:p>
        </w:tc>
        <w:tc>
          <w:tcPr>
            <w:tcW w:w="3024" w:type="dxa"/>
          </w:tcPr>
          <w:p w14:paraId="0F4099C2">
            <w:pPr>
              <w:spacing w:before="60" w:after="60" w:line="240" w:lineRule="auto"/>
              <w:ind w:firstLine="0"/>
            </w:pPr>
            <w:r>
              <w:rPr>
                <w:rFonts w:ascii="Times New Roman" w:hAnsi="Times New Roman"/>
                <w:color w:val="000000"/>
                <w:sz w:val="22"/>
              </w:rPr>
              <w:t>4.8%</w:t>
            </w:r>
          </w:p>
        </w:tc>
      </w:tr>
      <w:tr w14:paraId="758A94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24" w:type="dxa"/>
          </w:tcPr>
          <w:p w14:paraId="4597B4E8">
            <w:pPr>
              <w:spacing w:before="60" w:after="60" w:line="240" w:lineRule="auto"/>
              <w:ind w:firstLine="0"/>
            </w:pPr>
            <w:r>
              <w:rPr>
                <w:rFonts w:ascii="Times New Roman" w:hAnsi="Times New Roman"/>
                <w:color w:val="000000"/>
                <w:sz w:val="22"/>
              </w:rPr>
              <w:t>React Fast Refresh</w:t>
            </w:r>
          </w:p>
        </w:tc>
        <w:tc>
          <w:tcPr>
            <w:tcW w:w="3024" w:type="dxa"/>
          </w:tcPr>
          <w:p w14:paraId="101DE997">
            <w:pPr>
              <w:spacing w:before="60" w:after="60" w:line="240" w:lineRule="auto"/>
              <w:ind w:firstLine="0"/>
            </w:pPr>
            <w:r>
              <w:rPr>
                <w:rFonts w:ascii="Times New Roman" w:hAnsi="Times New Roman"/>
                <w:color w:val="000000"/>
                <w:sz w:val="22"/>
              </w:rPr>
              <w:t>2</w:t>
            </w:r>
          </w:p>
        </w:tc>
        <w:tc>
          <w:tcPr>
            <w:tcW w:w="3024" w:type="dxa"/>
          </w:tcPr>
          <w:p w14:paraId="75216B5A">
            <w:pPr>
              <w:spacing w:before="60" w:after="60" w:line="240" w:lineRule="auto"/>
              <w:ind w:firstLine="0"/>
            </w:pPr>
            <w:r>
              <w:rPr>
                <w:rFonts w:ascii="Times New Roman" w:hAnsi="Times New Roman"/>
                <w:color w:val="000000"/>
                <w:sz w:val="22"/>
              </w:rPr>
              <w:t>4.8%</w:t>
            </w:r>
          </w:p>
        </w:tc>
      </w:tr>
      <w:tr w14:paraId="48EEF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24" w:type="dxa"/>
          </w:tcPr>
          <w:p w14:paraId="6F19B95C">
            <w:pPr>
              <w:spacing w:before="60" w:after="60" w:line="240" w:lineRule="auto"/>
              <w:ind w:firstLine="0"/>
            </w:pPr>
            <w:r>
              <w:rPr>
                <w:rFonts w:ascii="Times New Roman" w:hAnsi="Times New Roman"/>
                <w:color w:val="000000"/>
                <w:sz w:val="22"/>
              </w:rPr>
              <w:t>Đồng thời / toàn vẹn dữ liệu</w:t>
            </w:r>
          </w:p>
        </w:tc>
        <w:tc>
          <w:tcPr>
            <w:tcW w:w="3024" w:type="dxa"/>
          </w:tcPr>
          <w:p w14:paraId="28F6B51D">
            <w:pPr>
              <w:spacing w:before="60" w:after="60" w:line="240" w:lineRule="auto"/>
              <w:ind w:firstLine="0"/>
            </w:pPr>
            <w:r>
              <w:rPr>
                <w:rFonts w:ascii="Times New Roman" w:hAnsi="Times New Roman"/>
                <w:color w:val="000000"/>
                <w:sz w:val="22"/>
              </w:rPr>
              <w:t>1</w:t>
            </w:r>
          </w:p>
        </w:tc>
        <w:tc>
          <w:tcPr>
            <w:tcW w:w="3024" w:type="dxa"/>
          </w:tcPr>
          <w:p w14:paraId="5315D894">
            <w:pPr>
              <w:spacing w:before="60" w:after="60" w:line="240" w:lineRule="auto"/>
              <w:ind w:firstLine="0"/>
            </w:pPr>
            <w:r>
              <w:rPr>
                <w:rFonts w:ascii="Times New Roman" w:hAnsi="Times New Roman"/>
                <w:color w:val="000000"/>
                <w:sz w:val="22"/>
              </w:rPr>
              <w:t>2.4%</w:t>
            </w:r>
          </w:p>
        </w:tc>
      </w:tr>
    </w:tbl>
    <w:p w14:paraId="0EF3B95B">
      <w:pPr>
        <w:spacing w:line="276" w:lineRule="auto"/>
        <w:ind w:firstLine="425"/>
        <w:jc w:val="both"/>
      </w:pPr>
      <w:r>
        <w:rPr>
          <w:rFonts w:ascii="Times New Roman" w:hAnsi="Times New Roman"/>
          <w:color w:val="000000"/>
        </w:rPr>
        <w:t>Chi tiết phát hiện, vị trí mã nguồn, phương pháp và commit được lưu trong sheet Pareto tương ứng để đối chiếu và theo dõi xử lý.</w:t>
      </w:r>
    </w:p>
    <w:p w14:paraId="24DB45CF">
      <w:pPr>
        <w:pStyle w:val="4"/>
        <w:ind w:firstLine="0"/>
      </w:pPr>
      <w:bookmarkStart w:id="82" w:name="_Toc16341"/>
      <w:r>
        <w:rPr>
          <w:rFonts w:ascii="Times New Roman" w:hAnsi="Times New Roman"/>
          <w:color w:val="000000"/>
        </w:rPr>
        <w:t>5.3.4 Pareto Sprint 4</w:t>
      </w:r>
      <w:bookmarkEnd w:id="82"/>
    </w:p>
    <w:p w14:paraId="250260A1">
      <w:pPr>
        <w:spacing w:line="276" w:lineRule="auto"/>
        <w:ind w:firstLine="425"/>
        <w:jc w:val="both"/>
      </w:pPr>
      <w:r>
        <w:rPr>
          <w:rFonts w:ascii="Times New Roman" w:hAnsi="Times New Roman"/>
          <w:color w:val="000000"/>
        </w:rPr>
        <w:t>Mốc 10/10/2026, commit 33170177f361: 58 phát hiện trong phạm vi kiểm tra. Có thể gồm lỗi lint và lỗi chức năng, không thay thế kiểm thử hệ thống đầy đủ.</w:t>
      </w:r>
    </w:p>
    <w:p w14:paraId="372EA03B">
      <w:pPr>
        <w:keepNext/>
        <w:spacing w:after="60"/>
        <w:jc w:val="center"/>
      </w:pPr>
      <w:r>
        <w:drawing>
          <wp:inline distT="0" distB="0" distL="114300" distR="114300">
            <wp:extent cx="5471795" cy="3048635"/>
            <wp:effectExtent l="0" t="0" r="14605" b="1841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0"/>
                    <a:stretch>
                      <a:fillRect/>
                    </a:stretch>
                  </pic:blipFill>
                  <pic:spPr>
                    <a:xfrm>
                      <a:off x="0" y="0"/>
                      <a:ext cx="5472000" cy="3048686"/>
                    </a:xfrm>
                    <a:prstGeom prst="rect">
                      <a:avLst/>
                    </a:prstGeom>
                  </pic:spPr>
                </pic:pic>
              </a:graphicData>
            </a:graphic>
          </wp:inline>
        </w:drawing>
      </w:r>
    </w:p>
    <w:p w14:paraId="1CB94F1A">
      <w:pPr>
        <w:pStyle w:val="170"/>
        <w:keepNext w:val="0"/>
        <w:ind w:firstLine="0"/>
      </w:pPr>
      <w:r>
        <w:rPr>
          <w:rFonts w:ascii="Times New Roman" w:hAnsi="Times New Roman"/>
          <w:color w:val="000000"/>
        </w:rPr>
        <w:t>Hình 5.</w:t>
      </w:r>
      <w:r>
        <w:fldChar w:fldCharType="begin"/>
      </w:r>
      <w:r>
        <w:instrText xml:space="preserve"> SEQ Hình </w:instrText>
      </w:r>
      <w:r>
        <w:fldChar w:fldCharType="separate"/>
      </w:r>
      <w:r>
        <w:t>2</w:t>
      </w:r>
      <w:r>
        <w:fldChar w:fldCharType="end"/>
      </w:r>
      <w:bookmarkStart w:id="83" w:name="_Toc15239"/>
      <w:r>
        <w:rPr>
          <w:rFonts w:ascii="Times New Roman" w:hAnsi="Times New Roman"/>
          <w:color w:val="000000"/>
        </w:rPr>
        <w:t>: Pareto Sprint 4 tại ngày 10/10/2026</w:t>
      </w:r>
      <w:bookmarkEnd w:id="83"/>
    </w:p>
    <w:p w14:paraId="51235587">
      <w:pPr>
        <w:pStyle w:val="169"/>
        <w:keepNext/>
        <w:ind w:firstLine="0"/>
      </w:pPr>
      <w:r>
        <w:rPr>
          <w:rFonts w:ascii="Times New Roman" w:hAnsi="Times New Roman"/>
          <w:color w:val="000000"/>
        </w:rPr>
        <w:t>Bảng 5.</w:t>
      </w:r>
      <w:r>
        <w:fldChar w:fldCharType="begin"/>
      </w:r>
      <w:r>
        <w:instrText xml:space="preserve"> SEQ Bảng </w:instrText>
      </w:r>
      <w:r>
        <w:fldChar w:fldCharType="separate"/>
      </w:r>
      <w:r>
        <w:t>3</w:t>
      </w:r>
      <w:r>
        <w:fldChar w:fldCharType="end"/>
      </w:r>
      <w:bookmarkStart w:id="84" w:name="_Toc19470"/>
      <w:r>
        <w:rPr>
          <w:rFonts w:ascii="Times New Roman" w:hAnsi="Times New Roman"/>
          <w:color w:val="000000"/>
        </w:rPr>
        <w:t>: Thống kê nhóm phát hiện tại Sprint 4</w:t>
      </w:r>
      <w:bookmarkEnd w:id="84"/>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304CB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024" w:type="dxa"/>
          </w:tcPr>
          <w:p w14:paraId="1A8B9D6D">
            <w:pPr>
              <w:keepNext/>
              <w:spacing w:before="60" w:after="60" w:line="240" w:lineRule="auto"/>
              <w:ind w:firstLine="0"/>
            </w:pPr>
            <w:r>
              <w:rPr>
                <w:rFonts w:ascii="Times New Roman" w:hAnsi="Times New Roman"/>
                <w:color w:val="000000"/>
                <w:sz w:val="22"/>
              </w:rPr>
              <w:t>Nhóm phát hiện</w:t>
            </w:r>
          </w:p>
        </w:tc>
        <w:tc>
          <w:tcPr>
            <w:tcW w:w="3024" w:type="dxa"/>
          </w:tcPr>
          <w:p w14:paraId="664DA11B">
            <w:pPr>
              <w:keepNext/>
              <w:spacing w:before="60" w:after="60" w:line="240" w:lineRule="auto"/>
              <w:ind w:firstLine="0"/>
            </w:pPr>
            <w:r>
              <w:rPr>
                <w:rFonts w:ascii="Times New Roman" w:hAnsi="Times New Roman"/>
                <w:color w:val="000000"/>
                <w:sz w:val="22"/>
              </w:rPr>
              <w:t>Số lượng</w:t>
            </w:r>
          </w:p>
        </w:tc>
        <w:tc>
          <w:tcPr>
            <w:tcW w:w="3024" w:type="dxa"/>
          </w:tcPr>
          <w:p w14:paraId="04240E12">
            <w:pPr>
              <w:keepNext/>
              <w:spacing w:before="60" w:after="60" w:line="240" w:lineRule="auto"/>
              <w:ind w:firstLine="0"/>
            </w:pPr>
            <w:r>
              <w:rPr>
                <w:rFonts w:ascii="Times New Roman" w:hAnsi="Times New Roman"/>
                <w:color w:val="000000"/>
                <w:sz w:val="22"/>
              </w:rPr>
              <w:t>Tỷ lệ</w:t>
            </w:r>
          </w:p>
        </w:tc>
      </w:tr>
      <w:tr w14:paraId="2DE63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24" w:type="dxa"/>
          </w:tcPr>
          <w:p w14:paraId="5556AFAB">
            <w:pPr>
              <w:spacing w:before="60" w:after="60" w:line="240" w:lineRule="auto"/>
              <w:ind w:firstLine="0"/>
            </w:pPr>
            <w:r>
              <w:rPr>
                <w:rFonts w:ascii="Times New Roman" w:hAnsi="Times New Roman"/>
                <w:color w:val="000000"/>
                <w:sz w:val="22"/>
              </w:rPr>
              <w:t>Biến / import không dùng</w:t>
            </w:r>
          </w:p>
        </w:tc>
        <w:tc>
          <w:tcPr>
            <w:tcW w:w="3024" w:type="dxa"/>
          </w:tcPr>
          <w:p w14:paraId="152F27B7">
            <w:pPr>
              <w:spacing w:before="60" w:after="60" w:line="240" w:lineRule="auto"/>
              <w:ind w:firstLine="0"/>
            </w:pPr>
            <w:r>
              <w:rPr>
                <w:rFonts w:ascii="Times New Roman" w:hAnsi="Times New Roman"/>
                <w:color w:val="000000"/>
                <w:sz w:val="22"/>
              </w:rPr>
              <w:t>32</w:t>
            </w:r>
          </w:p>
        </w:tc>
        <w:tc>
          <w:tcPr>
            <w:tcW w:w="3024" w:type="dxa"/>
          </w:tcPr>
          <w:p w14:paraId="7C55D4B2">
            <w:pPr>
              <w:spacing w:before="60" w:after="60" w:line="240" w:lineRule="auto"/>
              <w:ind w:firstLine="0"/>
            </w:pPr>
            <w:r>
              <w:rPr>
                <w:rFonts w:ascii="Times New Roman" w:hAnsi="Times New Roman"/>
                <w:color w:val="000000"/>
                <w:sz w:val="22"/>
              </w:rPr>
              <w:t>55.2%</w:t>
            </w:r>
          </w:p>
        </w:tc>
      </w:tr>
      <w:tr w14:paraId="001C8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24" w:type="dxa"/>
          </w:tcPr>
          <w:p w14:paraId="1F4F2F52">
            <w:pPr>
              <w:spacing w:before="60" w:after="60" w:line="240" w:lineRule="auto"/>
              <w:ind w:firstLine="0"/>
            </w:pPr>
            <w:r>
              <w:rPr>
                <w:rFonts w:ascii="Times New Roman" w:hAnsi="Times New Roman"/>
                <w:color w:val="000000"/>
                <w:sz w:val="22"/>
              </w:rPr>
              <w:t>Lint khác</w:t>
            </w:r>
          </w:p>
        </w:tc>
        <w:tc>
          <w:tcPr>
            <w:tcW w:w="3024" w:type="dxa"/>
          </w:tcPr>
          <w:p w14:paraId="489A7F87">
            <w:pPr>
              <w:spacing w:before="60" w:after="60" w:line="240" w:lineRule="auto"/>
              <w:ind w:firstLine="0"/>
            </w:pPr>
            <w:r>
              <w:rPr>
                <w:rFonts w:ascii="Times New Roman" w:hAnsi="Times New Roman"/>
                <w:color w:val="000000"/>
                <w:sz w:val="22"/>
              </w:rPr>
              <w:t>10</w:t>
            </w:r>
          </w:p>
        </w:tc>
        <w:tc>
          <w:tcPr>
            <w:tcW w:w="3024" w:type="dxa"/>
          </w:tcPr>
          <w:p w14:paraId="11D69273">
            <w:pPr>
              <w:spacing w:before="60" w:after="60" w:line="240" w:lineRule="auto"/>
              <w:ind w:firstLine="0"/>
            </w:pPr>
            <w:r>
              <w:rPr>
                <w:rFonts w:ascii="Times New Roman" w:hAnsi="Times New Roman"/>
                <w:color w:val="000000"/>
                <w:sz w:val="22"/>
              </w:rPr>
              <w:t>17.2%</w:t>
            </w:r>
          </w:p>
        </w:tc>
      </w:tr>
      <w:tr w14:paraId="02504E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24" w:type="dxa"/>
          </w:tcPr>
          <w:p w14:paraId="267F282B">
            <w:pPr>
              <w:spacing w:before="60" w:after="60" w:line="240" w:lineRule="auto"/>
              <w:ind w:firstLine="0"/>
            </w:pPr>
            <w:r>
              <w:rPr>
                <w:rFonts w:ascii="Times New Roman" w:hAnsi="Times New Roman"/>
                <w:color w:val="000000"/>
                <w:sz w:val="22"/>
              </w:rPr>
              <w:t>React Hooks</w:t>
            </w:r>
          </w:p>
        </w:tc>
        <w:tc>
          <w:tcPr>
            <w:tcW w:w="3024" w:type="dxa"/>
          </w:tcPr>
          <w:p w14:paraId="6A4FEEB3">
            <w:pPr>
              <w:spacing w:before="60" w:after="60" w:line="240" w:lineRule="auto"/>
              <w:ind w:firstLine="0"/>
            </w:pPr>
            <w:r>
              <w:rPr>
                <w:rFonts w:ascii="Times New Roman" w:hAnsi="Times New Roman"/>
                <w:color w:val="000000"/>
                <w:sz w:val="22"/>
              </w:rPr>
              <w:t>8</w:t>
            </w:r>
          </w:p>
        </w:tc>
        <w:tc>
          <w:tcPr>
            <w:tcW w:w="3024" w:type="dxa"/>
          </w:tcPr>
          <w:p w14:paraId="438F2609">
            <w:pPr>
              <w:spacing w:before="60" w:after="60" w:line="240" w:lineRule="auto"/>
              <w:ind w:firstLine="0"/>
            </w:pPr>
            <w:r>
              <w:rPr>
                <w:rFonts w:ascii="Times New Roman" w:hAnsi="Times New Roman"/>
                <w:color w:val="000000"/>
                <w:sz w:val="22"/>
              </w:rPr>
              <w:t>13.8%</w:t>
            </w:r>
          </w:p>
        </w:tc>
      </w:tr>
      <w:tr w14:paraId="4398CB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24" w:type="dxa"/>
          </w:tcPr>
          <w:p w14:paraId="792A773E">
            <w:pPr>
              <w:spacing w:before="60" w:after="60" w:line="240" w:lineRule="auto"/>
              <w:ind w:firstLine="0"/>
            </w:pPr>
            <w:r>
              <w:rPr>
                <w:rFonts w:ascii="Times New Roman" w:hAnsi="Times New Roman"/>
                <w:color w:val="000000"/>
                <w:sz w:val="22"/>
              </w:rPr>
              <w:t>Phân quyền / dữ liệu</w:t>
            </w:r>
          </w:p>
        </w:tc>
        <w:tc>
          <w:tcPr>
            <w:tcW w:w="3024" w:type="dxa"/>
          </w:tcPr>
          <w:p w14:paraId="6049D51C">
            <w:pPr>
              <w:spacing w:before="60" w:after="60" w:line="240" w:lineRule="auto"/>
              <w:ind w:firstLine="0"/>
            </w:pPr>
            <w:r>
              <w:rPr>
                <w:rFonts w:ascii="Times New Roman" w:hAnsi="Times New Roman"/>
                <w:color w:val="000000"/>
                <w:sz w:val="22"/>
              </w:rPr>
              <w:t>3</w:t>
            </w:r>
          </w:p>
        </w:tc>
        <w:tc>
          <w:tcPr>
            <w:tcW w:w="3024" w:type="dxa"/>
          </w:tcPr>
          <w:p w14:paraId="5280BFBC">
            <w:pPr>
              <w:spacing w:before="60" w:after="60" w:line="240" w:lineRule="auto"/>
              <w:ind w:firstLine="0"/>
            </w:pPr>
            <w:r>
              <w:rPr>
                <w:rFonts w:ascii="Times New Roman" w:hAnsi="Times New Roman"/>
                <w:color w:val="000000"/>
                <w:sz w:val="22"/>
              </w:rPr>
              <w:t>5.2%</w:t>
            </w:r>
          </w:p>
        </w:tc>
      </w:tr>
      <w:tr w14:paraId="3668F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24" w:type="dxa"/>
          </w:tcPr>
          <w:p w14:paraId="2062E068">
            <w:pPr>
              <w:spacing w:before="60" w:after="60" w:line="240" w:lineRule="auto"/>
              <w:ind w:firstLine="0"/>
            </w:pPr>
            <w:r>
              <w:rPr>
                <w:rFonts w:ascii="Times New Roman" w:hAnsi="Times New Roman"/>
                <w:color w:val="000000"/>
                <w:sz w:val="22"/>
              </w:rPr>
              <w:t>Kiểm tra dữ liệu / nghiệp vụ</w:t>
            </w:r>
          </w:p>
        </w:tc>
        <w:tc>
          <w:tcPr>
            <w:tcW w:w="3024" w:type="dxa"/>
          </w:tcPr>
          <w:p w14:paraId="1ADB356F">
            <w:pPr>
              <w:spacing w:before="60" w:after="60" w:line="240" w:lineRule="auto"/>
              <w:ind w:firstLine="0"/>
            </w:pPr>
            <w:r>
              <w:rPr>
                <w:rFonts w:ascii="Times New Roman" w:hAnsi="Times New Roman"/>
                <w:color w:val="000000"/>
                <w:sz w:val="22"/>
              </w:rPr>
              <w:t>2</w:t>
            </w:r>
          </w:p>
        </w:tc>
        <w:tc>
          <w:tcPr>
            <w:tcW w:w="3024" w:type="dxa"/>
          </w:tcPr>
          <w:p w14:paraId="55DA642C">
            <w:pPr>
              <w:spacing w:before="60" w:after="60" w:line="240" w:lineRule="auto"/>
              <w:ind w:firstLine="0"/>
            </w:pPr>
            <w:r>
              <w:rPr>
                <w:rFonts w:ascii="Times New Roman" w:hAnsi="Times New Roman"/>
                <w:color w:val="000000"/>
                <w:sz w:val="22"/>
              </w:rPr>
              <w:t>3.4%</w:t>
            </w:r>
          </w:p>
        </w:tc>
      </w:tr>
      <w:tr w14:paraId="0ABC76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24" w:type="dxa"/>
          </w:tcPr>
          <w:p w14:paraId="5B46D701">
            <w:pPr>
              <w:spacing w:before="60" w:after="60" w:line="240" w:lineRule="auto"/>
              <w:ind w:firstLine="0"/>
            </w:pPr>
            <w:r>
              <w:rPr>
                <w:rFonts w:ascii="Times New Roman" w:hAnsi="Times New Roman"/>
                <w:color w:val="000000"/>
                <w:sz w:val="22"/>
              </w:rPr>
              <w:t>React Fast Refresh</w:t>
            </w:r>
          </w:p>
        </w:tc>
        <w:tc>
          <w:tcPr>
            <w:tcW w:w="3024" w:type="dxa"/>
          </w:tcPr>
          <w:p w14:paraId="37457455">
            <w:pPr>
              <w:spacing w:before="60" w:after="60" w:line="240" w:lineRule="auto"/>
              <w:ind w:firstLine="0"/>
            </w:pPr>
            <w:r>
              <w:rPr>
                <w:rFonts w:ascii="Times New Roman" w:hAnsi="Times New Roman"/>
                <w:color w:val="000000"/>
                <w:sz w:val="22"/>
              </w:rPr>
              <w:t>2</w:t>
            </w:r>
          </w:p>
        </w:tc>
        <w:tc>
          <w:tcPr>
            <w:tcW w:w="3024" w:type="dxa"/>
          </w:tcPr>
          <w:p w14:paraId="0839BB8D">
            <w:pPr>
              <w:spacing w:before="60" w:after="60" w:line="240" w:lineRule="auto"/>
              <w:ind w:firstLine="0"/>
            </w:pPr>
            <w:r>
              <w:rPr>
                <w:rFonts w:ascii="Times New Roman" w:hAnsi="Times New Roman"/>
                <w:color w:val="000000"/>
                <w:sz w:val="22"/>
              </w:rPr>
              <w:t>3.4%</w:t>
            </w:r>
          </w:p>
        </w:tc>
      </w:tr>
      <w:tr w14:paraId="1CC94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24" w:type="dxa"/>
          </w:tcPr>
          <w:p w14:paraId="5AB423A2">
            <w:pPr>
              <w:spacing w:before="60" w:after="60" w:line="240" w:lineRule="auto"/>
              <w:ind w:firstLine="0"/>
            </w:pPr>
            <w:r>
              <w:rPr>
                <w:rFonts w:ascii="Times New Roman" w:hAnsi="Times New Roman"/>
                <w:color w:val="000000"/>
                <w:sz w:val="22"/>
              </w:rPr>
              <w:t>Đồng thời / toàn vẹn dữ liệu</w:t>
            </w:r>
          </w:p>
        </w:tc>
        <w:tc>
          <w:tcPr>
            <w:tcW w:w="3024" w:type="dxa"/>
          </w:tcPr>
          <w:p w14:paraId="31392A33">
            <w:pPr>
              <w:spacing w:before="60" w:after="60" w:line="240" w:lineRule="auto"/>
              <w:ind w:firstLine="0"/>
            </w:pPr>
            <w:r>
              <w:rPr>
                <w:rFonts w:ascii="Times New Roman" w:hAnsi="Times New Roman"/>
                <w:color w:val="000000"/>
                <w:sz w:val="22"/>
              </w:rPr>
              <w:t>1</w:t>
            </w:r>
          </w:p>
        </w:tc>
        <w:tc>
          <w:tcPr>
            <w:tcW w:w="3024" w:type="dxa"/>
          </w:tcPr>
          <w:p w14:paraId="3AB6B3B8">
            <w:pPr>
              <w:spacing w:before="60" w:after="60" w:line="240" w:lineRule="auto"/>
              <w:ind w:firstLine="0"/>
            </w:pPr>
            <w:r>
              <w:rPr>
                <w:rFonts w:ascii="Times New Roman" w:hAnsi="Times New Roman"/>
                <w:color w:val="000000"/>
                <w:sz w:val="22"/>
              </w:rPr>
              <w:t>1.7%</w:t>
            </w:r>
          </w:p>
        </w:tc>
      </w:tr>
    </w:tbl>
    <w:p w14:paraId="25860889">
      <w:pPr>
        <w:spacing w:line="276" w:lineRule="auto"/>
        <w:ind w:firstLine="425"/>
        <w:jc w:val="both"/>
      </w:pPr>
      <w:r>
        <w:rPr>
          <w:rFonts w:ascii="Times New Roman" w:hAnsi="Times New Roman"/>
          <w:color w:val="000000"/>
        </w:rPr>
        <w:t>Chi tiết phát hiện, vị trí mã nguồn, phương pháp và commit được lưu trong sheet Pareto tương ứng để đối chiếu và theo dõi xử lý.</w:t>
      </w:r>
    </w:p>
    <w:p w14:paraId="75FC063C">
      <w:pPr>
        <w:pStyle w:val="4"/>
        <w:ind w:firstLine="0"/>
      </w:pPr>
      <w:bookmarkStart w:id="85" w:name="_Toc22746"/>
      <w:r>
        <w:rPr>
          <w:rFonts w:ascii="Times New Roman" w:hAnsi="Times New Roman"/>
          <w:color w:val="000000"/>
        </w:rPr>
        <w:t>5.3.5 Pareto Sprint 5</w:t>
      </w:r>
      <w:bookmarkEnd w:id="85"/>
    </w:p>
    <w:p w14:paraId="2EC1D97C">
      <w:pPr>
        <w:spacing w:line="276" w:lineRule="auto"/>
        <w:ind w:firstLine="425"/>
        <w:jc w:val="both"/>
      </w:pPr>
      <w:r>
        <w:rPr>
          <w:rFonts w:ascii="Times New Roman" w:hAnsi="Times New Roman"/>
          <w:color w:val="000000"/>
        </w:rPr>
        <w:t>Mốc 20/10/2026, commit 9a8395a8b50e: 63 phát hiện trong phạm vi kiểm tra. Có thể gồm lỗi lint và lỗi chức năng, không thay thế kiểm thử hệ thống đầy đủ.</w:t>
      </w:r>
    </w:p>
    <w:p w14:paraId="1C5C2678">
      <w:pPr>
        <w:keepNext/>
        <w:spacing w:after="60"/>
        <w:jc w:val="center"/>
      </w:pPr>
      <w:r>
        <w:drawing>
          <wp:inline distT="0" distB="0" distL="114300" distR="114300">
            <wp:extent cx="5471795" cy="3048635"/>
            <wp:effectExtent l="0" t="0" r="14605" b="1841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1"/>
                    <a:stretch>
                      <a:fillRect/>
                    </a:stretch>
                  </pic:blipFill>
                  <pic:spPr>
                    <a:xfrm>
                      <a:off x="0" y="0"/>
                      <a:ext cx="5472000" cy="3048686"/>
                    </a:xfrm>
                    <a:prstGeom prst="rect">
                      <a:avLst/>
                    </a:prstGeom>
                  </pic:spPr>
                </pic:pic>
              </a:graphicData>
            </a:graphic>
          </wp:inline>
        </w:drawing>
      </w:r>
    </w:p>
    <w:p w14:paraId="64CFF7F5">
      <w:pPr>
        <w:pStyle w:val="170"/>
        <w:keepNext w:val="0"/>
        <w:ind w:firstLine="0"/>
      </w:pPr>
      <w:r>
        <w:rPr>
          <w:rFonts w:ascii="Times New Roman" w:hAnsi="Times New Roman"/>
          <w:color w:val="000000"/>
        </w:rPr>
        <w:t>Hình 5.</w:t>
      </w:r>
      <w:r>
        <w:fldChar w:fldCharType="begin"/>
      </w:r>
      <w:r>
        <w:instrText xml:space="preserve"> SEQ Hình </w:instrText>
      </w:r>
      <w:r>
        <w:fldChar w:fldCharType="separate"/>
      </w:r>
      <w:r>
        <w:t>3</w:t>
      </w:r>
      <w:r>
        <w:fldChar w:fldCharType="end"/>
      </w:r>
      <w:bookmarkStart w:id="86" w:name="_Toc23973"/>
      <w:r>
        <w:rPr>
          <w:rFonts w:ascii="Times New Roman" w:hAnsi="Times New Roman"/>
          <w:color w:val="000000"/>
        </w:rPr>
        <w:t>: Pareto Sprint 5 tại ngày 20/10/2026</w:t>
      </w:r>
      <w:bookmarkEnd w:id="86"/>
    </w:p>
    <w:p w14:paraId="73E9E9EB">
      <w:pPr>
        <w:pStyle w:val="169"/>
        <w:keepNext/>
        <w:ind w:firstLine="0"/>
      </w:pPr>
      <w:r>
        <w:rPr>
          <w:rFonts w:ascii="Times New Roman" w:hAnsi="Times New Roman"/>
          <w:color w:val="000000"/>
        </w:rPr>
        <w:t>Bảng 5.</w:t>
      </w:r>
      <w:r>
        <w:fldChar w:fldCharType="begin"/>
      </w:r>
      <w:r>
        <w:instrText xml:space="preserve"> SEQ Bảng </w:instrText>
      </w:r>
      <w:r>
        <w:fldChar w:fldCharType="separate"/>
      </w:r>
      <w:r>
        <w:t>4</w:t>
      </w:r>
      <w:r>
        <w:fldChar w:fldCharType="end"/>
      </w:r>
      <w:bookmarkStart w:id="87" w:name="_Toc27744"/>
      <w:r>
        <w:rPr>
          <w:rFonts w:ascii="Times New Roman" w:hAnsi="Times New Roman"/>
          <w:color w:val="000000"/>
        </w:rPr>
        <w:t>: Thống kê nhóm phát hiện tại Sprint 5</w:t>
      </w:r>
      <w:bookmarkEnd w:id="87"/>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24"/>
        <w:gridCol w:w="3024"/>
        <w:gridCol w:w="3024"/>
      </w:tblGrid>
      <w:tr w14:paraId="7F6BE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024" w:type="dxa"/>
          </w:tcPr>
          <w:p w14:paraId="25D45D0C">
            <w:pPr>
              <w:keepNext/>
              <w:spacing w:before="60" w:after="60" w:line="240" w:lineRule="auto"/>
              <w:ind w:firstLine="0"/>
            </w:pPr>
            <w:r>
              <w:rPr>
                <w:rFonts w:ascii="Times New Roman" w:hAnsi="Times New Roman"/>
                <w:color w:val="000000"/>
                <w:sz w:val="22"/>
              </w:rPr>
              <w:t>Nhóm phát hiện</w:t>
            </w:r>
          </w:p>
        </w:tc>
        <w:tc>
          <w:tcPr>
            <w:tcW w:w="3024" w:type="dxa"/>
          </w:tcPr>
          <w:p w14:paraId="7BAFCAF6">
            <w:pPr>
              <w:keepNext/>
              <w:spacing w:before="60" w:after="60" w:line="240" w:lineRule="auto"/>
              <w:ind w:firstLine="0"/>
            </w:pPr>
            <w:r>
              <w:rPr>
                <w:rFonts w:ascii="Times New Roman" w:hAnsi="Times New Roman"/>
                <w:color w:val="000000"/>
                <w:sz w:val="22"/>
              </w:rPr>
              <w:t>Số lượng</w:t>
            </w:r>
          </w:p>
        </w:tc>
        <w:tc>
          <w:tcPr>
            <w:tcW w:w="3024" w:type="dxa"/>
          </w:tcPr>
          <w:p w14:paraId="75AEAD27">
            <w:pPr>
              <w:keepNext/>
              <w:spacing w:before="60" w:after="60" w:line="240" w:lineRule="auto"/>
              <w:ind w:firstLine="0"/>
            </w:pPr>
            <w:r>
              <w:rPr>
                <w:rFonts w:ascii="Times New Roman" w:hAnsi="Times New Roman"/>
                <w:color w:val="000000"/>
                <w:sz w:val="22"/>
              </w:rPr>
              <w:t>Tỷ lệ</w:t>
            </w:r>
          </w:p>
        </w:tc>
      </w:tr>
      <w:tr w14:paraId="22FAD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24" w:type="dxa"/>
          </w:tcPr>
          <w:p w14:paraId="6BD0E635">
            <w:pPr>
              <w:spacing w:before="60" w:after="60" w:line="240" w:lineRule="auto"/>
              <w:ind w:firstLine="0"/>
            </w:pPr>
            <w:r>
              <w:rPr>
                <w:rFonts w:ascii="Times New Roman" w:hAnsi="Times New Roman"/>
                <w:color w:val="000000"/>
                <w:sz w:val="22"/>
              </w:rPr>
              <w:t>Biến / import không dùng</w:t>
            </w:r>
          </w:p>
        </w:tc>
        <w:tc>
          <w:tcPr>
            <w:tcW w:w="3024" w:type="dxa"/>
          </w:tcPr>
          <w:p w14:paraId="3BD86842">
            <w:pPr>
              <w:spacing w:before="60" w:after="60" w:line="240" w:lineRule="auto"/>
              <w:ind w:firstLine="0"/>
            </w:pPr>
            <w:r>
              <w:rPr>
                <w:rFonts w:ascii="Times New Roman" w:hAnsi="Times New Roman"/>
                <w:color w:val="000000"/>
                <w:sz w:val="22"/>
              </w:rPr>
              <w:t>41</w:t>
            </w:r>
          </w:p>
        </w:tc>
        <w:tc>
          <w:tcPr>
            <w:tcW w:w="3024" w:type="dxa"/>
          </w:tcPr>
          <w:p w14:paraId="6FBA038D">
            <w:pPr>
              <w:spacing w:before="60" w:after="60" w:line="240" w:lineRule="auto"/>
              <w:ind w:firstLine="0"/>
            </w:pPr>
            <w:r>
              <w:rPr>
                <w:rFonts w:ascii="Times New Roman" w:hAnsi="Times New Roman"/>
                <w:color w:val="000000"/>
                <w:sz w:val="22"/>
              </w:rPr>
              <w:t>65.1%</w:t>
            </w:r>
          </w:p>
        </w:tc>
      </w:tr>
      <w:tr w14:paraId="62E045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24" w:type="dxa"/>
          </w:tcPr>
          <w:p w14:paraId="30E1B712">
            <w:pPr>
              <w:spacing w:before="60" w:after="60" w:line="240" w:lineRule="auto"/>
              <w:ind w:firstLine="0"/>
            </w:pPr>
            <w:r>
              <w:rPr>
                <w:rFonts w:ascii="Times New Roman" w:hAnsi="Times New Roman"/>
                <w:color w:val="000000"/>
                <w:sz w:val="22"/>
              </w:rPr>
              <w:t>React Hooks</w:t>
            </w:r>
          </w:p>
        </w:tc>
        <w:tc>
          <w:tcPr>
            <w:tcW w:w="3024" w:type="dxa"/>
          </w:tcPr>
          <w:p w14:paraId="49801589">
            <w:pPr>
              <w:spacing w:before="60" w:after="60" w:line="240" w:lineRule="auto"/>
              <w:ind w:firstLine="0"/>
            </w:pPr>
            <w:r>
              <w:rPr>
                <w:rFonts w:ascii="Times New Roman" w:hAnsi="Times New Roman"/>
                <w:color w:val="000000"/>
                <w:sz w:val="22"/>
              </w:rPr>
              <w:t>13</w:t>
            </w:r>
          </w:p>
        </w:tc>
        <w:tc>
          <w:tcPr>
            <w:tcW w:w="3024" w:type="dxa"/>
          </w:tcPr>
          <w:p w14:paraId="4E4AD144">
            <w:pPr>
              <w:spacing w:before="60" w:after="60" w:line="240" w:lineRule="auto"/>
              <w:ind w:firstLine="0"/>
            </w:pPr>
            <w:r>
              <w:rPr>
                <w:rFonts w:ascii="Times New Roman" w:hAnsi="Times New Roman"/>
                <w:color w:val="000000"/>
                <w:sz w:val="22"/>
              </w:rPr>
              <w:t>20.6%</w:t>
            </w:r>
          </w:p>
        </w:tc>
      </w:tr>
      <w:tr w14:paraId="56686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24" w:type="dxa"/>
          </w:tcPr>
          <w:p w14:paraId="1E6F3C7C">
            <w:pPr>
              <w:spacing w:before="60" w:after="60" w:line="240" w:lineRule="auto"/>
              <w:ind w:firstLine="0"/>
            </w:pPr>
            <w:r>
              <w:rPr>
                <w:rFonts w:ascii="Times New Roman" w:hAnsi="Times New Roman"/>
                <w:color w:val="000000"/>
                <w:sz w:val="22"/>
              </w:rPr>
              <w:t>React Fast Refresh</w:t>
            </w:r>
          </w:p>
        </w:tc>
        <w:tc>
          <w:tcPr>
            <w:tcW w:w="3024" w:type="dxa"/>
          </w:tcPr>
          <w:p w14:paraId="463DCD4A">
            <w:pPr>
              <w:spacing w:before="60" w:after="60" w:line="240" w:lineRule="auto"/>
              <w:ind w:firstLine="0"/>
            </w:pPr>
            <w:r>
              <w:rPr>
                <w:rFonts w:ascii="Times New Roman" w:hAnsi="Times New Roman"/>
                <w:color w:val="000000"/>
                <w:sz w:val="22"/>
              </w:rPr>
              <w:t>3</w:t>
            </w:r>
          </w:p>
        </w:tc>
        <w:tc>
          <w:tcPr>
            <w:tcW w:w="3024" w:type="dxa"/>
          </w:tcPr>
          <w:p w14:paraId="11A5D26A">
            <w:pPr>
              <w:spacing w:before="60" w:after="60" w:line="240" w:lineRule="auto"/>
              <w:ind w:firstLine="0"/>
            </w:pPr>
            <w:r>
              <w:rPr>
                <w:rFonts w:ascii="Times New Roman" w:hAnsi="Times New Roman"/>
                <w:color w:val="000000"/>
                <w:sz w:val="22"/>
              </w:rPr>
              <w:t>4.8%</w:t>
            </w:r>
          </w:p>
        </w:tc>
      </w:tr>
      <w:tr w14:paraId="2185D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24" w:type="dxa"/>
          </w:tcPr>
          <w:p w14:paraId="7A34751E">
            <w:pPr>
              <w:spacing w:before="60" w:after="60" w:line="240" w:lineRule="auto"/>
              <w:ind w:firstLine="0"/>
            </w:pPr>
            <w:r>
              <w:rPr>
                <w:rFonts w:ascii="Times New Roman" w:hAnsi="Times New Roman"/>
                <w:color w:val="000000"/>
                <w:sz w:val="22"/>
              </w:rPr>
              <w:t>Phân quyền / dữ liệu</w:t>
            </w:r>
          </w:p>
        </w:tc>
        <w:tc>
          <w:tcPr>
            <w:tcW w:w="3024" w:type="dxa"/>
          </w:tcPr>
          <w:p w14:paraId="4F2B8046">
            <w:pPr>
              <w:spacing w:before="60" w:after="60" w:line="240" w:lineRule="auto"/>
              <w:ind w:firstLine="0"/>
            </w:pPr>
            <w:r>
              <w:rPr>
                <w:rFonts w:ascii="Times New Roman" w:hAnsi="Times New Roman"/>
                <w:color w:val="000000"/>
                <w:sz w:val="22"/>
              </w:rPr>
              <w:t>3</w:t>
            </w:r>
          </w:p>
        </w:tc>
        <w:tc>
          <w:tcPr>
            <w:tcW w:w="3024" w:type="dxa"/>
          </w:tcPr>
          <w:p w14:paraId="101C3BA2">
            <w:pPr>
              <w:spacing w:before="60" w:after="60" w:line="240" w:lineRule="auto"/>
              <w:ind w:firstLine="0"/>
            </w:pPr>
            <w:r>
              <w:rPr>
                <w:rFonts w:ascii="Times New Roman" w:hAnsi="Times New Roman"/>
                <w:color w:val="000000"/>
                <w:sz w:val="22"/>
              </w:rPr>
              <w:t>4.8%</w:t>
            </w:r>
          </w:p>
        </w:tc>
      </w:tr>
      <w:tr w14:paraId="469AF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24" w:type="dxa"/>
          </w:tcPr>
          <w:p w14:paraId="2641C388">
            <w:pPr>
              <w:spacing w:before="60" w:after="60" w:line="240" w:lineRule="auto"/>
              <w:ind w:firstLine="0"/>
            </w:pPr>
            <w:r>
              <w:rPr>
                <w:rFonts w:ascii="Times New Roman" w:hAnsi="Times New Roman"/>
                <w:color w:val="000000"/>
                <w:sz w:val="22"/>
              </w:rPr>
              <w:t>Khóa thuộc tính trùng</w:t>
            </w:r>
          </w:p>
        </w:tc>
        <w:tc>
          <w:tcPr>
            <w:tcW w:w="3024" w:type="dxa"/>
          </w:tcPr>
          <w:p w14:paraId="231EC80B">
            <w:pPr>
              <w:spacing w:before="60" w:after="60" w:line="240" w:lineRule="auto"/>
              <w:ind w:firstLine="0"/>
            </w:pPr>
            <w:r>
              <w:rPr>
                <w:rFonts w:ascii="Times New Roman" w:hAnsi="Times New Roman"/>
                <w:color w:val="000000"/>
                <w:sz w:val="22"/>
              </w:rPr>
              <w:t>2</w:t>
            </w:r>
          </w:p>
        </w:tc>
        <w:tc>
          <w:tcPr>
            <w:tcW w:w="3024" w:type="dxa"/>
          </w:tcPr>
          <w:p w14:paraId="35217619">
            <w:pPr>
              <w:spacing w:before="60" w:after="60" w:line="240" w:lineRule="auto"/>
              <w:ind w:firstLine="0"/>
            </w:pPr>
            <w:r>
              <w:rPr>
                <w:rFonts w:ascii="Times New Roman" w:hAnsi="Times New Roman"/>
                <w:color w:val="000000"/>
                <w:sz w:val="22"/>
              </w:rPr>
              <w:t>3.2%</w:t>
            </w:r>
          </w:p>
        </w:tc>
      </w:tr>
      <w:tr w14:paraId="37AA8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024" w:type="dxa"/>
          </w:tcPr>
          <w:p w14:paraId="5DC5E48B">
            <w:pPr>
              <w:spacing w:before="60" w:after="60" w:line="240" w:lineRule="auto"/>
              <w:ind w:firstLine="0"/>
            </w:pPr>
            <w:r>
              <w:rPr>
                <w:rFonts w:ascii="Times New Roman" w:hAnsi="Times New Roman"/>
                <w:color w:val="000000"/>
                <w:sz w:val="22"/>
              </w:rPr>
              <w:t>Lint khác</w:t>
            </w:r>
          </w:p>
        </w:tc>
        <w:tc>
          <w:tcPr>
            <w:tcW w:w="3024" w:type="dxa"/>
          </w:tcPr>
          <w:p w14:paraId="52DB766C">
            <w:pPr>
              <w:spacing w:before="60" w:after="60" w:line="240" w:lineRule="auto"/>
              <w:ind w:firstLine="0"/>
            </w:pPr>
            <w:r>
              <w:rPr>
                <w:rFonts w:ascii="Times New Roman" w:hAnsi="Times New Roman"/>
                <w:color w:val="000000"/>
                <w:sz w:val="22"/>
              </w:rPr>
              <w:t>1</w:t>
            </w:r>
          </w:p>
        </w:tc>
        <w:tc>
          <w:tcPr>
            <w:tcW w:w="3024" w:type="dxa"/>
          </w:tcPr>
          <w:p w14:paraId="358CDA12">
            <w:pPr>
              <w:spacing w:before="60" w:after="60" w:line="240" w:lineRule="auto"/>
              <w:ind w:firstLine="0"/>
            </w:pPr>
            <w:r>
              <w:rPr>
                <w:rFonts w:ascii="Times New Roman" w:hAnsi="Times New Roman"/>
                <w:color w:val="000000"/>
                <w:sz w:val="22"/>
              </w:rPr>
              <w:t>1.6%</w:t>
            </w:r>
          </w:p>
        </w:tc>
      </w:tr>
    </w:tbl>
    <w:p w14:paraId="35C845D1">
      <w:pPr>
        <w:spacing w:line="276" w:lineRule="auto"/>
        <w:ind w:firstLine="425"/>
        <w:jc w:val="both"/>
      </w:pPr>
      <w:r>
        <w:rPr>
          <w:rFonts w:ascii="Times New Roman" w:hAnsi="Times New Roman"/>
          <w:color w:val="000000"/>
        </w:rPr>
        <w:t>Chi tiết phát hiện, vị trí mã nguồn, phương pháp và commit được lưu trong sheet Pareto tương ứng để đối chiếu và theo dõi xử lý.</w:t>
      </w:r>
    </w:p>
    <w:p w14:paraId="783045BE">
      <w:pPr>
        <w:pStyle w:val="4"/>
        <w:ind w:firstLine="0"/>
      </w:pPr>
      <w:bookmarkStart w:id="88" w:name="_Toc29115"/>
      <w:r>
        <w:rPr>
          <w:rFonts w:ascii="Times New Roman" w:hAnsi="Times New Roman"/>
          <w:color w:val="000000"/>
        </w:rPr>
        <w:t>5.3.6 Pareto Sprint 6</w:t>
      </w:r>
      <w:bookmarkEnd w:id="88"/>
    </w:p>
    <w:p w14:paraId="4C5B0E87">
      <w:pPr>
        <w:spacing w:line="276" w:lineRule="auto"/>
        <w:ind w:firstLine="425"/>
        <w:jc w:val="both"/>
      </w:pPr>
      <w:r>
        <w:rPr>
          <w:rFonts w:ascii="Times New Roman" w:hAnsi="Times New Roman"/>
          <w:color w:val="000000"/>
        </w:rPr>
        <w:t>Sprint 6 kết thúc ngày 27/10/2026, với phạm vi kiểm thử, sửa lỗi, tài liệu, triển khai và bàn giao đã hoàn thành theo kịch bản báo cáo. Hồ sơ nguồn chưa có kết quả rà soát mã nguồn cuối kỳ tương ứng ngày này, nên không gán số lỗi bằng 0 hoặc tạo phân bố Pareto giả định. Các biểu đồ trước đó vẫn phản ánh kết quả của đúng snapshot được kiểm tra.</w:t>
      </w:r>
    </w:p>
    <w:p w14:paraId="5B4655F2">
      <w:pPr>
        <w:pStyle w:val="3"/>
        <w:ind w:firstLine="0"/>
      </w:pPr>
      <w:bookmarkStart w:id="89" w:name="_Toc2141"/>
      <w:bookmarkStart w:id="90" w:name="_Toc13953"/>
      <w:bookmarkStart w:id="91" w:name="_Toc3130"/>
      <w:r>
        <w:rPr>
          <w:rFonts w:ascii="Times New Roman" w:hAnsi="Times New Roman"/>
          <w:color w:val="000000"/>
        </w:rPr>
        <w:t>5.4 Nhận xét và hướng xử lý</w:t>
      </w:r>
      <w:bookmarkEnd w:id="89"/>
      <w:bookmarkEnd w:id="90"/>
      <w:bookmarkEnd w:id="91"/>
    </w:p>
    <w:p w14:paraId="1E221E91">
      <w:pPr>
        <w:spacing w:line="276" w:lineRule="auto"/>
        <w:ind w:firstLine="425"/>
        <w:jc w:val="both"/>
      </w:pPr>
      <w:r>
        <w:rPr>
          <w:rFonts w:ascii="Times New Roman" w:hAnsi="Times New Roman"/>
          <w:color w:val="000000"/>
        </w:rPr>
        <w:t>Nhóm ưu tiên vấn đề phân quyền, dữ liệu và giao dịch, sau đó xử lý nhóm lỗi mã nguồn và giao diện. Ngưỡng 80% hỗ trợ chọn nhóm nguyên nhân phổ biến; mức nghiêm trọng vẫn là căn cứ ưu tiên. Các phát hiện và phần cần theo dõi được tổng hợp trong hồ sơ bàn giao.</w:t>
      </w:r>
    </w:p>
    <w:p w14:paraId="5660849F">
      <w:pPr>
        <w:pStyle w:val="2"/>
        <w:pageBreakBefore/>
        <w:ind w:firstLine="0"/>
        <w:jc w:val="center"/>
      </w:pPr>
      <w:bookmarkStart w:id="92" w:name="_Toc6793"/>
      <w:r>
        <w:rPr>
          <w:rFonts w:ascii="Times New Roman" w:hAnsi="Times New Roman"/>
          <w:color w:val="000000"/>
        </w:rPr>
        <w:t>CHƯƠNG 6. QUẢN LÝ NHÂN SỰ DỰ ÁN</w:t>
      </w:r>
      <w:bookmarkEnd w:id="92"/>
    </w:p>
    <w:p w14:paraId="747A2AD4">
      <w:pPr>
        <w:pStyle w:val="3"/>
        <w:ind w:firstLine="0"/>
      </w:pPr>
      <w:bookmarkStart w:id="93" w:name="_Toc20267"/>
      <w:bookmarkStart w:id="94" w:name="_Toc14848"/>
      <w:bookmarkStart w:id="95" w:name="_Toc28330"/>
      <w:r>
        <w:rPr>
          <w:rFonts w:ascii="Times New Roman" w:hAnsi="Times New Roman"/>
          <w:color w:val="000000"/>
        </w:rPr>
        <w:t>6.1 Tổ chức và nguồn lực</w:t>
      </w:r>
      <w:bookmarkEnd w:id="93"/>
      <w:bookmarkEnd w:id="94"/>
      <w:bookmarkEnd w:id="95"/>
    </w:p>
    <w:p w14:paraId="70A9203B">
      <w:pPr>
        <w:spacing w:line="276" w:lineRule="auto"/>
        <w:ind w:firstLine="425"/>
        <w:jc w:val="both"/>
      </w:pPr>
      <w:r>
        <w:rPr>
          <w:rFonts w:ascii="Times New Roman" w:hAnsi="Times New Roman"/>
          <w:color w:val="000000"/>
        </w:rPr>
        <w:t>Nhóm duy trì ba thành viên trong kế hoạch hai tháng. Nguyễn Xuân Phú đảm nhiệm Project Manager / Scrum Master / BA / Integration; Nguyễn Hữu Dũng đảm nhiệm Frontend / UX/UI / DevOps; Lê Văn Phú đảm nhiệm Backend/API / Database / Tester. Phân công ở cấp Subtask được giữ theo WBS; vai trò chính không đồng nghĩa một người thực hiện toàn bộ công việc thuộc một Epic.</w:t>
      </w:r>
    </w:p>
    <w:p w14:paraId="2A03E059">
      <w:pPr>
        <w:pStyle w:val="3"/>
        <w:ind w:firstLine="0"/>
      </w:pPr>
      <w:bookmarkStart w:id="96" w:name="_Toc9853"/>
      <w:bookmarkStart w:id="97" w:name="_Toc2873"/>
      <w:bookmarkStart w:id="98" w:name="_Toc27595"/>
      <w:r>
        <w:rPr>
          <w:rFonts w:ascii="Times New Roman" w:hAnsi="Times New Roman"/>
          <w:color w:val="000000"/>
        </w:rPr>
        <w:t>6.2 Ma trận trách nhiệm</w:t>
      </w:r>
      <w:bookmarkEnd w:id="96"/>
      <w:bookmarkEnd w:id="97"/>
      <w:bookmarkEnd w:id="98"/>
    </w:p>
    <w:p w14:paraId="313C6C6C">
      <w:pPr>
        <w:spacing w:line="276" w:lineRule="auto"/>
        <w:ind w:firstLine="425"/>
        <w:jc w:val="both"/>
      </w:pPr>
      <w:r>
        <w:rPr>
          <w:rFonts w:ascii="Times New Roman" w:hAnsi="Times New Roman"/>
          <w:color w:val="000000"/>
        </w:rPr>
        <w:t>Bảng sau hệ thống hóa vai trò đã mô tả trong tài liệu. A là người điều phối và chịu trách nhiệm quyết định, R là người thực hiện chính, C là người phối hợp. Đây là ma trận tổng hợp theo vai trò, không thay thế người được gán ở từng Subtask.</w:t>
      </w:r>
    </w:p>
    <w:p w14:paraId="5847EFBF">
      <w:pPr>
        <w:pStyle w:val="169"/>
        <w:keepNext/>
        <w:ind w:firstLine="0"/>
      </w:pPr>
      <w:r>
        <w:rPr>
          <w:rFonts w:ascii="Times New Roman" w:hAnsi="Times New Roman"/>
          <w:color w:val="000000"/>
        </w:rPr>
        <w:t>Bảng 6.</w:t>
      </w:r>
      <w:r>
        <w:fldChar w:fldCharType="begin"/>
      </w:r>
      <w:r>
        <w:instrText xml:space="preserve"> SEQ Bảng \r 1 </w:instrText>
      </w:r>
      <w:r>
        <w:fldChar w:fldCharType="separate"/>
      </w:r>
      <w:r>
        <w:t>1</w:t>
      </w:r>
      <w:r>
        <w:fldChar w:fldCharType="end"/>
      </w:r>
      <w:bookmarkStart w:id="99" w:name="_Toc3732"/>
      <w:r>
        <w:rPr>
          <w:rFonts w:ascii="Times New Roman" w:hAnsi="Times New Roman"/>
          <w:color w:val="000000"/>
        </w:rPr>
        <w:t>: Ma trận trách nhiệm tổng hợp</w:t>
      </w:r>
      <w:bookmarkEnd w:id="99"/>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3969"/>
        <w:gridCol w:w="1701"/>
        <w:gridCol w:w="1701"/>
        <w:gridCol w:w="1701"/>
      </w:tblGrid>
      <w:tr w14:paraId="7DAF46E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3969" w:type="dxa"/>
            <w:shd w:val="clear" w:color="auto" w:fill="E7E6E6"/>
            <w:tcMar>
              <w:top w:w="70" w:type="dxa"/>
              <w:left w:w="70" w:type="dxa"/>
              <w:bottom w:w="70" w:type="dxa"/>
              <w:right w:w="70" w:type="dxa"/>
            </w:tcMar>
          </w:tcPr>
          <w:p w14:paraId="4A2AB712">
            <w:pPr>
              <w:keepNext/>
              <w:spacing w:before="60" w:after="60" w:line="240" w:lineRule="auto"/>
              <w:ind w:firstLine="0"/>
            </w:pPr>
            <w:r>
              <w:rPr>
                <w:rFonts w:ascii="Times New Roman" w:hAnsi="Times New Roman"/>
                <w:b/>
                <w:color w:val="000000"/>
                <w:sz w:val="22"/>
              </w:rPr>
              <w:t>Nhóm việc</w:t>
            </w:r>
          </w:p>
        </w:tc>
        <w:tc>
          <w:tcPr>
            <w:tcW w:w="1701" w:type="dxa"/>
            <w:shd w:val="clear" w:color="auto" w:fill="E7E6E6"/>
            <w:tcMar>
              <w:top w:w="70" w:type="dxa"/>
              <w:left w:w="70" w:type="dxa"/>
              <w:bottom w:w="70" w:type="dxa"/>
              <w:right w:w="70" w:type="dxa"/>
            </w:tcMar>
          </w:tcPr>
          <w:p w14:paraId="70936C9D">
            <w:pPr>
              <w:keepNext/>
              <w:spacing w:before="60" w:after="60" w:line="240" w:lineRule="auto"/>
              <w:ind w:firstLine="0"/>
            </w:pPr>
            <w:r>
              <w:rPr>
                <w:rFonts w:ascii="Times New Roman" w:hAnsi="Times New Roman"/>
                <w:b/>
                <w:color w:val="000000"/>
                <w:sz w:val="22"/>
              </w:rPr>
              <w:t>Xuân Phú</w:t>
            </w:r>
          </w:p>
        </w:tc>
        <w:tc>
          <w:tcPr>
            <w:tcW w:w="1701" w:type="dxa"/>
            <w:shd w:val="clear" w:color="auto" w:fill="E7E6E6"/>
            <w:tcMar>
              <w:top w:w="70" w:type="dxa"/>
              <w:left w:w="70" w:type="dxa"/>
              <w:bottom w:w="70" w:type="dxa"/>
              <w:right w:w="70" w:type="dxa"/>
            </w:tcMar>
          </w:tcPr>
          <w:p w14:paraId="30A6745B">
            <w:pPr>
              <w:keepNext/>
              <w:spacing w:before="60" w:after="60" w:line="240" w:lineRule="auto"/>
              <w:ind w:firstLine="0"/>
            </w:pPr>
            <w:r>
              <w:rPr>
                <w:rFonts w:ascii="Times New Roman" w:hAnsi="Times New Roman"/>
                <w:b/>
                <w:color w:val="000000"/>
                <w:sz w:val="22"/>
              </w:rPr>
              <w:t>Hữu Dũng</w:t>
            </w:r>
          </w:p>
        </w:tc>
        <w:tc>
          <w:tcPr>
            <w:tcW w:w="1701" w:type="dxa"/>
            <w:shd w:val="clear" w:color="auto" w:fill="E7E6E6"/>
            <w:tcMar>
              <w:top w:w="70" w:type="dxa"/>
              <w:left w:w="70" w:type="dxa"/>
              <w:bottom w:w="70" w:type="dxa"/>
              <w:right w:w="70" w:type="dxa"/>
            </w:tcMar>
          </w:tcPr>
          <w:p w14:paraId="2709CD7E">
            <w:pPr>
              <w:keepNext/>
              <w:spacing w:before="60" w:after="60" w:line="240" w:lineRule="auto"/>
              <w:ind w:firstLine="0"/>
            </w:pPr>
            <w:r>
              <w:rPr>
                <w:rFonts w:ascii="Times New Roman" w:hAnsi="Times New Roman"/>
                <w:b/>
                <w:color w:val="000000"/>
                <w:sz w:val="22"/>
              </w:rPr>
              <w:t>Văn Phú</w:t>
            </w:r>
          </w:p>
        </w:tc>
      </w:tr>
      <w:tr w14:paraId="1D2CDAC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shd w:val="clear" w:color="auto" w:fill="FFFFFF"/>
            <w:tcMar>
              <w:top w:w="70" w:type="dxa"/>
              <w:left w:w="70" w:type="dxa"/>
              <w:bottom w:w="70" w:type="dxa"/>
              <w:right w:w="70" w:type="dxa"/>
            </w:tcMar>
          </w:tcPr>
          <w:p w14:paraId="26A925A8">
            <w:pPr>
              <w:spacing w:before="60" w:after="60" w:line="240" w:lineRule="auto"/>
              <w:ind w:firstLine="0"/>
            </w:pPr>
            <w:r>
              <w:rPr>
                <w:rFonts w:ascii="Times New Roman" w:hAnsi="Times New Roman"/>
                <w:color w:val="000000"/>
                <w:sz w:val="22"/>
              </w:rPr>
              <w:t>Quản lý dự án và Scrum</w:t>
            </w:r>
          </w:p>
        </w:tc>
        <w:tc>
          <w:tcPr>
            <w:tcW w:w="1701" w:type="dxa"/>
            <w:shd w:val="clear" w:color="auto" w:fill="FFFFFF"/>
            <w:tcMar>
              <w:top w:w="70" w:type="dxa"/>
              <w:left w:w="70" w:type="dxa"/>
              <w:bottom w:w="70" w:type="dxa"/>
              <w:right w:w="70" w:type="dxa"/>
            </w:tcMar>
          </w:tcPr>
          <w:p w14:paraId="40484ECE">
            <w:pPr>
              <w:spacing w:before="60" w:after="60" w:line="240" w:lineRule="auto"/>
              <w:ind w:firstLine="0"/>
            </w:pPr>
            <w:r>
              <w:rPr>
                <w:rFonts w:ascii="Times New Roman" w:hAnsi="Times New Roman"/>
                <w:color w:val="000000"/>
                <w:sz w:val="22"/>
              </w:rPr>
              <w:t>A/R</w:t>
            </w:r>
          </w:p>
        </w:tc>
        <w:tc>
          <w:tcPr>
            <w:tcW w:w="1701" w:type="dxa"/>
            <w:shd w:val="clear" w:color="auto" w:fill="FFFFFF"/>
            <w:tcMar>
              <w:top w:w="70" w:type="dxa"/>
              <w:left w:w="70" w:type="dxa"/>
              <w:bottom w:w="70" w:type="dxa"/>
              <w:right w:w="70" w:type="dxa"/>
            </w:tcMar>
          </w:tcPr>
          <w:p w14:paraId="5C1D5CB9">
            <w:pPr>
              <w:spacing w:before="60" w:after="60" w:line="240" w:lineRule="auto"/>
              <w:ind w:firstLine="0"/>
            </w:pPr>
            <w:r>
              <w:rPr>
                <w:rFonts w:ascii="Times New Roman" w:hAnsi="Times New Roman"/>
                <w:color w:val="000000"/>
                <w:sz w:val="22"/>
              </w:rPr>
              <w:t>C</w:t>
            </w:r>
          </w:p>
        </w:tc>
        <w:tc>
          <w:tcPr>
            <w:tcW w:w="1701" w:type="dxa"/>
            <w:shd w:val="clear" w:color="auto" w:fill="FFFFFF"/>
            <w:tcMar>
              <w:top w:w="70" w:type="dxa"/>
              <w:left w:w="70" w:type="dxa"/>
              <w:bottom w:w="70" w:type="dxa"/>
              <w:right w:w="70" w:type="dxa"/>
            </w:tcMar>
          </w:tcPr>
          <w:p w14:paraId="06BF8407">
            <w:pPr>
              <w:spacing w:before="60" w:after="60" w:line="240" w:lineRule="auto"/>
              <w:ind w:firstLine="0"/>
            </w:pPr>
            <w:r>
              <w:rPr>
                <w:rFonts w:ascii="Times New Roman" w:hAnsi="Times New Roman"/>
                <w:color w:val="000000"/>
                <w:sz w:val="22"/>
              </w:rPr>
              <w:t>C</w:t>
            </w:r>
          </w:p>
        </w:tc>
      </w:tr>
      <w:tr w14:paraId="3FFC8A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shd w:val="clear" w:color="auto" w:fill="FFFFFF"/>
            <w:tcMar>
              <w:top w:w="70" w:type="dxa"/>
              <w:left w:w="70" w:type="dxa"/>
              <w:bottom w:w="70" w:type="dxa"/>
              <w:right w:w="70" w:type="dxa"/>
            </w:tcMar>
          </w:tcPr>
          <w:p w14:paraId="2FB9D9ED">
            <w:pPr>
              <w:spacing w:before="60" w:after="60" w:line="240" w:lineRule="auto"/>
              <w:ind w:firstLine="0"/>
            </w:pPr>
            <w:r>
              <w:rPr>
                <w:rFonts w:ascii="Times New Roman" w:hAnsi="Times New Roman"/>
                <w:color w:val="000000"/>
                <w:sz w:val="22"/>
              </w:rPr>
              <w:t>BA và phân tích yêu cầu</w:t>
            </w:r>
          </w:p>
        </w:tc>
        <w:tc>
          <w:tcPr>
            <w:tcW w:w="1701" w:type="dxa"/>
            <w:shd w:val="clear" w:color="auto" w:fill="FFFFFF"/>
            <w:tcMar>
              <w:top w:w="70" w:type="dxa"/>
              <w:left w:w="70" w:type="dxa"/>
              <w:bottom w:w="70" w:type="dxa"/>
              <w:right w:w="70" w:type="dxa"/>
            </w:tcMar>
          </w:tcPr>
          <w:p w14:paraId="3D35513B">
            <w:pPr>
              <w:spacing w:before="60" w:after="60" w:line="240" w:lineRule="auto"/>
              <w:ind w:firstLine="0"/>
            </w:pPr>
            <w:r>
              <w:rPr>
                <w:rFonts w:ascii="Times New Roman" w:hAnsi="Times New Roman"/>
                <w:color w:val="000000"/>
                <w:sz w:val="22"/>
              </w:rPr>
              <w:t>A/R</w:t>
            </w:r>
          </w:p>
        </w:tc>
        <w:tc>
          <w:tcPr>
            <w:tcW w:w="1701" w:type="dxa"/>
            <w:shd w:val="clear" w:color="auto" w:fill="FFFFFF"/>
            <w:tcMar>
              <w:top w:w="70" w:type="dxa"/>
              <w:left w:w="70" w:type="dxa"/>
              <w:bottom w:w="70" w:type="dxa"/>
              <w:right w:w="70" w:type="dxa"/>
            </w:tcMar>
          </w:tcPr>
          <w:p w14:paraId="53392417">
            <w:pPr>
              <w:spacing w:before="60" w:after="60" w:line="240" w:lineRule="auto"/>
              <w:ind w:firstLine="0"/>
            </w:pPr>
            <w:r>
              <w:rPr>
                <w:rFonts w:ascii="Times New Roman" w:hAnsi="Times New Roman"/>
                <w:color w:val="000000"/>
                <w:sz w:val="22"/>
              </w:rPr>
              <w:t>C</w:t>
            </w:r>
          </w:p>
        </w:tc>
        <w:tc>
          <w:tcPr>
            <w:tcW w:w="1701" w:type="dxa"/>
            <w:shd w:val="clear" w:color="auto" w:fill="FFFFFF"/>
            <w:tcMar>
              <w:top w:w="70" w:type="dxa"/>
              <w:left w:w="70" w:type="dxa"/>
              <w:bottom w:w="70" w:type="dxa"/>
              <w:right w:w="70" w:type="dxa"/>
            </w:tcMar>
          </w:tcPr>
          <w:p w14:paraId="7BC10FC6">
            <w:pPr>
              <w:spacing w:before="60" w:after="60" w:line="240" w:lineRule="auto"/>
              <w:ind w:firstLine="0"/>
            </w:pPr>
            <w:r>
              <w:rPr>
                <w:rFonts w:ascii="Times New Roman" w:hAnsi="Times New Roman"/>
                <w:color w:val="000000"/>
                <w:sz w:val="22"/>
              </w:rPr>
              <w:t>C</w:t>
            </w:r>
          </w:p>
        </w:tc>
      </w:tr>
      <w:tr w14:paraId="33E78EB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shd w:val="clear" w:color="auto" w:fill="FFFFFF"/>
            <w:tcMar>
              <w:top w:w="70" w:type="dxa"/>
              <w:left w:w="70" w:type="dxa"/>
              <w:bottom w:w="70" w:type="dxa"/>
              <w:right w:w="70" w:type="dxa"/>
            </w:tcMar>
          </w:tcPr>
          <w:p w14:paraId="1246F08E">
            <w:pPr>
              <w:spacing w:before="60" w:after="60" w:line="240" w:lineRule="auto"/>
              <w:ind w:firstLine="0"/>
            </w:pPr>
            <w:r>
              <w:rPr>
                <w:rFonts w:ascii="Times New Roman" w:hAnsi="Times New Roman"/>
                <w:color w:val="000000"/>
                <w:sz w:val="22"/>
              </w:rPr>
              <w:t>Frontend và UX/UI</w:t>
            </w:r>
          </w:p>
        </w:tc>
        <w:tc>
          <w:tcPr>
            <w:tcW w:w="1701" w:type="dxa"/>
            <w:shd w:val="clear" w:color="auto" w:fill="FFFFFF"/>
            <w:tcMar>
              <w:top w:w="70" w:type="dxa"/>
              <w:left w:w="70" w:type="dxa"/>
              <w:bottom w:w="70" w:type="dxa"/>
              <w:right w:w="70" w:type="dxa"/>
            </w:tcMar>
          </w:tcPr>
          <w:p w14:paraId="55230338">
            <w:pPr>
              <w:spacing w:before="60" w:after="60" w:line="240" w:lineRule="auto"/>
              <w:ind w:firstLine="0"/>
            </w:pPr>
            <w:r>
              <w:rPr>
                <w:rFonts w:ascii="Times New Roman" w:hAnsi="Times New Roman"/>
                <w:color w:val="000000"/>
                <w:sz w:val="22"/>
              </w:rPr>
              <w:t>C</w:t>
            </w:r>
          </w:p>
        </w:tc>
        <w:tc>
          <w:tcPr>
            <w:tcW w:w="1701" w:type="dxa"/>
            <w:shd w:val="clear" w:color="auto" w:fill="FFFFFF"/>
            <w:tcMar>
              <w:top w:w="70" w:type="dxa"/>
              <w:left w:w="70" w:type="dxa"/>
              <w:bottom w:w="70" w:type="dxa"/>
              <w:right w:w="70" w:type="dxa"/>
            </w:tcMar>
          </w:tcPr>
          <w:p w14:paraId="2C523F57">
            <w:pPr>
              <w:spacing w:before="60" w:after="60" w:line="240" w:lineRule="auto"/>
              <w:ind w:firstLine="0"/>
            </w:pPr>
            <w:r>
              <w:rPr>
                <w:rFonts w:ascii="Times New Roman" w:hAnsi="Times New Roman"/>
                <w:color w:val="000000"/>
                <w:sz w:val="22"/>
              </w:rPr>
              <w:t>A/R</w:t>
            </w:r>
          </w:p>
        </w:tc>
        <w:tc>
          <w:tcPr>
            <w:tcW w:w="1701" w:type="dxa"/>
            <w:shd w:val="clear" w:color="auto" w:fill="FFFFFF"/>
            <w:tcMar>
              <w:top w:w="70" w:type="dxa"/>
              <w:left w:w="70" w:type="dxa"/>
              <w:bottom w:w="70" w:type="dxa"/>
              <w:right w:w="70" w:type="dxa"/>
            </w:tcMar>
          </w:tcPr>
          <w:p w14:paraId="3A40C322">
            <w:pPr>
              <w:spacing w:before="60" w:after="60" w:line="240" w:lineRule="auto"/>
              <w:ind w:firstLine="0"/>
            </w:pPr>
            <w:r>
              <w:rPr>
                <w:rFonts w:ascii="Times New Roman" w:hAnsi="Times New Roman"/>
                <w:color w:val="000000"/>
                <w:sz w:val="22"/>
              </w:rPr>
              <w:t>C</w:t>
            </w:r>
          </w:p>
        </w:tc>
      </w:tr>
      <w:tr w14:paraId="127D8E3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shd w:val="clear" w:color="auto" w:fill="FFFFFF"/>
            <w:tcMar>
              <w:top w:w="70" w:type="dxa"/>
              <w:left w:w="70" w:type="dxa"/>
              <w:bottom w:w="70" w:type="dxa"/>
              <w:right w:w="70" w:type="dxa"/>
            </w:tcMar>
          </w:tcPr>
          <w:p w14:paraId="5A037E36">
            <w:pPr>
              <w:spacing w:before="60" w:after="60" w:line="240" w:lineRule="auto"/>
              <w:ind w:firstLine="0"/>
            </w:pPr>
            <w:r>
              <w:rPr>
                <w:rFonts w:ascii="Times New Roman" w:hAnsi="Times New Roman"/>
                <w:color w:val="000000"/>
                <w:sz w:val="22"/>
              </w:rPr>
              <w:t>Backend/API và Database</w:t>
            </w:r>
          </w:p>
        </w:tc>
        <w:tc>
          <w:tcPr>
            <w:tcW w:w="1701" w:type="dxa"/>
            <w:shd w:val="clear" w:color="auto" w:fill="FFFFFF"/>
            <w:tcMar>
              <w:top w:w="70" w:type="dxa"/>
              <w:left w:w="70" w:type="dxa"/>
              <w:bottom w:w="70" w:type="dxa"/>
              <w:right w:w="70" w:type="dxa"/>
            </w:tcMar>
          </w:tcPr>
          <w:p w14:paraId="6E42731A">
            <w:pPr>
              <w:spacing w:before="60" w:after="60" w:line="240" w:lineRule="auto"/>
              <w:ind w:firstLine="0"/>
            </w:pPr>
            <w:r>
              <w:rPr>
                <w:rFonts w:ascii="Times New Roman" w:hAnsi="Times New Roman"/>
                <w:color w:val="000000"/>
                <w:sz w:val="22"/>
              </w:rPr>
              <w:t>C</w:t>
            </w:r>
          </w:p>
        </w:tc>
        <w:tc>
          <w:tcPr>
            <w:tcW w:w="1701" w:type="dxa"/>
            <w:shd w:val="clear" w:color="auto" w:fill="FFFFFF"/>
            <w:tcMar>
              <w:top w:w="70" w:type="dxa"/>
              <w:left w:w="70" w:type="dxa"/>
              <w:bottom w:w="70" w:type="dxa"/>
              <w:right w:w="70" w:type="dxa"/>
            </w:tcMar>
          </w:tcPr>
          <w:p w14:paraId="513289FD">
            <w:pPr>
              <w:spacing w:before="60" w:after="60" w:line="240" w:lineRule="auto"/>
              <w:ind w:firstLine="0"/>
            </w:pPr>
            <w:r>
              <w:rPr>
                <w:rFonts w:ascii="Times New Roman" w:hAnsi="Times New Roman"/>
                <w:color w:val="000000"/>
                <w:sz w:val="22"/>
              </w:rPr>
              <w:t>C</w:t>
            </w:r>
          </w:p>
        </w:tc>
        <w:tc>
          <w:tcPr>
            <w:tcW w:w="1701" w:type="dxa"/>
            <w:shd w:val="clear" w:color="auto" w:fill="FFFFFF"/>
            <w:tcMar>
              <w:top w:w="70" w:type="dxa"/>
              <w:left w:w="70" w:type="dxa"/>
              <w:bottom w:w="70" w:type="dxa"/>
              <w:right w:w="70" w:type="dxa"/>
            </w:tcMar>
          </w:tcPr>
          <w:p w14:paraId="753775A4">
            <w:pPr>
              <w:spacing w:before="60" w:after="60" w:line="240" w:lineRule="auto"/>
              <w:ind w:firstLine="0"/>
            </w:pPr>
            <w:r>
              <w:rPr>
                <w:rFonts w:ascii="Times New Roman" w:hAnsi="Times New Roman"/>
                <w:color w:val="000000"/>
                <w:sz w:val="22"/>
              </w:rPr>
              <w:t>A/R</w:t>
            </w:r>
          </w:p>
        </w:tc>
      </w:tr>
      <w:tr w14:paraId="103A5C8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shd w:val="clear" w:color="auto" w:fill="FFFFFF"/>
            <w:tcMar>
              <w:top w:w="70" w:type="dxa"/>
              <w:left w:w="70" w:type="dxa"/>
              <w:bottom w:w="70" w:type="dxa"/>
              <w:right w:w="70" w:type="dxa"/>
            </w:tcMar>
          </w:tcPr>
          <w:p w14:paraId="248A0430">
            <w:pPr>
              <w:spacing w:before="60" w:after="60" w:line="240" w:lineRule="auto"/>
              <w:ind w:firstLine="0"/>
            </w:pPr>
            <w:r>
              <w:rPr>
                <w:rFonts w:ascii="Times New Roman" w:hAnsi="Times New Roman"/>
                <w:color w:val="000000"/>
                <w:sz w:val="22"/>
              </w:rPr>
              <w:t>Tích hợp hệ thống</w:t>
            </w:r>
          </w:p>
        </w:tc>
        <w:tc>
          <w:tcPr>
            <w:tcW w:w="1701" w:type="dxa"/>
            <w:shd w:val="clear" w:color="auto" w:fill="FFFFFF"/>
            <w:tcMar>
              <w:top w:w="70" w:type="dxa"/>
              <w:left w:w="70" w:type="dxa"/>
              <w:bottom w:w="70" w:type="dxa"/>
              <w:right w:w="70" w:type="dxa"/>
            </w:tcMar>
          </w:tcPr>
          <w:p w14:paraId="63FD5DE7">
            <w:pPr>
              <w:spacing w:before="60" w:after="60" w:line="240" w:lineRule="auto"/>
              <w:ind w:firstLine="0"/>
            </w:pPr>
            <w:r>
              <w:rPr>
                <w:rFonts w:ascii="Times New Roman" w:hAnsi="Times New Roman"/>
                <w:color w:val="000000"/>
                <w:sz w:val="22"/>
              </w:rPr>
              <w:t>A/R</w:t>
            </w:r>
          </w:p>
        </w:tc>
        <w:tc>
          <w:tcPr>
            <w:tcW w:w="1701" w:type="dxa"/>
            <w:shd w:val="clear" w:color="auto" w:fill="FFFFFF"/>
            <w:tcMar>
              <w:top w:w="70" w:type="dxa"/>
              <w:left w:w="70" w:type="dxa"/>
              <w:bottom w:w="70" w:type="dxa"/>
              <w:right w:w="70" w:type="dxa"/>
            </w:tcMar>
          </w:tcPr>
          <w:p w14:paraId="510BEAE6">
            <w:pPr>
              <w:spacing w:before="60" w:after="60" w:line="240" w:lineRule="auto"/>
              <w:ind w:firstLine="0"/>
            </w:pPr>
            <w:r>
              <w:rPr>
                <w:rFonts w:ascii="Times New Roman" w:hAnsi="Times New Roman"/>
                <w:color w:val="000000"/>
                <w:sz w:val="22"/>
              </w:rPr>
              <w:t>R</w:t>
            </w:r>
          </w:p>
        </w:tc>
        <w:tc>
          <w:tcPr>
            <w:tcW w:w="1701" w:type="dxa"/>
            <w:shd w:val="clear" w:color="auto" w:fill="FFFFFF"/>
            <w:tcMar>
              <w:top w:w="70" w:type="dxa"/>
              <w:left w:w="70" w:type="dxa"/>
              <w:bottom w:w="70" w:type="dxa"/>
              <w:right w:w="70" w:type="dxa"/>
            </w:tcMar>
          </w:tcPr>
          <w:p w14:paraId="08333460">
            <w:pPr>
              <w:spacing w:before="60" w:after="60" w:line="240" w:lineRule="auto"/>
              <w:ind w:firstLine="0"/>
            </w:pPr>
            <w:r>
              <w:rPr>
                <w:rFonts w:ascii="Times New Roman" w:hAnsi="Times New Roman"/>
                <w:color w:val="000000"/>
                <w:sz w:val="22"/>
              </w:rPr>
              <w:t>R</w:t>
            </w:r>
          </w:p>
        </w:tc>
      </w:tr>
      <w:tr w14:paraId="0853CA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shd w:val="clear" w:color="auto" w:fill="FFFFFF"/>
            <w:tcMar>
              <w:top w:w="70" w:type="dxa"/>
              <w:left w:w="70" w:type="dxa"/>
              <w:bottom w:w="70" w:type="dxa"/>
              <w:right w:w="70" w:type="dxa"/>
            </w:tcMar>
          </w:tcPr>
          <w:p w14:paraId="181A5D95">
            <w:pPr>
              <w:spacing w:before="60" w:after="60" w:line="240" w:lineRule="auto"/>
              <w:ind w:firstLine="0"/>
            </w:pPr>
            <w:r>
              <w:rPr>
                <w:rFonts w:ascii="Times New Roman" w:hAnsi="Times New Roman"/>
                <w:color w:val="000000"/>
                <w:sz w:val="22"/>
              </w:rPr>
              <w:t>Kiểm thử</w:t>
            </w:r>
          </w:p>
        </w:tc>
        <w:tc>
          <w:tcPr>
            <w:tcW w:w="1701" w:type="dxa"/>
            <w:shd w:val="clear" w:color="auto" w:fill="FFFFFF"/>
            <w:tcMar>
              <w:top w:w="70" w:type="dxa"/>
              <w:left w:w="70" w:type="dxa"/>
              <w:bottom w:w="70" w:type="dxa"/>
              <w:right w:w="70" w:type="dxa"/>
            </w:tcMar>
          </w:tcPr>
          <w:p w14:paraId="62D123E8">
            <w:pPr>
              <w:spacing w:before="60" w:after="60" w:line="240" w:lineRule="auto"/>
              <w:ind w:firstLine="0"/>
            </w:pPr>
            <w:r>
              <w:rPr>
                <w:rFonts w:ascii="Times New Roman" w:hAnsi="Times New Roman"/>
                <w:color w:val="000000"/>
                <w:sz w:val="22"/>
              </w:rPr>
              <w:t>C</w:t>
            </w:r>
          </w:p>
        </w:tc>
        <w:tc>
          <w:tcPr>
            <w:tcW w:w="1701" w:type="dxa"/>
            <w:shd w:val="clear" w:color="auto" w:fill="FFFFFF"/>
            <w:tcMar>
              <w:top w:w="70" w:type="dxa"/>
              <w:left w:w="70" w:type="dxa"/>
              <w:bottom w:w="70" w:type="dxa"/>
              <w:right w:w="70" w:type="dxa"/>
            </w:tcMar>
          </w:tcPr>
          <w:p w14:paraId="1885FEB7">
            <w:pPr>
              <w:spacing w:before="60" w:after="60" w:line="240" w:lineRule="auto"/>
              <w:ind w:firstLine="0"/>
            </w:pPr>
            <w:r>
              <w:rPr>
                <w:rFonts w:ascii="Times New Roman" w:hAnsi="Times New Roman"/>
                <w:color w:val="000000"/>
                <w:sz w:val="22"/>
              </w:rPr>
              <w:t>C</w:t>
            </w:r>
          </w:p>
        </w:tc>
        <w:tc>
          <w:tcPr>
            <w:tcW w:w="1701" w:type="dxa"/>
            <w:shd w:val="clear" w:color="auto" w:fill="FFFFFF"/>
            <w:tcMar>
              <w:top w:w="70" w:type="dxa"/>
              <w:left w:w="70" w:type="dxa"/>
              <w:bottom w:w="70" w:type="dxa"/>
              <w:right w:w="70" w:type="dxa"/>
            </w:tcMar>
          </w:tcPr>
          <w:p w14:paraId="7272D797">
            <w:pPr>
              <w:spacing w:before="60" w:after="60" w:line="240" w:lineRule="auto"/>
              <w:ind w:firstLine="0"/>
            </w:pPr>
            <w:r>
              <w:rPr>
                <w:rFonts w:ascii="Times New Roman" w:hAnsi="Times New Roman"/>
                <w:color w:val="000000"/>
                <w:sz w:val="22"/>
              </w:rPr>
              <w:t>A/R</w:t>
            </w:r>
          </w:p>
        </w:tc>
      </w:tr>
      <w:tr w14:paraId="43B3A2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3969" w:type="dxa"/>
            <w:shd w:val="clear" w:color="auto" w:fill="FFFFFF"/>
            <w:tcMar>
              <w:top w:w="70" w:type="dxa"/>
              <w:left w:w="70" w:type="dxa"/>
              <w:bottom w:w="70" w:type="dxa"/>
              <w:right w:w="70" w:type="dxa"/>
            </w:tcMar>
          </w:tcPr>
          <w:p w14:paraId="06D5AFAB">
            <w:pPr>
              <w:spacing w:before="60" w:after="60" w:line="240" w:lineRule="auto"/>
              <w:ind w:firstLine="0"/>
            </w:pPr>
            <w:r>
              <w:rPr>
                <w:rFonts w:ascii="Times New Roman" w:hAnsi="Times New Roman"/>
                <w:color w:val="000000"/>
                <w:sz w:val="22"/>
              </w:rPr>
              <w:t>DevOps và triển khai</w:t>
            </w:r>
          </w:p>
        </w:tc>
        <w:tc>
          <w:tcPr>
            <w:tcW w:w="1701" w:type="dxa"/>
            <w:shd w:val="clear" w:color="auto" w:fill="FFFFFF"/>
            <w:tcMar>
              <w:top w:w="70" w:type="dxa"/>
              <w:left w:w="70" w:type="dxa"/>
              <w:bottom w:w="70" w:type="dxa"/>
              <w:right w:w="70" w:type="dxa"/>
            </w:tcMar>
          </w:tcPr>
          <w:p w14:paraId="45951016">
            <w:pPr>
              <w:spacing w:before="60" w:after="60" w:line="240" w:lineRule="auto"/>
              <w:ind w:firstLine="0"/>
            </w:pPr>
            <w:r>
              <w:rPr>
                <w:rFonts w:ascii="Times New Roman" w:hAnsi="Times New Roman"/>
                <w:color w:val="000000"/>
                <w:sz w:val="22"/>
              </w:rPr>
              <w:t>C</w:t>
            </w:r>
          </w:p>
        </w:tc>
        <w:tc>
          <w:tcPr>
            <w:tcW w:w="1701" w:type="dxa"/>
            <w:shd w:val="clear" w:color="auto" w:fill="FFFFFF"/>
            <w:tcMar>
              <w:top w:w="70" w:type="dxa"/>
              <w:left w:w="70" w:type="dxa"/>
              <w:bottom w:w="70" w:type="dxa"/>
              <w:right w:w="70" w:type="dxa"/>
            </w:tcMar>
          </w:tcPr>
          <w:p w14:paraId="23FEB9B6">
            <w:pPr>
              <w:spacing w:before="60" w:after="60" w:line="240" w:lineRule="auto"/>
              <w:ind w:firstLine="0"/>
            </w:pPr>
            <w:r>
              <w:rPr>
                <w:rFonts w:ascii="Times New Roman" w:hAnsi="Times New Roman"/>
                <w:color w:val="000000"/>
                <w:sz w:val="22"/>
              </w:rPr>
              <w:t>A/R</w:t>
            </w:r>
          </w:p>
        </w:tc>
        <w:tc>
          <w:tcPr>
            <w:tcW w:w="1701" w:type="dxa"/>
            <w:shd w:val="clear" w:color="auto" w:fill="FFFFFF"/>
            <w:tcMar>
              <w:top w:w="70" w:type="dxa"/>
              <w:left w:w="70" w:type="dxa"/>
              <w:bottom w:w="70" w:type="dxa"/>
              <w:right w:w="70" w:type="dxa"/>
            </w:tcMar>
          </w:tcPr>
          <w:p w14:paraId="3D81A0A4">
            <w:pPr>
              <w:spacing w:before="60" w:after="60" w:line="240" w:lineRule="auto"/>
              <w:ind w:firstLine="0"/>
            </w:pPr>
            <w:r>
              <w:rPr>
                <w:rFonts w:ascii="Times New Roman" w:hAnsi="Times New Roman"/>
                <w:color w:val="000000"/>
                <w:sz w:val="22"/>
              </w:rPr>
              <w:t>C</w:t>
            </w:r>
          </w:p>
        </w:tc>
      </w:tr>
    </w:tbl>
    <w:p w14:paraId="062FDEED">
      <w:pPr>
        <w:spacing w:after="40" w:line="40" w:lineRule="exact"/>
      </w:pPr>
    </w:p>
    <w:p w14:paraId="461E9A10">
      <w:pPr>
        <w:pStyle w:val="3"/>
        <w:ind w:firstLine="0"/>
      </w:pPr>
      <w:bookmarkStart w:id="100" w:name="_Toc23017"/>
      <w:bookmarkStart w:id="101" w:name="_Toc5331"/>
      <w:bookmarkStart w:id="102" w:name="_Toc25542"/>
      <w:r>
        <w:rPr>
          <w:rFonts w:ascii="Times New Roman" w:hAnsi="Times New Roman"/>
          <w:color w:val="000000"/>
        </w:rPr>
        <w:t>6.3 Kỹ năng và phối hợp</w:t>
      </w:r>
      <w:bookmarkEnd w:id="100"/>
      <w:bookmarkEnd w:id="101"/>
      <w:bookmarkEnd w:id="102"/>
    </w:p>
    <w:p w14:paraId="4A35D7A7">
      <w:pPr>
        <w:pStyle w:val="169"/>
        <w:keepNext/>
        <w:ind w:firstLine="0"/>
      </w:pPr>
      <w:r>
        <w:rPr>
          <w:rFonts w:ascii="Times New Roman" w:hAnsi="Times New Roman"/>
          <w:color w:val="000000"/>
        </w:rPr>
        <w:t>Bảng 6.</w:t>
      </w:r>
      <w:r>
        <w:fldChar w:fldCharType="begin"/>
      </w:r>
      <w:r>
        <w:instrText xml:space="preserve"> SEQ Bảng </w:instrText>
      </w:r>
      <w:r>
        <w:fldChar w:fldCharType="separate"/>
      </w:r>
      <w:r>
        <w:t>2</w:t>
      </w:r>
      <w:r>
        <w:fldChar w:fldCharType="end"/>
      </w:r>
      <w:bookmarkStart w:id="103" w:name="_Toc3319"/>
      <w:r>
        <w:rPr>
          <w:rFonts w:ascii="Times New Roman" w:hAnsi="Times New Roman"/>
          <w:color w:val="000000"/>
        </w:rPr>
        <w:t>: Phạm vi kỹ năng theo phân công</w:t>
      </w:r>
      <w:bookmarkEnd w:id="103"/>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3402"/>
        <w:gridCol w:w="3402"/>
      </w:tblGrid>
      <w:tr w14:paraId="03C5CC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shd w:val="clear" w:color="auto" w:fill="E7E6E6"/>
            <w:tcMar>
              <w:top w:w="70" w:type="dxa"/>
              <w:left w:w="70" w:type="dxa"/>
              <w:bottom w:w="70" w:type="dxa"/>
              <w:right w:w="70" w:type="dxa"/>
            </w:tcMar>
          </w:tcPr>
          <w:p w14:paraId="706852DF">
            <w:pPr>
              <w:keepNext/>
              <w:spacing w:before="60" w:after="60" w:line="240" w:lineRule="auto"/>
              <w:ind w:firstLine="0"/>
            </w:pPr>
            <w:r>
              <w:rPr>
                <w:rFonts w:ascii="Times New Roman" w:hAnsi="Times New Roman"/>
                <w:b/>
                <w:color w:val="000000"/>
                <w:sz w:val="22"/>
              </w:rPr>
              <w:t>Thành viên</w:t>
            </w:r>
          </w:p>
        </w:tc>
        <w:tc>
          <w:tcPr>
            <w:tcW w:w="3402" w:type="dxa"/>
            <w:shd w:val="clear" w:color="auto" w:fill="E7E6E6"/>
            <w:tcMar>
              <w:top w:w="70" w:type="dxa"/>
              <w:left w:w="70" w:type="dxa"/>
              <w:bottom w:w="70" w:type="dxa"/>
              <w:right w:w="70" w:type="dxa"/>
            </w:tcMar>
          </w:tcPr>
          <w:p w14:paraId="5BEE4B69">
            <w:pPr>
              <w:keepNext/>
              <w:spacing w:before="60" w:after="60" w:line="240" w:lineRule="auto"/>
              <w:ind w:firstLine="0"/>
            </w:pPr>
            <w:r>
              <w:rPr>
                <w:rFonts w:ascii="Times New Roman" w:hAnsi="Times New Roman"/>
                <w:b/>
                <w:color w:val="000000"/>
                <w:sz w:val="22"/>
              </w:rPr>
              <w:t>Phạm vi chuyên môn chính</w:t>
            </w:r>
          </w:p>
        </w:tc>
        <w:tc>
          <w:tcPr>
            <w:tcW w:w="3402" w:type="dxa"/>
            <w:shd w:val="clear" w:color="auto" w:fill="E7E6E6"/>
            <w:tcMar>
              <w:top w:w="70" w:type="dxa"/>
              <w:left w:w="70" w:type="dxa"/>
              <w:bottom w:w="70" w:type="dxa"/>
              <w:right w:w="70" w:type="dxa"/>
            </w:tcMar>
          </w:tcPr>
          <w:p w14:paraId="3FD9CED1">
            <w:pPr>
              <w:keepNext/>
              <w:spacing w:before="60" w:after="60" w:line="240" w:lineRule="auto"/>
              <w:ind w:firstLine="0"/>
            </w:pPr>
            <w:r>
              <w:rPr>
                <w:rFonts w:ascii="Times New Roman" w:hAnsi="Times New Roman"/>
                <w:b/>
                <w:color w:val="000000"/>
                <w:sz w:val="22"/>
              </w:rPr>
              <w:t>Phối hợp</w:t>
            </w:r>
          </w:p>
        </w:tc>
      </w:tr>
      <w:tr w14:paraId="5ED1401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42C79B6F">
            <w:pPr>
              <w:spacing w:before="60" w:after="60" w:line="240" w:lineRule="auto"/>
              <w:ind w:firstLine="0"/>
            </w:pPr>
            <w:r>
              <w:rPr>
                <w:rFonts w:ascii="Times New Roman" w:hAnsi="Times New Roman"/>
                <w:color w:val="000000"/>
                <w:sz w:val="22"/>
              </w:rPr>
              <w:t>Nguyễn Xuân Phú</w:t>
            </w:r>
          </w:p>
        </w:tc>
        <w:tc>
          <w:tcPr>
            <w:tcW w:w="3402" w:type="dxa"/>
            <w:shd w:val="clear" w:color="auto" w:fill="FFFFFF"/>
            <w:tcMar>
              <w:top w:w="70" w:type="dxa"/>
              <w:left w:w="70" w:type="dxa"/>
              <w:bottom w:w="70" w:type="dxa"/>
              <w:right w:w="70" w:type="dxa"/>
            </w:tcMar>
          </w:tcPr>
          <w:p w14:paraId="1BB75359">
            <w:pPr>
              <w:spacing w:before="60" w:after="60" w:line="240" w:lineRule="auto"/>
              <w:ind w:firstLine="0"/>
            </w:pPr>
            <w:r>
              <w:rPr>
                <w:rFonts w:ascii="Times New Roman" w:hAnsi="Times New Roman"/>
                <w:color w:val="000000"/>
                <w:sz w:val="22"/>
              </w:rPr>
              <w:t>Project Manager / Scrum Master / BA / Integration</w:t>
            </w:r>
          </w:p>
        </w:tc>
        <w:tc>
          <w:tcPr>
            <w:tcW w:w="3402" w:type="dxa"/>
            <w:shd w:val="clear" w:color="auto" w:fill="FFFFFF"/>
            <w:tcMar>
              <w:top w:w="70" w:type="dxa"/>
              <w:left w:w="70" w:type="dxa"/>
              <w:bottom w:w="70" w:type="dxa"/>
              <w:right w:w="70" w:type="dxa"/>
            </w:tcMar>
          </w:tcPr>
          <w:p w14:paraId="2EA3890A">
            <w:pPr>
              <w:spacing w:before="60" w:after="60" w:line="240" w:lineRule="auto"/>
              <w:ind w:firstLine="0"/>
            </w:pPr>
            <w:r>
              <w:rPr>
                <w:rFonts w:ascii="Times New Roman" w:hAnsi="Times New Roman"/>
                <w:color w:val="000000"/>
                <w:sz w:val="22"/>
              </w:rPr>
              <w:t>Quản lý phạm vi, Scrum, yêu cầu và tích hợp</w:t>
            </w:r>
          </w:p>
        </w:tc>
      </w:tr>
      <w:tr w14:paraId="7B11C7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21E699DF">
            <w:pPr>
              <w:spacing w:before="60" w:after="60" w:line="240" w:lineRule="auto"/>
              <w:ind w:firstLine="0"/>
            </w:pPr>
            <w:r>
              <w:rPr>
                <w:rFonts w:ascii="Times New Roman" w:hAnsi="Times New Roman"/>
                <w:color w:val="000000"/>
                <w:sz w:val="22"/>
              </w:rPr>
              <w:t>Nguyễn Hữu Dũng</w:t>
            </w:r>
          </w:p>
        </w:tc>
        <w:tc>
          <w:tcPr>
            <w:tcW w:w="3402" w:type="dxa"/>
            <w:shd w:val="clear" w:color="auto" w:fill="FFFFFF"/>
            <w:tcMar>
              <w:top w:w="70" w:type="dxa"/>
              <w:left w:w="70" w:type="dxa"/>
              <w:bottom w:w="70" w:type="dxa"/>
              <w:right w:w="70" w:type="dxa"/>
            </w:tcMar>
          </w:tcPr>
          <w:p w14:paraId="17CF6667">
            <w:pPr>
              <w:spacing w:before="60" w:after="60" w:line="240" w:lineRule="auto"/>
              <w:ind w:firstLine="0"/>
            </w:pPr>
            <w:r>
              <w:rPr>
                <w:rFonts w:ascii="Times New Roman" w:hAnsi="Times New Roman"/>
                <w:color w:val="000000"/>
                <w:sz w:val="22"/>
              </w:rPr>
              <w:t>Frontend / UX/UI / DevOps</w:t>
            </w:r>
          </w:p>
        </w:tc>
        <w:tc>
          <w:tcPr>
            <w:tcW w:w="3402" w:type="dxa"/>
            <w:shd w:val="clear" w:color="auto" w:fill="FFFFFF"/>
            <w:tcMar>
              <w:top w:w="70" w:type="dxa"/>
              <w:left w:w="70" w:type="dxa"/>
              <w:bottom w:w="70" w:type="dxa"/>
              <w:right w:w="70" w:type="dxa"/>
            </w:tcMar>
          </w:tcPr>
          <w:p w14:paraId="466F3868">
            <w:pPr>
              <w:spacing w:before="60" w:after="60" w:line="240" w:lineRule="auto"/>
              <w:ind w:firstLine="0"/>
            </w:pPr>
            <w:r>
              <w:rPr>
                <w:rFonts w:ascii="Times New Roman" w:hAnsi="Times New Roman"/>
                <w:color w:val="000000"/>
                <w:sz w:val="22"/>
              </w:rPr>
              <w:t>Giao diện, trải nghiệm, cấu hình và triển khai</w:t>
            </w:r>
          </w:p>
        </w:tc>
      </w:tr>
      <w:tr w14:paraId="5DC1E97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3F2E90D8">
            <w:pPr>
              <w:spacing w:before="60" w:after="60" w:line="240" w:lineRule="auto"/>
              <w:ind w:firstLine="0"/>
            </w:pPr>
            <w:r>
              <w:rPr>
                <w:rFonts w:ascii="Times New Roman" w:hAnsi="Times New Roman"/>
                <w:color w:val="000000"/>
                <w:sz w:val="22"/>
              </w:rPr>
              <w:t>Lê Văn Phú</w:t>
            </w:r>
          </w:p>
        </w:tc>
        <w:tc>
          <w:tcPr>
            <w:tcW w:w="3402" w:type="dxa"/>
            <w:shd w:val="clear" w:color="auto" w:fill="FFFFFF"/>
            <w:tcMar>
              <w:top w:w="70" w:type="dxa"/>
              <w:left w:w="70" w:type="dxa"/>
              <w:bottom w:w="70" w:type="dxa"/>
              <w:right w:w="70" w:type="dxa"/>
            </w:tcMar>
          </w:tcPr>
          <w:p w14:paraId="7674CBDB">
            <w:pPr>
              <w:spacing w:before="60" w:after="60" w:line="240" w:lineRule="auto"/>
              <w:ind w:firstLine="0"/>
            </w:pPr>
            <w:r>
              <w:rPr>
                <w:rFonts w:ascii="Times New Roman" w:hAnsi="Times New Roman"/>
                <w:color w:val="000000"/>
                <w:sz w:val="22"/>
              </w:rPr>
              <w:t>Backend/API / Database / Tester</w:t>
            </w:r>
          </w:p>
        </w:tc>
        <w:tc>
          <w:tcPr>
            <w:tcW w:w="3402" w:type="dxa"/>
            <w:shd w:val="clear" w:color="auto" w:fill="FFFFFF"/>
            <w:tcMar>
              <w:top w:w="70" w:type="dxa"/>
              <w:left w:w="70" w:type="dxa"/>
              <w:bottom w:w="70" w:type="dxa"/>
              <w:right w:w="70" w:type="dxa"/>
            </w:tcMar>
          </w:tcPr>
          <w:p w14:paraId="0371A5FC">
            <w:pPr>
              <w:spacing w:before="60" w:after="60" w:line="240" w:lineRule="auto"/>
              <w:ind w:firstLine="0"/>
            </w:pPr>
            <w:r>
              <w:rPr>
                <w:rFonts w:ascii="Times New Roman" w:hAnsi="Times New Roman"/>
                <w:color w:val="000000"/>
                <w:sz w:val="22"/>
              </w:rPr>
              <w:t>API, dữ liệu, test case và kiểm thử</w:t>
            </w:r>
          </w:p>
        </w:tc>
      </w:tr>
    </w:tbl>
    <w:p w14:paraId="1CB61F01">
      <w:pPr>
        <w:spacing w:after="40" w:line="40" w:lineRule="exact"/>
      </w:pPr>
    </w:p>
    <w:p w14:paraId="25C02046">
      <w:pPr>
        <w:spacing w:line="276" w:lineRule="auto"/>
        <w:ind w:firstLine="425"/>
        <w:jc w:val="both"/>
      </w:pPr>
      <w:r>
        <w:rPr>
          <w:rFonts w:ascii="Times New Roman" w:hAnsi="Times New Roman"/>
          <w:color w:val="000000"/>
        </w:rPr>
        <w:t>Phân công chuyên môn giúp các thành viên phối hợp trong những phần việc có quan hệ phụ thuộc. Nguyễn Xuân Phú điều phối yêu cầu và tích hợp; Nguyễn Hữu Dũng phụ trách trải nghiệm người dùng và triển khai; Lê Văn Phú phụ trách API, dữ liệu và kiểm thử. Việc đánh giá cá nhân dựa trên chất lượng công việc, tiến độ, khả năng phối hợp và minh chứng trên Jira, GitHub.</w:t>
      </w:r>
    </w:p>
    <w:p w14:paraId="20BF2267">
      <w:pPr>
        <w:pStyle w:val="3"/>
        <w:ind w:firstLine="0"/>
      </w:pPr>
      <w:bookmarkStart w:id="104" w:name="_Toc8806"/>
      <w:bookmarkStart w:id="105" w:name="_Toc20462"/>
      <w:bookmarkStart w:id="106" w:name="_Toc23021"/>
      <w:r>
        <w:rPr>
          <w:rFonts w:ascii="Times New Roman" w:hAnsi="Times New Roman"/>
          <w:color w:val="000000"/>
        </w:rPr>
        <w:t>6.4 Tải công việc và chi phí nhân sự</w:t>
      </w:r>
      <w:bookmarkEnd w:id="104"/>
      <w:bookmarkEnd w:id="105"/>
      <w:bookmarkEnd w:id="106"/>
    </w:p>
    <w:p w14:paraId="23911AD4">
      <w:pPr>
        <w:pStyle w:val="169"/>
        <w:keepNext/>
        <w:ind w:firstLine="0"/>
      </w:pPr>
      <w:r>
        <w:rPr>
          <w:rFonts w:ascii="Times New Roman" w:hAnsi="Times New Roman"/>
          <w:color w:val="000000"/>
        </w:rPr>
        <w:t>Bảng 6.</w:t>
      </w:r>
      <w:r>
        <w:fldChar w:fldCharType="begin"/>
      </w:r>
      <w:r>
        <w:instrText xml:space="preserve"> SEQ Bảng </w:instrText>
      </w:r>
      <w:r>
        <w:fldChar w:fldCharType="separate"/>
      </w:r>
      <w:r>
        <w:t>3</w:t>
      </w:r>
      <w:r>
        <w:fldChar w:fldCharType="end"/>
      </w:r>
      <w:bookmarkStart w:id="107" w:name="_Toc29114"/>
      <w:r>
        <w:rPr>
          <w:rFonts w:ascii="Times New Roman" w:hAnsi="Times New Roman"/>
          <w:color w:val="000000"/>
        </w:rPr>
        <w:t>: Phân công ở cấp công việc lá</w:t>
      </w:r>
      <w:bookmarkEnd w:id="107"/>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835"/>
        <w:gridCol w:w="1417"/>
        <w:gridCol w:w="1984"/>
        <w:gridCol w:w="2835"/>
      </w:tblGrid>
      <w:tr w14:paraId="38EB29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835" w:type="dxa"/>
            <w:shd w:val="clear" w:color="auto" w:fill="E7E6E6"/>
            <w:tcMar>
              <w:top w:w="70" w:type="dxa"/>
              <w:left w:w="70" w:type="dxa"/>
              <w:bottom w:w="70" w:type="dxa"/>
              <w:right w:w="70" w:type="dxa"/>
            </w:tcMar>
          </w:tcPr>
          <w:p w14:paraId="4FC2FF30">
            <w:pPr>
              <w:keepNext/>
              <w:spacing w:before="60" w:after="60" w:line="240" w:lineRule="auto"/>
              <w:ind w:firstLine="0"/>
            </w:pPr>
            <w:r>
              <w:rPr>
                <w:rFonts w:ascii="Times New Roman" w:hAnsi="Times New Roman"/>
                <w:b/>
                <w:color w:val="000000"/>
                <w:sz w:val="22"/>
              </w:rPr>
              <w:t>Thành viên</w:t>
            </w:r>
          </w:p>
        </w:tc>
        <w:tc>
          <w:tcPr>
            <w:tcW w:w="1417" w:type="dxa"/>
            <w:shd w:val="clear" w:color="auto" w:fill="E7E6E6"/>
            <w:tcMar>
              <w:top w:w="70" w:type="dxa"/>
              <w:left w:w="70" w:type="dxa"/>
              <w:bottom w:w="70" w:type="dxa"/>
              <w:right w:w="70" w:type="dxa"/>
            </w:tcMar>
          </w:tcPr>
          <w:p w14:paraId="64198B33">
            <w:pPr>
              <w:keepNext/>
              <w:spacing w:before="60" w:after="60" w:line="240" w:lineRule="auto"/>
              <w:ind w:firstLine="0"/>
            </w:pPr>
            <w:r>
              <w:rPr>
                <w:rFonts w:ascii="Times New Roman" w:hAnsi="Times New Roman"/>
                <w:b/>
                <w:color w:val="000000"/>
                <w:sz w:val="22"/>
              </w:rPr>
              <w:t>Số Subtask</w:t>
            </w:r>
          </w:p>
        </w:tc>
        <w:tc>
          <w:tcPr>
            <w:tcW w:w="1984" w:type="dxa"/>
            <w:shd w:val="clear" w:color="auto" w:fill="E7E6E6"/>
            <w:tcMar>
              <w:top w:w="70" w:type="dxa"/>
              <w:left w:w="70" w:type="dxa"/>
              <w:bottom w:w="70" w:type="dxa"/>
              <w:right w:w="70" w:type="dxa"/>
            </w:tcMar>
          </w:tcPr>
          <w:p w14:paraId="197F7D27">
            <w:pPr>
              <w:keepNext/>
              <w:spacing w:before="60" w:after="60" w:line="240" w:lineRule="auto"/>
              <w:ind w:firstLine="0"/>
            </w:pPr>
            <w:r>
              <w:rPr>
                <w:rFonts w:ascii="Times New Roman" w:hAnsi="Times New Roman"/>
                <w:b/>
                <w:color w:val="000000"/>
                <w:sz w:val="22"/>
              </w:rPr>
              <w:t>Ngày công WBS</w:t>
            </w:r>
          </w:p>
        </w:tc>
        <w:tc>
          <w:tcPr>
            <w:tcW w:w="2835" w:type="dxa"/>
            <w:shd w:val="clear" w:color="auto" w:fill="E7E6E6"/>
            <w:tcMar>
              <w:top w:w="70" w:type="dxa"/>
              <w:left w:w="70" w:type="dxa"/>
              <w:bottom w:w="70" w:type="dxa"/>
              <w:right w:w="70" w:type="dxa"/>
            </w:tcMar>
          </w:tcPr>
          <w:p w14:paraId="34555CFC">
            <w:pPr>
              <w:keepNext/>
              <w:spacing w:before="60" w:after="60" w:line="240" w:lineRule="auto"/>
              <w:ind w:firstLine="0"/>
            </w:pPr>
            <w:r>
              <w:rPr>
                <w:rFonts w:ascii="Times New Roman" w:hAnsi="Times New Roman"/>
                <w:b/>
                <w:color w:val="000000"/>
                <w:sz w:val="22"/>
              </w:rPr>
              <w:t>Quỹ lương hai tháng</w:t>
            </w:r>
          </w:p>
        </w:tc>
      </w:tr>
      <w:tr w14:paraId="3F834F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35" w:type="dxa"/>
            <w:shd w:val="clear" w:color="auto" w:fill="FFFFFF"/>
            <w:tcMar>
              <w:top w:w="70" w:type="dxa"/>
              <w:left w:w="70" w:type="dxa"/>
              <w:bottom w:w="70" w:type="dxa"/>
              <w:right w:w="70" w:type="dxa"/>
            </w:tcMar>
          </w:tcPr>
          <w:p w14:paraId="5964B445">
            <w:pPr>
              <w:spacing w:before="60" w:after="60" w:line="240" w:lineRule="auto"/>
              <w:ind w:firstLine="0"/>
            </w:pPr>
            <w:r>
              <w:rPr>
                <w:rFonts w:ascii="Times New Roman" w:hAnsi="Times New Roman"/>
                <w:b w:val="0"/>
                <w:color w:val="000000"/>
                <w:sz w:val="22"/>
              </w:rPr>
              <w:t>Nguyễn Xuân Phú</w:t>
            </w:r>
          </w:p>
        </w:tc>
        <w:tc>
          <w:tcPr>
            <w:tcW w:w="1417" w:type="dxa"/>
            <w:shd w:val="clear" w:color="auto" w:fill="FFFFFF"/>
            <w:tcMar>
              <w:top w:w="70" w:type="dxa"/>
              <w:left w:w="70" w:type="dxa"/>
              <w:bottom w:w="70" w:type="dxa"/>
              <w:right w:w="70" w:type="dxa"/>
            </w:tcMar>
          </w:tcPr>
          <w:p w14:paraId="4C834359">
            <w:pPr>
              <w:spacing w:before="60" w:after="60" w:line="240" w:lineRule="auto"/>
              <w:ind w:firstLine="0"/>
            </w:pPr>
            <w:r>
              <w:rPr>
                <w:rFonts w:ascii="Times New Roman" w:hAnsi="Times New Roman"/>
                <w:b w:val="0"/>
                <w:color w:val="000000"/>
                <w:sz w:val="22"/>
              </w:rPr>
              <w:t>13</w:t>
            </w:r>
          </w:p>
        </w:tc>
        <w:tc>
          <w:tcPr>
            <w:tcW w:w="1984" w:type="dxa"/>
            <w:shd w:val="clear" w:color="auto" w:fill="FFFFFF"/>
            <w:tcMar>
              <w:top w:w="70" w:type="dxa"/>
              <w:left w:w="70" w:type="dxa"/>
              <w:bottom w:w="70" w:type="dxa"/>
              <w:right w:w="70" w:type="dxa"/>
            </w:tcMar>
          </w:tcPr>
          <w:p w14:paraId="0397D68A">
            <w:pPr>
              <w:spacing w:before="60" w:after="60" w:line="240" w:lineRule="auto"/>
              <w:ind w:firstLine="0"/>
            </w:pPr>
            <w:r>
              <w:rPr>
                <w:rFonts w:ascii="Times New Roman" w:hAnsi="Times New Roman"/>
                <w:b w:val="0"/>
                <w:color w:val="000000"/>
                <w:sz w:val="22"/>
              </w:rPr>
              <w:t>13.5</w:t>
            </w:r>
          </w:p>
        </w:tc>
        <w:tc>
          <w:tcPr>
            <w:tcW w:w="2835" w:type="dxa"/>
            <w:shd w:val="clear" w:color="auto" w:fill="FFFFFF"/>
            <w:tcMar>
              <w:top w:w="70" w:type="dxa"/>
              <w:left w:w="70" w:type="dxa"/>
              <w:bottom w:w="70" w:type="dxa"/>
              <w:right w:w="70" w:type="dxa"/>
            </w:tcMar>
          </w:tcPr>
          <w:p w14:paraId="54798EB4">
            <w:pPr>
              <w:spacing w:before="60" w:after="60" w:line="240" w:lineRule="auto"/>
              <w:ind w:firstLine="0"/>
            </w:pPr>
            <w:r>
              <w:rPr>
                <w:rFonts w:ascii="Times New Roman" w:hAnsi="Times New Roman"/>
                <w:b w:val="0"/>
                <w:color w:val="000000"/>
                <w:sz w:val="22"/>
              </w:rPr>
              <w:t>40.000.000</w:t>
            </w:r>
          </w:p>
        </w:tc>
      </w:tr>
      <w:tr w14:paraId="3078C37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35" w:type="dxa"/>
            <w:shd w:val="clear" w:color="auto" w:fill="FFFFFF"/>
            <w:tcMar>
              <w:top w:w="70" w:type="dxa"/>
              <w:left w:w="70" w:type="dxa"/>
              <w:bottom w:w="70" w:type="dxa"/>
              <w:right w:w="70" w:type="dxa"/>
            </w:tcMar>
          </w:tcPr>
          <w:p w14:paraId="3AB01C92">
            <w:pPr>
              <w:spacing w:before="60" w:after="60" w:line="240" w:lineRule="auto"/>
              <w:ind w:firstLine="0"/>
            </w:pPr>
            <w:r>
              <w:rPr>
                <w:rFonts w:ascii="Times New Roman" w:hAnsi="Times New Roman"/>
                <w:b w:val="0"/>
                <w:color w:val="000000"/>
                <w:sz w:val="22"/>
              </w:rPr>
              <w:t>Nguyễn Hữu Dũng</w:t>
            </w:r>
          </w:p>
        </w:tc>
        <w:tc>
          <w:tcPr>
            <w:tcW w:w="1417" w:type="dxa"/>
            <w:shd w:val="clear" w:color="auto" w:fill="FFFFFF"/>
            <w:tcMar>
              <w:top w:w="70" w:type="dxa"/>
              <w:left w:w="70" w:type="dxa"/>
              <w:bottom w:w="70" w:type="dxa"/>
              <w:right w:w="70" w:type="dxa"/>
            </w:tcMar>
          </w:tcPr>
          <w:p w14:paraId="2B9BD020">
            <w:pPr>
              <w:spacing w:before="60" w:after="60" w:line="240" w:lineRule="auto"/>
              <w:ind w:firstLine="0"/>
            </w:pPr>
            <w:r>
              <w:rPr>
                <w:rFonts w:ascii="Times New Roman" w:hAnsi="Times New Roman"/>
                <w:b w:val="0"/>
                <w:color w:val="000000"/>
                <w:sz w:val="22"/>
              </w:rPr>
              <w:t>29</w:t>
            </w:r>
          </w:p>
        </w:tc>
        <w:tc>
          <w:tcPr>
            <w:tcW w:w="1984" w:type="dxa"/>
            <w:shd w:val="clear" w:color="auto" w:fill="FFFFFF"/>
            <w:tcMar>
              <w:top w:w="70" w:type="dxa"/>
              <w:left w:w="70" w:type="dxa"/>
              <w:bottom w:w="70" w:type="dxa"/>
              <w:right w:w="70" w:type="dxa"/>
            </w:tcMar>
          </w:tcPr>
          <w:p w14:paraId="4C839168">
            <w:pPr>
              <w:spacing w:before="60" w:after="60" w:line="240" w:lineRule="auto"/>
              <w:ind w:firstLine="0"/>
            </w:pPr>
            <w:r>
              <w:rPr>
                <w:rFonts w:ascii="Times New Roman" w:hAnsi="Times New Roman"/>
                <w:b w:val="0"/>
                <w:color w:val="000000"/>
                <w:sz w:val="22"/>
              </w:rPr>
              <w:t>27.5</w:t>
            </w:r>
          </w:p>
        </w:tc>
        <w:tc>
          <w:tcPr>
            <w:tcW w:w="2835" w:type="dxa"/>
            <w:shd w:val="clear" w:color="auto" w:fill="FFFFFF"/>
            <w:tcMar>
              <w:top w:w="70" w:type="dxa"/>
              <w:left w:w="70" w:type="dxa"/>
              <w:bottom w:w="70" w:type="dxa"/>
              <w:right w:w="70" w:type="dxa"/>
            </w:tcMar>
          </w:tcPr>
          <w:p w14:paraId="770028D2">
            <w:pPr>
              <w:spacing w:before="60" w:after="60" w:line="240" w:lineRule="auto"/>
              <w:ind w:firstLine="0"/>
            </w:pPr>
            <w:r>
              <w:rPr>
                <w:rFonts w:ascii="Times New Roman" w:hAnsi="Times New Roman"/>
                <w:b w:val="0"/>
                <w:color w:val="000000"/>
                <w:sz w:val="22"/>
              </w:rPr>
              <w:t>30.000.000</w:t>
            </w:r>
          </w:p>
        </w:tc>
      </w:tr>
      <w:tr w14:paraId="2152066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35" w:type="dxa"/>
            <w:shd w:val="clear" w:color="auto" w:fill="FFFFFF"/>
            <w:tcMar>
              <w:top w:w="70" w:type="dxa"/>
              <w:left w:w="70" w:type="dxa"/>
              <w:bottom w:w="70" w:type="dxa"/>
              <w:right w:w="70" w:type="dxa"/>
            </w:tcMar>
          </w:tcPr>
          <w:p w14:paraId="73E1AD06">
            <w:pPr>
              <w:spacing w:before="60" w:after="60" w:line="240" w:lineRule="auto"/>
              <w:ind w:firstLine="0"/>
            </w:pPr>
            <w:r>
              <w:rPr>
                <w:rFonts w:ascii="Times New Roman" w:hAnsi="Times New Roman"/>
                <w:b w:val="0"/>
                <w:color w:val="000000"/>
                <w:sz w:val="22"/>
              </w:rPr>
              <w:t>Lê Văn Phú</w:t>
            </w:r>
          </w:p>
        </w:tc>
        <w:tc>
          <w:tcPr>
            <w:tcW w:w="1417" w:type="dxa"/>
            <w:shd w:val="clear" w:color="auto" w:fill="FFFFFF"/>
            <w:tcMar>
              <w:top w:w="70" w:type="dxa"/>
              <w:left w:w="70" w:type="dxa"/>
              <w:bottom w:w="70" w:type="dxa"/>
              <w:right w:w="70" w:type="dxa"/>
            </w:tcMar>
          </w:tcPr>
          <w:p w14:paraId="5F140EC6">
            <w:pPr>
              <w:spacing w:before="60" w:after="60" w:line="240" w:lineRule="auto"/>
              <w:ind w:firstLine="0"/>
            </w:pPr>
            <w:r>
              <w:rPr>
                <w:rFonts w:ascii="Times New Roman" w:hAnsi="Times New Roman"/>
                <w:b w:val="0"/>
                <w:color w:val="000000"/>
                <w:sz w:val="22"/>
              </w:rPr>
              <w:t>40</w:t>
            </w:r>
          </w:p>
        </w:tc>
        <w:tc>
          <w:tcPr>
            <w:tcW w:w="1984" w:type="dxa"/>
            <w:shd w:val="clear" w:color="auto" w:fill="FFFFFF"/>
            <w:tcMar>
              <w:top w:w="70" w:type="dxa"/>
              <w:left w:w="70" w:type="dxa"/>
              <w:bottom w:w="70" w:type="dxa"/>
              <w:right w:w="70" w:type="dxa"/>
            </w:tcMar>
          </w:tcPr>
          <w:p w14:paraId="65ED92A3">
            <w:pPr>
              <w:spacing w:before="60" w:after="60" w:line="240" w:lineRule="auto"/>
              <w:ind w:firstLine="0"/>
            </w:pPr>
            <w:r>
              <w:rPr>
                <w:rFonts w:ascii="Times New Roman" w:hAnsi="Times New Roman"/>
                <w:b w:val="0"/>
                <w:color w:val="000000"/>
                <w:sz w:val="22"/>
              </w:rPr>
              <w:t>32</w:t>
            </w:r>
          </w:p>
        </w:tc>
        <w:tc>
          <w:tcPr>
            <w:tcW w:w="2835" w:type="dxa"/>
            <w:shd w:val="clear" w:color="auto" w:fill="FFFFFF"/>
            <w:tcMar>
              <w:top w:w="70" w:type="dxa"/>
              <w:left w:w="70" w:type="dxa"/>
              <w:bottom w:w="70" w:type="dxa"/>
              <w:right w:w="70" w:type="dxa"/>
            </w:tcMar>
          </w:tcPr>
          <w:p w14:paraId="7C9756BA">
            <w:pPr>
              <w:spacing w:before="60" w:after="60" w:line="240" w:lineRule="auto"/>
              <w:ind w:firstLine="0"/>
            </w:pPr>
            <w:r>
              <w:rPr>
                <w:rFonts w:ascii="Times New Roman" w:hAnsi="Times New Roman"/>
                <w:b w:val="0"/>
                <w:color w:val="000000"/>
                <w:sz w:val="22"/>
              </w:rPr>
              <w:t>30.000.000</w:t>
            </w:r>
          </w:p>
        </w:tc>
      </w:tr>
    </w:tbl>
    <w:p w14:paraId="18C27FB1">
      <w:pPr>
        <w:spacing w:after="40" w:line="40" w:lineRule="exact"/>
      </w:pPr>
    </w:p>
    <w:p w14:paraId="5B341784">
      <w:pPr>
        <w:spacing w:line="276" w:lineRule="auto"/>
        <w:ind w:firstLine="425"/>
        <w:jc w:val="both"/>
      </w:pPr>
      <w:r>
        <w:rPr>
          <w:rFonts w:ascii="Times New Roman" w:hAnsi="Times New Roman"/>
          <w:color w:val="000000"/>
        </w:rPr>
        <w:t>Toàn bộ 82 Subtask đã hoàn thành theo kịch bản tổng kết. Ngày công WBS phản ánh phần công sức được phân bổ cho từng công việc; quỹ lương hai tháng là cơ sở ngân sách, còn chi phí thực tế được tính theo ngày công thực hiện. Các hoạt động họp, hỗ trợ, sửa lỗi và hoàn thiện tài liệu cần được đối chiếu riêng khi đánh giá tổng tải của từng thành viên.</w:t>
      </w:r>
    </w:p>
    <w:p w14:paraId="75FC577C">
      <w:pPr>
        <w:pStyle w:val="2"/>
        <w:pageBreakBefore/>
        <w:ind w:firstLine="0"/>
        <w:jc w:val="center"/>
      </w:pPr>
      <w:bookmarkStart w:id="108" w:name="_Toc6304"/>
      <w:r>
        <w:rPr>
          <w:rFonts w:ascii="Times New Roman" w:hAnsi="Times New Roman"/>
          <w:color w:val="000000"/>
        </w:rPr>
        <w:t>CHƯƠNG 7. QUẢN LÝ TRUYỀN THÔNG DỰ ÁN</w:t>
      </w:r>
      <w:bookmarkEnd w:id="108"/>
    </w:p>
    <w:p w14:paraId="1318776F">
      <w:pPr>
        <w:pStyle w:val="3"/>
        <w:ind w:firstLine="0"/>
      </w:pPr>
      <w:bookmarkStart w:id="109" w:name="_Toc20190"/>
      <w:bookmarkStart w:id="110" w:name="_Toc2048"/>
      <w:bookmarkStart w:id="111" w:name="_Toc1728"/>
      <w:r>
        <w:rPr>
          <w:rFonts w:ascii="Times New Roman" w:hAnsi="Times New Roman"/>
          <w:color w:val="000000"/>
        </w:rPr>
        <w:t>7.1 Thu thập thông tin</w:t>
      </w:r>
      <w:bookmarkEnd w:id="109"/>
      <w:bookmarkEnd w:id="110"/>
      <w:bookmarkEnd w:id="111"/>
    </w:p>
    <w:p w14:paraId="38923C2B">
      <w:pPr>
        <w:spacing w:line="276" w:lineRule="auto"/>
        <w:ind w:firstLine="425"/>
        <w:jc w:val="both"/>
      </w:pPr>
      <w:r>
        <w:rPr>
          <w:rFonts w:ascii="Times New Roman" w:hAnsi="Times New Roman"/>
          <w:color w:val="000000"/>
        </w:rPr>
        <w:t>Nhóm trao đổi chủ yếu bằng các buổi gặp trực tiếp, khoảng 2–3 ngày một lần, mỗi buổi khoảng 30 phút. Trước và sau mỗi Sprint đều có họp. Nguyễn Xuân Phú chủ trì và theo dõi tiến độ của các thành viên. Thành viên cập nhật Jira hằng ngày để cung cấp trạng thái công việc.</w:t>
      </w:r>
    </w:p>
    <w:p w14:paraId="1A055C06">
      <w:pPr>
        <w:pStyle w:val="169"/>
        <w:keepNext/>
        <w:ind w:firstLine="0"/>
      </w:pPr>
      <w:r>
        <w:rPr>
          <w:rFonts w:ascii="Times New Roman" w:hAnsi="Times New Roman"/>
          <w:color w:val="000000"/>
        </w:rPr>
        <w:t>Bảng 7.</w:t>
      </w:r>
      <w:r>
        <w:fldChar w:fldCharType="begin"/>
      </w:r>
      <w:r>
        <w:instrText xml:space="preserve"> SEQ Bảng \r 1 </w:instrText>
      </w:r>
      <w:r>
        <w:fldChar w:fldCharType="separate"/>
      </w:r>
      <w:r>
        <w:t>1</w:t>
      </w:r>
      <w:r>
        <w:fldChar w:fldCharType="end"/>
      </w:r>
      <w:bookmarkStart w:id="112" w:name="_Toc738"/>
      <w:r>
        <w:rPr>
          <w:rFonts w:ascii="Times New Roman" w:hAnsi="Times New Roman"/>
          <w:color w:val="000000"/>
        </w:rPr>
        <w:t>: Nội dung trao đổi theo giai đoạn Sprint</w:t>
      </w:r>
      <w:bookmarkEnd w:id="112"/>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6803"/>
      </w:tblGrid>
      <w:tr w14:paraId="28558AC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shd w:val="clear" w:color="auto" w:fill="E7E6E6"/>
            <w:tcMar>
              <w:top w:w="70" w:type="dxa"/>
              <w:left w:w="70" w:type="dxa"/>
              <w:bottom w:w="70" w:type="dxa"/>
              <w:right w:w="70" w:type="dxa"/>
            </w:tcMar>
          </w:tcPr>
          <w:p w14:paraId="2635D891">
            <w:pPr>
              <w:keepNext/>
              <w:spacing w:before="60" w:after="60" w:line="240" w:lineRule="auto"/>
              <w:ind w:firstLine="0"/>
            </w:pPr>
            <w:r>
              <w:rPr>
                <w:rFonts w:ascii="Times New Roman" w:hAnsi="Times New Roman"/>
                <w:b/>
                <w:color w:val="000000"/>
                <w:sz w:val="22"/>
              </w:rPr>
              <w:t>Giai đoạn</w:t>
            </w:r>
          </w:p>
        </w:tc>
        <w:tc>
          <w:tcPr>
            <w:tcW w:w="6803" w:type="dxa"/>
            <w:shd w:val="clear" w:color="auto" w:fill="E7E6E6"/>
            <w:tcMar>
              <w:top w:w="70" w:type="dxa"/>
              <w:left w:w="70" w:type="dxa"/>
              <w:bottom w:w="70" w:type="dxa"/>
              <w:right w:w="70" w:type="dxa"/>
            </w:tcMar>
          </w:tcPr>
          <w:p w14:paraId="43DEF02C">
            <w:pPr>
              <w:keepNext/>
              <w:spacing w:before="60" w:after="60" w:line="240" w:lineRule="auto"/>
              <w:ind w:firstLine="0"/>
            </w:pPr>
            <w:r>
              <w:rPr>
                <w:rFonts w:ascii="Times New Roman" w:hAnsi="Times New Roman"/>
                <w:b/>
                <w:color w:val="000000"/>
                <w:sz w:val="22"/>
              </w:rPr>
              <w:t>Nội dung trao đổi</w:t>
            </w:r>
          </w:p>
        </w:tc>
      </w:tr>
      <w:tr w14:paraId="6B9893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15FB42F0">
            <w:pPr>
              <w:spacing w:before="60" w:after="60" w:line="240" w:lineRule="auto"/>
              <w:ind w:firstLine="0"/>
            </w:pPr>
            <w:r>
              <w:rPr>
                <w:rFonts w:ascii="Times New Roman" w:hAnsi="Times New Roman"/>
                <w:b w:val="0"/>
                <w:color w:val="000000"/>
                <w:sz w:val="22"/>
              </w:rPr>
              <w:t>Trước Sprint</w:t>
            </w:r>
          </w:p>
        </w:tc>
        <w:tc>
          <w:tcPr>
            <w:tcW w:w="6803" w:type="dxa"/>
            <w:shd w:val="clear" w:color="auto" w:fill="FFFFFF"/>
            <w:tcMar>
              <w:top w:w="70" w:type="dxa"/>
              <w:left w:w="70" w:type="dxa"/>
              <w:bottom w:w="70" w:type="dxa"/>
              <w:right w:w="70" w:type="dxa"/>
            </w:tcMar>
          </w:tcPr>
          <w:p w14:paraId="1FCAF7F1">
            <w:pPr>
              <w:spacing w:before="60" w:after="60" w:line="240" w:lineRule="auto"/>
              <w:ind w:firstLine="0"/>
            </w:pPr>
            <w:r>
              <w:rPr>
                <w:rFonts w:ascii="Times New Roman" w:hAnsi="Times New Roman"/>
                <w:b w:val="0"/>
                <w:color w:val="000000"/>
                <w:sz w:val="22"/>
              </w:rPr>
              <w:t>Ý nghĩa, mục tiêu, công việc trong Sprint; vướng mắc có thể gặp và thắc mắc sơ bộ.</w:t>
            </w:r>
          </w:p>
        </w:tc>
      </w:tr>
      <w:tr w14:paraId="4FB59EF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5BC38CCA">
            <w:pPr>
              <w:spacing w:before="60" w:after="60" w:line="240" w:lineRule="auto"/>
              <w:ind w:firstLine="0"/>
            </w:pPr>
            <w:r>
              <w:rPr>
                <w:rFonts w:ascii="Times New Roman" w:hAnsi="Times New Roman"/>
                <w:b w:val="0"/>
                <w:color w:val="000000"/>
                <w:sz w:val="22"/>
              </w:rPr>
              <w:t>Trong Sprint</w:t>
            </w:r>
          </w:p>
        </w:tc>
        <w:tc>
          <w:tcPr>
            <w:tcW w:w="6803" w:type="dxa"/>
            <w:shd w:val="clear" w:color="auto" w:fill="FFFFFF"/>
            <w:tcMar>
              <w:top w:w="70" w:type="dxa"/>
              <w:left w:w="70" w:type="dxa"/>
              <w:bottom w:w="70" w:type="dxa"/>
              <w:right w:w="70" w:type="dxa"/>
            </w:tcMar>
          </w:tcPr>
          <w:p w14:paraId="71270C5C">
            <w:pPr>
              <w:spacing w:before="60" w:after="60" w:line="240" w:lineRule="auto"/>
              <w:ind w:firstLine="0"/>
            </w:pPr>
            <w:r>
              <w:rPr>
                <w:rFonts w:ascii="Times New Roman" w:hAnsi="Times New Roman"/>
                <w:b w:val="0"/>
                <w:color w:val="000000"/>
                <w:sz w:val="22"/>
              </w:rPr>
              <w:t>Việc đã làm, việc tiếp theo, lỗi hoặc vướng mắc và dự kiến hoàn thành.</w:t>
            </w:r>
          </w:p>
        </w:tc>
      </w:tr>
      <w:tr w14:paraId="5632FE5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4A517654">
            <w:pPr>
              <w:spacing w:before="60" w:after="60" w:line="240" w:lineRule="auto"/>
              <w:ind w:firstLine="0"/>
            </w:pPr>
            <w:r>
              <w:rPr>
                <w:rFonts w:ascii="Times New Roman" w:hAnsi="Times New Roman"/>
                <w:b w:val="0"/>
                <w:color w:val="000000"/>
                <w:sz w:val="22"/>
              </w:rPr>
              <w:t>Sau Sprint</w:t>
            </w:r>
          </w:p>
        </w:tc>
        <w:tc>
          <w:tcPr>
            <w:tcW w:w="6803" w:type="dxa"/>
            <w:shd w:val="clear" w:color="auto" w:fill="FFFFFF"/>
            <w:tcMar>
              <w:top w:w="70" w:type="dxa"/>
              <w:left w:w="70" w:type="dxa"/>
              <w:bottom w:w="70" w:type="dxa"/>
              <w:right w:w="70" w:type="dxa"/>
            </w:tcMar>
          </w:tcPr>
          <w:p w14:paraId="0BEA8357">
            <w:pPr>
              <w:spacing w:before="60" w:after="60" w:line="240" w:lineRule="auto"/>
              <w:ind w:firstLine="0"/>
            </w:pPr>
            <w:r>
              <w:rPr>
                <w:rFonts w:ascii="Times New Roman" w:hAnsi="Times New Roman"/>
                <w:b w:val="0"/>
                <w:color w:val="000000"/>
                <w:sz w:val="22"/>
              </w:rPr>
              <w:t>Vấn đề đã gặp, lý do phát sinh và cách khắc phục.</w:t>
            </w:r>
          </w:p>
        </w:tc>
      </w:tr>
    </w:tbl>
    <w:p w14:paraId="51E5FE08">
      <w:pPr>
        <w:spacing w:after="40" w:line="40" w:lineRule="exact"/>
      </w:pPr>
    </w:p>
    <w:p w14:paraId="0F26D5D5">
      <w:pPr>
        <w:spacing w:line="276" w:lineRule="auto"/>
        <w:ind w:firstLine="425"/>
        <w:jc w:val="both"/>
      </w:pPr>
      <w:r>
        <w:rPr>
          <w:rFonts w:ascii="Times New Roman" w:hAnsi="Times New Roman"/>
          <w:color w:val="000000"/>
        </w:rPr>
        <w:t>Khi gặp lỗi hoặc nguy cơ chậm việc, thành viên báo cáo trực tiếp cho Nguyễn Xuân Phú. Nhóm chưa xác lập thời hạn phản hồi cố định bằng văn bản; việc xử lý dựa trên tình huống và mức ảnh hưởng đến công việc liên quan.</w:t>
      </w:r>
    </w:p>
    <w:p w14:paraId="6277979E">
      <w:pPr>
        <w:pStyle w:val="3"/>
        <w:ind w:firstLine="0"/>
      </w:pPr>
      <w:bookmarkStart w:id="113" w:name="_Toc26908"/>
      <w:bookmarkStart w:id="114" w:name="_Toc7059"/>
      <w:bookmarkStart w:id="115" w:name="_Toc21668"/>
      <w:r>
        <w:rPr>
          <w:rFonts w:ascii="Times New Roman" w:hAnsi="Times New Roman"/>
          <w:color w:val="000000"/>
        </w:rPr>
        <w:t>7.2 Phân phối thông tin</w:t>
      </w:r>
      <w:bookmarkEnd w:id="113"/>
      <w:bookmarkEnd w:id="114"/>
      <w:bookmarkEnd w:id="115"/>
    </w:p>
    <w:p w14:paraId="522BB4C9">
      <w:pPr>
        <w:spacing w:line="276" w:lineRule="auto"/>
        <w:ind w:firstLine="425"/>
        <w:jc w:val="both"/>
      </w:pPr>
      <w:r>
        <w:rPr>
          <w:rFonts w:ascii="Times New Roman" w:hAnsi="Times New Roman"/>
          <w:color w:val="000000"/>
        </w:rPr>
        <w:t>Nhóm theo dõi thông báo công việc qua Page trên Facebook. Jira được dùng để cập nhật tiến độ hằng ngày; tài liệu được lưu trong Documents trên Jira và do Nguyễn Xuân Phú cập nhật. Khi thay đổi yêu cầu, lịch hoặc phân công, Nguyễn Xuân Phú thông báo trực tiếp kết hợp tin nhắn để các thành viên nắm được nội dung.</w:t>
      </w:r>
    </w:p>
    <w:p w14:paraId="1AA0B942">
      <w:pPr>
        <w:pStyle w:val="169"/>
        <w:keepNext/>
        <w:ind w:firstLine="0"/>
      </w:pPr>
      <w:r>
        <w:rPr>
          <w:rFonts w:ascii="Times New Roman" w:hAnsi="Times New Roman"/>
          <w:color w:val="000000"/>
        </w:rPr>
        <w:t>Bảng 7.</w:t>
      </w:r>
      <w:r>
        <w:fldChar w:fldCharType="begin"/>
      </w:r>
      <w:r>
        <w:instrText xml:space="preserve"> SEQ Bảng </w:instrText>
      </w:r>
      <w:r>
        <w:fldChar w:fldCharType="separate"/>
      </w:r>
      <w:r>
        <w:t>2</w:t>
      </w:r>
      <w:r>
        <w:fldChar w:fldCharType="end"/>
      </w:r>
      <w:bookmarkStart w:id="116" w:name="_Toc4706"/>
      <w:r>
        <w:rPr>
          <w:rFonts w:ascii="Times New Roman" w:hAnsi="Times New Roman"/>
          <w:color w:val="000000"/>
        </w:rPr>
        <w:t>: Kế hoạch truyền thông theo thực tế nhóm</w:t>
      </w:r>
      <w:bookmarkEnd w:id="116"/>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268"/>
        <w:gridCol w:w="2268"/>
        <w:gridCol w:w="2268"/>
        <w:gridCol w:w="2268"/>
      </w:tblGrid>
      <w:tr w14:paraId="7F732AD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268" w:type="dxa"/>
            <w:shd w:val="clear" w:color="auto" w:fill="E7E6E6"/>
            <w:tcMar>
              <w:top w:w="70" w:type="dxa"/>
              <w:left w:w="70" w:type="dxa"/>
              <w:bottom w:w="70" w:type="dxa"/>
              <w:right w:w="70" w:type="dxa"/>
            </w:tcMar>
          </w:tcPr>
          <w:p w14:paraId="410BCF95">
            <w:pPr>
              <w:keepNext/>
              <w:spacing w:before="60" w:after="60" w:line="240" w:lineRule="auto"/>
              <w:ind w:firstLine="0"/>
            </w:pPr>
            <w:r>
              <w:rPr>
                <w:rFonts w:ascii="Times New Roman" w:hAnsi="Times New Roman"/>
                <w:b/>
                <w:color w:val="000000"/>
                <w:sz w:val="22"/>
              </w:rPr>
              <w:t>Thông tin</w:t>
            </w:r>
          </w:p>
        </w:tc>
        <w:tc>
          <w:tcPr>
            <w:tcW w:w="2268" w:type="dxa"/>
            <w:shd w:val="clear" w:color="auto" w:fill="E7E6E6"/>
            <w:tcMar>
              <w:top w:w="70" w:type="dxa"/>
              <w:left w:w="70" w:type="dxa"/>
              <w:bottom w:w="70" w:type="dxa"/>
              <w:right w:w="70" w:type="dxa"/>
            </w:tcMar>
          </w:tcPr>
          <w:p w14:paraId="7B60205A">
            <w:pPr>
              <w:keepNext/>
              <w:spacing w:before="60" w:after="60" w:line="240" w:lineRule="auto"/>
              <w:ind w:firstLine="0"/>
            </w:pPr>
            <w:r>
              <w:rPr>
                <w:rFonts w:ascii="Times New Roman" w:hAnsi="Times New Roman"/>
                <w:b/>
                <w:color w:val="000000"/>
                <w:sz w:val="22"/>
              </w:rPr>
              <w:t>Kênh</w:t>
            </w:r>
          </w:p>
        </w:tc>
        <w:tc>
          <w:tcPr>
            <w:tcW w:w="2268" w:type="dxa"/>
            <w:shd w:val="clear" w:color="auto" w:fill="E7E6E6"/>
            <w:tcMar>
              <w:top w:w="70" w:type="dxa"/>
              <w:left w:w="70" w:type="dxa"/>
              <w:bottom w:w="70" w:type="dxa"/>
              <w:right w:w="70" w:type="dxa"/>
            </w:tcMar>
          </w:tcPr>
          <w:p w14:paraId="0AC19549">
            <w:pPr>
              <w:keepNext/>
              <w:spacing w:before="60" w:after="60" w:line="240" w:lineRule="auto"/>
              <w:ind w:firstLine="0"/>
            </w:pPr>
            <w:r>
              <w:rPr>
                <w:rFonts w:ascii="Times New Roman" w:hAnsi="Times New Roman"/>
                <w:b/>
                <w:color w:val="000000"/>
                <w:sz w:val="22"/>
              </w:rPr>
              <w:t>Tần suất</w:t>
            </w:r>
          </w:p>
        </w:tc>
        <w:tc>
          <w:tcPr>
            <w:tcW w:w="2268" w:type="dxa"/>
            <w:shd w:val="clear" w:color="auto" w:fill="E7E6E6"/>
            <w:tcMar>
              <w:top w:w="70" w:type="dxa"/>
              <w:left w:w="70" w:type="dxa"/>
              <w:bottom w:w="70" w:type="dxa"/>
              <w:right w:w="70" w:type="dxa"/>
            </w:tcMar>
          </w:tcPr>
          <w:p w14:paraId="1A84A49D">
            <w:pPr>
              <w:keepNext/>
              <w:spacing w:before="60" w:after="60" w:line="240" w:lineRule="auto"/>
              <w:ind w:firstLine="0"/>
            </w:pPr>
            <w:r>
              <w:rPr>
                <w:rFonts w:ascii="Times New Roman" w:hAnsi="Times New Roman"/>
                <w:b/>
                <w:color w:val="000000"/>
                <w:sz w:val="22"/>
              </w:rPr>
              <w:t>Phụ trách</w:t>
            </w:r>
          </w:p>
        </w:tc>
      </w:tr>
      <w:tr w14:paraId="6179D8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110D1CB0">
            <w:pPr>
              <w:spacing w:before="60" w:after="60" w:line="240" w:lineRule="auto"/>
              <w:ind w:firstLine="0"/>
            </w:pPr>
            <w:r>
              <w:rPr>
                <w:rFonts w:ascii="Times New Roman" w:hAnsi="Times New Roman"/>
                <w:b w:val="0"/>
                <w:color w:val="000000"/>
                <w:sz w:val="22"/>
              </w:rPr>
              <w:t>Thông báo công việc</w:t>
            </w:r>
          </w:p>
        </w:tc>
        <w:tc>
          <w:tcPr>
            <w:tcW w:w="2268" w:type="dxa"/>
            <w:shd w:val="clear" w:color="auto" w:fill="FFFFFF"/>
            <w:tcMar>
              <w:top w:w="70" w:type="dxa"/>
              <w:left w:w="70" w:type="dxa"/>
              <w:bottom w:w="70" w:type="dxa"/>
              <w:right w:w="70" w:type="dxa"/>
            </w:tcMar>
          </w:tcPr>
          <w:p w14:paraId="4C8E5C21">
            <w:pPr>
              <w:spacing w:before="60" w:after="60" w:line="240" w:lineRule="auto"/>
              <w:ind w:firstLine="0"/>
            </w:pPr>
            <w:r>
              <w:rPr>
                <w:rFonts w:ascii="Times New Roman" w:hAnsi="Times New Roman"/>
                <w:b w:val="0"/>
                <w:color w:val="000000"/>
                <w:sz w:val="22"/>
              </w:rPr>
              <w:t>Page trên Facebook</w:t>
            </w:r>
          </w:p>
        </w:tc>
        <w:tc>
          <w:tcPr>
            <w:tcW w:w="2268" w:type="dxa"/>
            <w:shd w:val="clear" w:color="auto" w:fill="FFFFFF"/>
            <w:tcMar>
              <w:top w:w="70" w:type="dxa"/>
              <w:left w:w="70" w:type="dxa"/>
              <w:bottom w:w="70" w:type="dxa"/>
              <w:right w:w="70" w:type="dxa"/>
            </w:tcMar>
          </w:tcPr>
          <w:p w14:paraId="4BF10EB5">
            <w:pPr>
              <w:spacing w:before="60" w:after="60" w:line="240" w:lineRule="auto"/>
              <w:ind w:firstLine="0"/>
            </w:pPr>
            <w:r>
              <w:rPr>
                <w:rFonts w:ascii="Times New Roman" w:hAnsi="Times New Roman"/>
                <w:b w:val="0"/>
                <w:color w:val="000000"/>
                <w:sz w:val="22"/>
              </w:rPr>
              <w:t>Khi có thông báo</w:t>
            </w:r>
          </w:p>
        </w:tc>
        <w:tc>
          <w:tcPr>
            <w:tcW w:w="2268" w:type="dxa"/>
            <w:shd w:val="clear" w:color="auto" w:fill="FFFFFF"/>
            <w:tcMar>
              <w:top w:w="70" w:type="dxa"/>
              <w:left w:w="70" w:type="dxa"/>
              <w:bottom w:w="70" w:type="dxa"/>
              <w:right w:w="70" w:type="dxa"/>
            </w:tcMar>
          </w:tcPr>
          <w:p w14:paraId="15A12859">
            <w:pPr>
              <w:spacing w:before="60" w:after="60" w:line="240" w:lineRule="auto"/>
              <w:ind w:firstLine="0"/>
            </w:pPr>
            <w:r>
              <w:rPr>
                <w:rFonts w:ascii="Times New Roman" w:hAnsi="Times New Roman"/>
                <w:b w:val="0"/>
                <w:color w:val="000000"/>
                <w:sz w:val="22"/>
              </w:rPr>
              <w:t>Nguyễn Xuân Phú điều phối</w:t>
            </w:r>
          </w:p>
        </w:tc>
      </w:tr>
      <w:tr w14:paraId="306FE3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5AD1A1D2">
            <w:pPr>
              <w:spacing w:before="60" w:after="60" w:line="240" w:lineRule="auto"/>
              <w:ind w:firstLine="0"/>
            </w:pPr>
            <w:r>
              <w:rPr>
                <w:rFonts w:ascii="Times New Roman" w:hAnsi="Times New Roman"/>
                <w:b w:val="0"/>
                <w:color w:val="000000"/>
                <w:sz w:val="22"/>
              </w:rPr>
              <w:t>Tiến độ công việc</w:t>
            </w:r>
          </w:p>
        </w:tc>
        <w:tc>
          <w:tcPr>
            <w:tcW w:w="2268" w:type="dxa"/>
            <w:shd w:val="clear" w:color="auto" w:fill="FFFFFF"/>
            <w:tcMar>
              <w:top w:w="70" w:type="dxa"/>
              <w:left w:w="70" w:type="dxa"/>
              <w:bottom w:w="70" w:type="dxa"/>
              <w:right w:w="70" w:type="dxa"/>
            </w:tcMar>
          </w:tcPr>
          <w:p w14:paraId="0D02C5ED">
            <w:pPr>
              <w:spacing w:before="60" w:after="60" w:line="240" w:lineRule="auto"/>
              <w:ind w:firstLine="0"/>
            </w:pPr>
            <w:r>
              <w:rPr>
                <w:rFonts w:ascii="Times New Roman" w:hAnsi="Times New Roman"/>
                <w:b w:val="0"/>
                <w:color w:val="000000"/>
                <w:sz w:val="22"/>
              </w:rPr>
              <w:t>Jira</w:t>
            </w:r>
          </w:p>
        </w:tc>
        <w:tc>
          <w:tcPr>
            <w:tcW w:w="2268" w:type="dxa"/>
            <w:shd w:val="clear" w:color="auto" w:fill="FFFFFF"/>
            <w:tcMar>
              <w:top w:w="70" w:type="dxa"/>
              <w:left w:w="70" w:type="dxa"/>
              <w:bottom w:w="70" w:type="dxa"/>
              <w:right w:w="70" w:type="dxa"/>
            </w:tcMar>
          </w:tcPr>
          <w:p w14:paraId="7771FBB7">
            <w:pPr>
              <w:spacing w:before="60" w:after="60" w:line="240" w:lineRule="auto"/>
              <w:ind w:firstLine="0"/>
            </w:pPr>
            <w:r>
              <w:rPr>
                <w:rFonts w:ascii="Times New Roman" w:hAnsi="Times New Roman"/>
                <w:b w:val="0"/>
                <w:color w:val="000000"/>
                <w:sz w:val="22"/>
              </w:rPr>
              <w:t>Hằng ngày</w:t>
            </w:r>
          </w:p>
        </w:tc>
        <w:tc>
          <w:tcPr>
            <w:tcW w:w="2268" w:type="dxa"/>
            <w:shd w:val="clear" w:color="auto" w:fill="FFFFFF"/>
            <w:tcMar>
              <w:top w:w="70" w:type="dxa"/>
              <w:left w:w="70" w:type="dxa"/>
              <w:bottom w:w="70" w:type="dxa"/>
              <w:right w:w="70" w:type="dxa"/>
            </w:tcMar>
          </w:tcPr>
          <w:p w14:paraId="44C729CF">
            <w:pPr>
              <w:spacing w:before="60" w:after="60" w:line="240" w:lineRule="auto"/>
              <w:ind w:firstLine="0"/>
            </w:pPr>
            <w:r>
              <w:rPr>
                <w:rFonts w:ascii="Times New Roman" w:hAnsi="Times New Roman"/>
                <w:b w:val="0"/>
                <w:color w:val="000000"/>
                <w:sz w:val="22"/>
              </w:rPr>
              <w:t>Từng thành viên</w:t>
            </w:r>
          </w:p>
        </w:tc>
      </w:tr>
      <w:tr w14:paraId="22B8C3F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52C959E1">
            <w:pPr>
              <w:spacing w:before="60" w:after="60" w:line="240" w:lineRule="auto"/>
              <w:ind w:firstLine="0"/>
            </w:pPr>
            <w:r>
              <w:rPr>
                <w:rFonts w:ascii="Times New Roman" w:hAnsi="Times New Roman"/>
                <w:b w:val="0"/>
                <w:color w:val="000000"/>
                <w:sz w:val="22"/>
              </w:rPr>
              <w:t>Vướng mắc</w:t>
            </w:r>
          </w:p>
        </w:tc>
        <w:tc>
          <w:tcPr>
            <w:tcW w:w="2268" w:type="dxa"/>
            <w:shd w:val="clear" w:color="auto" w:fill="FFFFFF"/>
            <w:tcMar>
              <w:top w:w="70" w:type="dxa"/>
              <w:left w:w="70" w:type="dxa"/>
              <w:bottom w:w="70" w:type="dxa"/>
              <w:right w:w="70" w:type="dxa"/>
            </w:tcMar>
          </w:tcPr>
          <w:p w14:paraId="3BF4A16D">
            <w:pPr>
              <w:spacing w:before="60" w:after="60" w:line="240" w:lineRule="auto"/>
              <w:ind w:firstLine="0"/>
            </w:pPr>
            <w:r>
              <w:rPr>
                <w:rFonts w:ascii="Times New Roman" w:hAnsi="Times New Roman"/>
                <w:b w:val="0"/>
                <w:color w:val="000000"/>
                <w:sz w:val="22"/>
              </w:rPr>
              <w:t>Báo cáo trực tiếp</w:t>
            </w:r>
          </w:p>
        </w:tc>
        <w:tc>
          <w:tcPr>
            <w:tcW w:w="2268" w:type="dxa"/>
            <w:shd w:val="clear" w:color="auto" w:fill="FFFFFF"/>
            <w:tcMar>
              <w:top w:w="70" w:type="dxa"/>
              <w:left w:w="70" w:type="dxa"/>
              <w:bottom w:w="70" w:type="dxa"/>
              <w:right w:w="70" w:type="dxa"/>
            </w:tcMar>
          </w:tcPr>
          <w:p w14:paraId="68BFB954">
            <w:pPr>
              <w:spacing w:before="60" w:after="60" w:line="240" w:lineRule="auto"/>
              <w:ind w:firstLine="0"/>
            </w:pPr>
            <w:r>
              <w:rPr>
                <w:rFonts w:ascii="Times New Roman" w:hAnsi="Times New Roman"/>
                <w:b w:val="0"/>
                <w:color w:val="000000"/>
                <w:sz w:val="22"/>
              </w:rPr>
              <w:t>Khi phát sinh</w:t>
            </w:r>
          </w:p>
        </w:tc>
        <w:tc>
          <w:tcPr>
            <w:tcW w:w="2268" w:type="dxa"/>
            <w:shd w:val="clear" w:color="auto" w:fill="FFFFFF"/>
            <w:tcMar>
              <w:top w:w="70" w:type="dxa"/>
              <w:left w:w="70" w:type="dxa"/>
              <w:bottom w:w="70" w:type="dxa"/>
              <w:right w:w="70" w:type="dxa"/>
            </w:tcMar>
          </w:tcPr>
          <w:p w14:paraId="0114C180">
            <w:pPr>
              <w:spacing w:before="60" w:after="60" w:line="240" w:lineRule="auto"/>
              <w:ind w:firstLine="0"/>
            </w:pPr>
            <w:r>
              <w:rPr>
                <w:rFonts w:ascii="Times New Roman" w:hAnsi="Times New Roman"/>
                <w:b w:val="0"/>
                <w:color w:val="000000"/>
                <w:sz w:val="22"/>
              </w:rPr>
              <w:t>Người thực hiện</w:t>
            </w:r>
          </w:p>
        </w:tc>
      </w:tr>
      <w:tr w14:paraId="67FF0E0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5006303F">
            <w:pPr>
              <w:spacing w:before="60" w:after="60" w:line="240" w:lineRule="auto"/>
              <w:ind w:firstLine="0"/>
            </w:pPr>
            <w:r>
              <w:rPr>
                <w:rFonts w:ascii="Times New Roman" w:hAnsi="Times New Roman"/>
                <w:b w:val="0"/>
                <w:color w:val="000000"/>
                <w:sz w:val="22"/>
              </w:rPr>
              <w:t>Tài liệu</w:t>
            </w:r>
          </w:p>
        </w:tc>
        <w:tc>
          <w:tcPr>
            <w:tcW w:w="2268" w:type="dxa"/>
            <w:shd w:val="clear" w:color="auto" w:fill="FFFFFF"/>
            <w:tcMar>
              <w:top w:w="70" w:type="dxa"/>
              <w:left w:w="70" w:type="dxa"/>
              <w:bottom w:w="70" w:type="dxa"/>
              <w:right w:w="70" w:type="dxa"/>
            </w:tcMar>
          </w:tcPr>
          <w:p w14:paraId="6B5FA1FA">
            <w:pPr>
              <w:spacing w:before="60" w:after="60" w:line="240" w:lineRule="auto"/>
              <w:ind w:firstLine="0"/>
            </w:pPr>
            <w:r>
              <w:rPr>
                <w:rFonts w:ascii="Times New Roman" w:hAnsi="Times New Roman"/>
                <w:b w:val="0"/>
                <w:color w:val="000000"/>
                <w:sz w:val="22"/>
              </w:rPr>
              <w:t>Documents trên Jira</w:t>
            </w:r>
          </w:p>
        </w:tc>
        <w:tc>
          <w:tcPr>
            <w:tcW w:w="2268" w:type="dxa"/>
            <w:shd w:val="clear" w:color="auto" w:fill="FFFFFF"/>
            <w:tcMar>
              <w:top w:w="70" w:type="dxa"/>
              <w:left w:w="70" w:type="dxa"/>
              <w:bottom w:w="70" w:type="dxa"/>
              <w:right w:w="70" w:type="dxa"/>
            </w:tcMar>
          </w:tcPr>
          <w:p w14:paraId="6AA98682">
            <w:pPr>
              <w:spacing w:before="60" w:after="60" w:line="240" w:lineRule="auto"/>
              <w:ind w:firstLine="0"/>
            </w:pPr>
            <w:r>
              <w:rPr>
                <w:rFonts w:ascii="Times New Roman" w:hAnsi="Times New Roman"/>
                <w:b w:val="0"/>
                <w:color w:val="000000"/>
                <w:sz w:val="22"/>
              </w:rPr>
              <w:t>Khi cập nhật</w:t>
            </w:r>
          </w:p>
        </w:tc>
        <w:tc>
          <w:tcPr>
            <w:tcW w:w="2268" w:type="dxa"/>
            <w:shd w:val="clear" w:color="auto" w:fill="FFFFFF"/>
            <w:tcMar>
              <w:top w:w="70" w:type="dxa"/>
              <w:left w:w="70" w:type="dxa"/>
              <w:bottom w:w="70" w:type="dxa"/>
              <w:right w:w="70" w:type="dxa"/>
            </w:tcMar>
          </w:tcPr>
          <w:p w14:paraId="44E3B25F">
            <w:pPr>
              <w:spacing w:before="60" w:after="60" w:line="240" w:lineRule="auto"/>
              <w:ind w:firstLine="0"/>
            </w:pPr>
            <w:r>
              <w:rPr>
                <w:rFonts w:ascii="Times New Roman" w:hAnsi="Times New Roman"/>
                <w:b w:val="0"/>
                <w:color w:val="000000"/>
                <w:sz w:val="22"/>
              </w:rPr>
              <w:t>Nguyễn Xuân Phú</w:t>
            </w:r>
          </w:p>
        </w:tc>
      </w:tr>
      <w:tr w14:paraId="0942622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08930EDA">
            <w:pPr>
              <w:spacing w:before="60" w:after="60" w:line="240" w:lineRule="auto"/>
              <w:ind w:firstLine="0"/>
            </w:pPr>
            <w:r>
              <w:rPr>
                <w:rFonts w:ascii="Times New Roman" w:hAnsi="Times New Roman"/>
                <w:b w:val="0"/>
                <w:color w:val="000000"/>
                <w:sz w:val="22"/>
              </w:rPr>
              <w:t>Thay đổi</w:t>
            </w:r>
          </w:p>
        </w:tc>
        <w:tc>
          <w:tcPr>
            <w:tcW w:w="2268" w:type="dxa"/>
            <w:shd w:val="clear" w:color="auto" w:fill="FFFFFF"/>
            <w:tcMar>
              <w:top w:w="70" w:type="dxa"/>
              <w:left w:w="70" w:type="dxa"/>
              <w:bottom w:w="70" w:type="dxa"/>
              <w:right w:w="70" w:type="dxa"/>
            </w:tcMar>
          </w:tcPr>
          <w:p w14:paraId="1C3CEA54">
            <w:pPr>
              <w:spacing w:before="60" w:after="60" w:line="240" w:lineRule="auto"/>
              <w:ind w:firstLine="0"/>
            </w:pPr>
            <w:r>
              <w:rPr>
                <w:rFonts w:ascii="Times New Roman" w:hAnsi="Times New Roman"/>
                <w:b w:val="0"/>
                <w:color w:val="000000"/>
                <w:sz w:val="22"/>
              </w:rPr>
              <w:t>Trực tiếp và tin nhắn</w:t>
            </w:r>
          </w:p>
        </w:tc>
        <w:tc>
          <w:tcPr>
            <w:tcW w:w="2268" w:type="dxa"/>
            <w:shd w:val="clear" w:color="auto" w:fill="FFFFFF"/>
            <w:tcMar>
              <w:top w:w="70" w:type="dxa"/>
              <w:left w:w="70" w:type="dxa"/>
              <w:bottom w:w="70" w:type="dxa"/>
              <w:right w:w="70" w:type="dxa"/>
            </w:tcMar>
          </w:tcPr>
          <w:p w14:paraId="30ED4535">
            <w:pPr>
              <w:spacing w:before="60" w:after="60" w:line="240" w:lineRule="auto"/>
              <w:ind w:firstLine="0"/>
            </w:pPr>
            <w:r>
              <w:rPr>
                <w:rFonts w:ascii="Times New Roman" w:hAnsi="Times New Roman"/>
                <w:b w:val="0"/>
                <w:color w:val="000000"/>
                <w:sz w:val="22"/>
              </w:rPr>
              <w:t>Khi quyết định</w:t>
            </w:r>
          </w:p>
        </w:tc>
        <w:tc>
          <w:tcPr>
            <w:tcW w:w="2268" w:type="dxa"/>
            <w:shd w:val="clear" w:color="auto" w:fill="FFFFFF"/>
            <w:tcMar>
              <w:top w:w="70" w:type="dxa"/>
              <w:left w:w="70" w:type="dxa"/>
              <w:bottom w:w="70" w:type="dxa"/>
              <w:right w:w="70" w:type="dxa"/>
            </w:tcMar>
          </w:tcPr>
          <w:p w14:paraId="47BCE912">
            <w:pPr>
              <w:spacing w:before="60" w:after="60" w:line="240" w:lineRule="auto"/>
              <w:ind w:firstLine="0"/>
            </w:pPr>
            <w:r>
              <w:rPr>
                <w:rFonts w:ascii="Times New Roman" w:hAnsi="Times New Roman"/>
                <w:b w:val="0"/>
                <w:color w:val="000000"/>
                <w:sz w:val="22"/>
              </w:rPr>
              <w:t>Nguyễn Xuân Phú</w:t>
            </w:r>
          </w:p>
        </w:tc>
      </w:tr>
      <w:tr w14:paraId="0D300A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268" w:type="dxa"/>
            <w:shd w:val="clear" w:color="auto" w:fill="FFFFFF"/>
            <w:tcMar>
              <w:top w:w="70" w:type="dxa"/>
              <w:left w:w="70" w:type="dxa"/>
              <w:bottom w:w="70" w:type="dxa"/>
              <w:right w:w="70" w:type="dxa"/>
            </w:tcMar>
          </w:tcPr>
          <w:p w14:paraId="0D1F86A4">
            <w:pPr>
              <w:spacing w:before="60" w:after="60" w:line="240" w:lineRule="auto"/>
              <w:ind w:firstLine="0"/>
            </w:pPr>
            <w:r>
              <w:rPr>
                <w:rFonts w:ascii="Times New Roman" w:hAnsi="Times New Roman"/>
                <w:b w:val="0"/>
                <w:color w:val="000000"/>
                <w:sz w:val="22"/>
              </w:rPr>
              <w:t>Trao đổi giảng viên</w:t>
            </w:r>
          </w:p>
        </w:tc>
        <w:tc>
          <w:tcPr>
            <w:tcW w:w="2268" w:type="dxa"/>
            <w:shd w:val="clear" w:color="auto" w:fill="FFFFFF"/>
            <w:tcMar>
              <w:top w:w="70" w:type="dxa"/>
              <w:left w:w="70" w:type="dxa"/>
              <w:bottom w:w="70" w:type="dxa"/>
              <w:right w:w="70" w:type="dxa"/>
            </w:tcMar>
          </w:tcPr>
          <w:p w14:paraId="46D36C62">
            <w:pPr>
              <w:spacing w:before="60" w:after="60" w:line="240" w:lineRule="auto"/>
              <w:ind w:firstLine="0"/>
            </w:pPr>
            <w:r>
              <w:rPr>
                <w:rFonts w:ascii="Times New Roman" w:hAnsi="Times New Roman"/>
                <w:b w:val="0"/>
                <w:color w:val="000000"/>
                <w:sz w:val="22"/>
              </w:rPr>
              <w:t>Zalo</w:t>
            </w:r>
          </w:p>
        </w:tc>
        <w:tc>
          <w:tcPr>
            <w:tcW w:w="2268" w:type="dxa"/>
            <w:shd w:val="clear" w:color="auto" w:fill="FFFFFF"/>
            <w:tcMar>
              <w:top w:w="70" w:type="dxa"/>
              <w:left w:w="70" w:type="dxa"/>
              <w:bottom w:w="70" w:type="dxa"/>
              <w:right w:w="70" w:type="dxa"/>
            </w:tcMar>
          </w:tcPr>
          <w:p w14:paraId="389BC731">
            <w:pPr>
              <w:spacing w:before="60" w:after="60" w:line="240" w:lineRule="auto"/>
              <w:ind w:firstLine="0"/>
            </w:pPr>
            <w:r>
              <w:rPr>
                <w:rFonts w:ascii="Times New Roman" w:hAnsi="Times New Roman"/>
                <w:b w:val="0"/>
                <w:color w:val="000000"/>
                <w:sz w:val="22"/>
              </w:rPr>
              <w:t>Chưa có mốc cố định</w:t>
            </w:r>
          </w:p>
        </w:tc>
        <w:tc>
          <w:tcPr>
            <w:tcW w:w="2268" w:type="dxa"/>
            <w:shd w:val="clear" w:color="auto" w:fill="FFFFFF"/>
            <w:tcMar>
              <w:top w:w="70" w:type="dxa"/>
              <w:left w:w="70" w:type="dxa"/>
              <w:bottom w:w="70" w:type="dxa"/>
              <w:right w:w="70" w:type="dxa"/>
            </w:tcMar>
          </w:tcPr>
          <w:p w14:paraId="0FCC1DDF">
            <w:pPr>
              <w:spacing w:before="60" w:after="60" w:line="240" w:lineRule="auto"/>
              <w:ind w:firstLine="0"/>
            </w:pPr>
            <w:r>
              <w:rPr>
                <w:rFonts w:ascii="Times New Roman" w:hAnsi="Times New Roman"/>
                <w:b w:val="0"/>
                <w:color w:val="000000"/>
                <w:sz w:val="22"/>
              </w:rPr>
              <w:t>Nguyễn Xuân Phú</w:t>
            </w:r>
          </w:p>
        </w:tc>
      </w:tr>
    </w:tbl>
    <w:p w14:paraId="3E340ECB">
      <w:pPr>
        <w:spacing w:after="40" w:line="40" w:lineRule="exact"/>
      </w:pPr>
    </w:p>
    <w:p w14:paraId="6E3EBE5D">
      <w:pPr>
        <w:spacing w:line="276" w:lineRule="auto"/>
        <w:ind w:firstLine="425"/>
        <w:jc w:val="both"/>
      </w:pPr>
      <w:r>
        <w:rPr>
          <w:rFonts w:ascii="Times New Roman" w:hAnsi="Times New Roman"/>
          <w:color w:val="000000"/>
        </w:rPr>
        <w:t>Nguyễn Xuân Phú đại diện liên hệ giảng viên qua Zalo. Các mốc trao đổi chưa được xác định rõ thành lịch cố định. Nhóm tiếp nhận góp ý và trao đổi lại để điều chỉnh phần việc liên quan.</w:t>
      </w:r>
    </w:p>
    <w:p w14:paraId="4AF432FA">
      <w:pPr>
        <w:pStyle w:val="3"/>
        <w:ind w:firstLine="0"/>
      </w:pPr>
      <w:bookmarkStart w:id="117" w:name="_Toc29729"/>
      <w:bookmarkStart w:id="118" w:name="_Toc22929"/>
      <w:bookmarkStart w:id="119" w:name="_Toc7513"/>
      <w:r>
        <w:rPr>
          <w:rFonts w:ascii="Times New Roman" w:hAnsi="Times New Roman"/>
          <w:color w:val="000000"/>
        </w:rPr>
        <w:t>7.3 Giám sát và điều chỉnh</w:t>
      </w:r>
      <w:bookmarkEnd w:id="117"/>
      <w:bookmarkEnd w:id="118"/>
      <w:bookmarkEnd w:id="119"/>
    </w:p>
    <w:p w14:paraId="30EF4648">
      <w:pPr>
        <w:spacing w:line="276" w:lineRule="auto"/>
        <w:ind w:firstLine="425"/>
        <w:jc w:val="both"/>
      </w:pPr>
      <w:r>
        <w:rPr>
          <w:rFonts w:ascii="Times New Roman" w:hAnsi="Times New Roman"/>
          <w:color w:val="000000"/>
        </w:rPr>
        <w:t>Nhóm theo dõi công việc chủ yếu bằng Jira và kiểm tra GitHub; đến cuối Sprint mới kiểm tra demo. Việc kết hợp ba nguồn giúp đối chiếu trạng thái task, thay đổi mã nguồn và kết quả chạy tích hợp. Khi phát hiện chậm việc, Nguyễn Xuân Phú nhắc nhở lần một và lần hai. Nếu thành viên chưa hoàn thành hoặc chưa phản hồi hợp lý, nhóm tổ chức họp để giải quyết nguyên nhân và thống nhất phương án.</w:t>
      </w:r>
    </w:p>
    <w:p w14:paraId="031CC291">
      <w:pPr>
        <w:spacing w:line="276" w:lineRule="auto"/>
        <w:ind w:firstLine="425"/>
        <w:jc w:val="both"/>
      </w:pPr>
      <w:r>
        <w:rPr>
          <w:rFonts w:ascii="Times New Roman" w:hAnsi="Times New Roman"/>
          <w:color w:val="000000"/>
        </w:rPr>
        <w:t>Do chủ yếu họp trực tiếp, nhóm không có ảnh hoặc biên bản họp để đính kèm. Jira và GitHub là các nguồn hỗ trợ đối chiếu tiến độ; các nguồn này không thay thế bằng chứng về nội dung một cuộc họp cụ thể.</w:t>
      </w:r>
    </w:p>
    <w:p w14:paraId="6A6C0DF4">
      <w:pPr>
        <w:pStyle w:val="3"/>
        <w:ind w:firstLine="0"/>
      </w:pPr>
      <w:bookmarkStart w:id="120" w:name="_Toc20627"/>
      <w:bookmarkStart w:id="121" w:name="_Toc22744"/>
      <w:bookmarkStart w:id="122" w:name="_Toc31368"/>
      <w:r>
        <w:rPr>
          <w:rFonts w:ascii="Times New Roman" w:hAnsi="Times New Roman"/>
          <w:color w:val="000000"/>
        </w:rPr>
        <w:t>7.4 Giải quyết khi có xung đột</w:t>
      </w:r>
      <w:bookmarkEnd w:id="120"/>
      <w:bookmarkEnd w:id="121"/>
      <w:bookmarkEnd w:id="122"/>
    </w:p>
    <w:p w14:paraId="79345C94">
      <w:pPr>
        <w:spacing w:line="276" w:lineRule="auto"/>
        <w:ind w:firstLine="425"/>
        <w:jc w:val="both"/>
      </w:pPr>
      <w:r>
        <w:rPr>
          <w:rFonts w:ascii="Times New Roman" w:hAnsi="Times New Roman"/>
          <w:color w:val="000000"/>
        </w:rPr>
        <w:t>Khi có bất đồng, các thành viên họp, trình bày phương án và phân tích rõ ưu điểm, nhược điểm. Nguyễn Xuân Phú đưa ra quyết định cuối cùng sau khi nghe ý kiến. Đến thời điểm cung cấp thông tin, nhóm đã có tình trạng chậm việc nhưng chưa ghi nhận xung đột hoặc hiểu nhầm đáng kể. Cách xử lý là nhắc nhở và họp khi vấn đề chưa được giải quyết.</w:t>
      </w:r>
    </w:p>
    <w:p w14:paraId="108CB15E">
      <w:pPr>
        <w:pStyle w:val="2"/>
        <w:pageBreakBefore/>
        <w:ind w:firstLine="0"/>
        <w:jc w:val="center"/>
      </w:pPr>
      <w:bookmarkStart w:id="123" w:name="_Toc429"/>
      <w:r>
        <w:rPr>
          <w:rFonts w:ascii="Times New Roman" w:hAnsi="Times New Roman"/>
          <w:color w:val="000000"/>
        </w:rPr>
        <w:t>CHƯƠNG 8. QUẢN LÝ RỦI RO DỰ ÁN</w:t>
      </w:r>
      <w:bookmarkEnd w:id="123"/>
    </w:p>
    <w:p w14:paraId="6F52D494">
      <w:pPr>
        <w:pStyle w:val="3"/>
        <w:ind w:firstLine="0"/>
      </w:pPr>
      <w:bookmarkStart w:id="124" w:name="_Toc8898"/>
      <w:bookmarkStart w:id="125" w:name="_Toc13644"/>
      <w:bookmarkStart w:id="126" w:name="_Toc2899"/>
      <w:r>
        <w:rPr>
          <w:rFonts w:ascii="Times New Roman" w:hAnsi="Times New Roman"/>
          <w:color w:val="000000"/>
        </w:rPr>
        <w:t>8.1 Phương pháp nhận biết rủi ro</w:t>
      </w:r>
      <w:bookmarkEnd w:id="124"/>
      <w:bookmarkEnd w:id="125"/>
      <w:bookmarkEnd w:id="126"/>
    </w:p>
    <w:p w14:paraId="2AFCD9E5">
      <w:pPr>
        <w:spacing w:line="276" w:lineRule="auto"/>
        <w:ind w:firstLine="425"/>
        <w:jc w:val="both"/>
      </w:pPr>
      <w:r>
        <w:rPr>
          <w:rFonts w:ascii="Times New Roman" w:hAnsi="Times New Roman"/>
          <w:color w:val="000000"/>
        </w:rPr>
        <w:t>Nhóm nhận biết rủi ro từ phạm vi WBS, luồng đặt vé, cấu hình triển khai bằng máy cá nhân và các phát hiện đã lưu trong mã nguồn. Danh sách được rà soát theo các nhóm nghiệp vụ, kỹ thuật, dữ liệu, nhân sự và chi phí. Rủi ro phân quyền và tài nguyên API tham khảo OWASP API Security Top 10 2023 [10]; giao dịch và sao lưu tham khảo Microsoft SQL Server [11], [12].</w:t>
      </w:r>
    </w:p>
    <w:p w14:paraId="76C68EED">
      <w:pPr>
        <w:pStyle w:val="3"/>
        <w:ind w:firstLine="0"/>
      </w:pPr>
      <w:bookmarkStart w:id="127" w:name="_Toc28937"/>
      <w:bookmarkStart w:id="128" w:name="_Toc14139"/>
      <w:bookmarkStart w:id="129" w:name="_Toc13216"/>
      <w:r>
        <w:rPr>
          <w:rFonts w:ascii="Times New Roman" w:hAnsi="Times New Roman"/>
          <w:color w:val="000000"/>
        </w:rPr>
        <w:t>8.2 Danh sách rủi ro và biện pháp</w:t>
      </w:r>
      <w:bookmarkEnd w:id="127"/>
      <w:bookmarkEnd w:id="128"/>
      <w:bookmarkEnd w:id="129"/>
    </w:p>
    <w:p w14:paraId="220C916E">
      <w:pPr>
        <w:pStyle w:val="169"/>
        <w:keepNext/>
        <w:ind w:firstLine="0"/>
      </w:pPr>
      <w:r>
        <w:rPr>
          <w:rFonts w:ascii="Times New Roman" w:hAnsi="Times New Roman"/>
          <w:color w:val="000000"/>
        </w:rPr>
        <w:t>Bảng 8.</w:t>
      </w:r>
      <w:r>
        <w:fldChar w:fldCharType="begin"/>
      </w:r>
      <w:r>
        <w:instrText xml:space="preserve"> SEQ Bảng \r 1 </w:instrText>
      </w:r>
      <w:r>
        <w:fldChar w:fldCharType="separate"/>
      </w:r>
      <w:r>
        <w:t>1</w:t>
      </w:r>
      <w:r>
        <w:fldChar w:fldCharType="end"/>
      </w:r>
      <w:bookmarkStart w:id="130" w:name="_Toc23616"/>
      <w:r>
        <w:rPr>
          <w:rFonts w:ascii="Times New Roman" w:hAnsi="Times New Roman"/>
          <w:color w:val="000000"/>
        </w:rPr>
        <w:t>: Danh mục rủi ro đặc thù của DatVeXe sau rà soát</w:t>
      </w:r>
      <w:bookmarkEnd w:id="130"/>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814"/>
        <w:gridCol w:w="1134"/>
        <w:gridCol w:w="2324"/>
        <w:gridCol w:w="3798"/>
      </w:tblGrid>
      <w:tr w14:paraId="187677D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814" w:type="dxa"/>
            <w:shd w:val="clear" w:color="auto" w:fill="E7E6E6"/>
            <w:tcMar>
              <w:top w:w="70" w:type="dxa"/>
              <w:left w:w="70" w:type="dxa"/>
              <w:bottom w:w="70" w:type="dxa"/>
              <w:right w:w="70" w:type="dxa"/>
            </w:tcMar>
          </w:tcPr>
          <w:p w14:paraId="6561D3E7">
            <w:pPr>
              <w:keepNext/>
              <w:spacing w:before="60" w:after="60" w:line="240" w:lineRule="auto"/>
              <w:ind w:firstLine="0"/>
            </w:pPr>
            <w:r>
              <w:rPr>
                <w:rFonts w:ascii="Times New Roman" w:hAnsi="Times New Roman"/>
                <w:b/>
                <w:color w:val="000000"/>
                <w:sz w:val="22"/>
              </w:rPr>
              <w:t>Rủi ro</w:t>
            </w:r>
          </w:p>
        </w:tc>
        <w:tc>
          <w:tcPr>
            <w:tcW w:w="1134" w:type="dxa"/>
            <w:shd w:val="clear" w:color="auto" w:fill="E7E6E6"/>
            <w:tcMar>
              <w:top w:w="70" w:type="dxa"/>
              <w:left w:w="70" w:type="dxa"/>
              <w:bottom w:w="70" w:type="dxa"/>
              <w:right w:w="70" w:type="dxa"/>
            </w:tcMar>
          </w:tcPr>
          <w:p w14:paraId="694C76DF">
            <w:pPr>
              <w:keepNext/>
              <w:spacing w:before="60" w:after="60" w:line="240" w:lineRule="auto"/>
              <w:ind w:firstLine="0"/>
            </w:pPr>
            <w:r>
              <w:rPr>
                <w:rFonts w:ascii="Times New Roman" w:hAnsi="Times New Roman"/>
                <w:b/>
                <w:color w:val="000000"/>
                <w:sz w:val="22"/>
              </w:rPr>
              <w:t>P × I</w:t>
            </w:r>
          </w:p>
        </w:tc>
        <w:tc>
          <w:tcPr>
            <w:tcW w:w="2324" w:type="dxa"/>
            <w:shd w:val="clear" w:color="auto" w:fill="E7E6E6"/>
            <w:tcMar>
              <w:top w:w="70" w:type="dxa"/>
              <w:left w:w="70" w:type="dxa"/>
              <w:bottom w:w="70" w:type="dxa"/>
              <w:right w:w="70" w:type="dxa"/>
            </w:tcMar>
          </w:tcPr>
          <w:p w14:paraId="7884CFAC">
            <w:pPr>
              <w:keepNext/>
              <w:spacing w:before="60" w:after="60" w:line="240" w:lineRule="auto"/>
              <w:ind w:firstLine="0"/>
            </w:pPr>
            <w:r>
              <w:rPr>
                <w:rFonts w:ascii="Times New Roman" w:hAnsi="Times New Roman"/>
                <w:b/>
                <w:color w:val="000000"/>
                <w:sz w:val="22"/>
              </w:rPr>
              <w:t>Dấu hiệu cảnh báo</w:t>
            </w:r>
          </w:p>
        </w:tc>
        <w:tc>
          <w:tcPr>
            <w:tcW w:w="3798" w:type="dxa"/>
            <w:shd w:val="clear" w:color="auto" w:fill="E7E6E6"/>
            <w:tcMar>
              <w:top w:w="70" w:type="dxa"/>
              <w:left w:w="70" w:type="dxa"/>
              <w:bottom w:w="70" w:type="dxa"/>
              <w:right w:w="70" w:type="dxa"/>
            </w:tcMar>
          </w:tcPr>
          <w:p w14:paraId="1E25A667">
            <w:pPr>
              <w:keepNext/>
              <w:spacing w:before="60" w:after="60" w:line="240" w:lineRule="auto"/>
              <w:ind w:firstLine="0"/>
            </w:pPr>
            <w:r>
              <w:rPr>
                <w:rFonts w:ascii="Times New Roman" w:hAnsi="Times New Roman"/>
                <w:b/>
                <w:color w:val="000000"/>
                <w:sz w:val="22"/>
              </w:rPr>
              <w:t>Phòng ngừa và ứng phó</w:t>
            </w:r>
          </w:p>
        </w:tc>
      </w:tr>
      <w:tr w14:paraId="4F2DA03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14" w:type="dxa"/>
            <w:shd w:val="clear" w:color="auto" w:fill="FFFFFF"/>
            <w:tcMar>
              <w:top w:w="70" w:type="dxa"/>
              <w:left w:w="70" w:type="dxa"/>
              <w:bottom w:w="70" w:type="dxa"/>
              <w:right w:w="70" w:type="dxa"/>
            </w:tcMar>
          </w:tcPr>
          <w:p w14:paraId="3D7BBA3A">
            <w:pPr>
              <w:spacing w:before="60" w:after="60" w:line="240" w:lineRule="auto"/>
              <w:ind w:firstLine="0"/>
            </w:pPr>
            <w:r>
              <w:rPr>
                <w:rFonts w:ascii="Times New Roman" w:hAnsi="Times New Roman"/>
                <w:color w:val="000000"/>
                <w:sz w:val="22"/>
              </w:rPr>
              <w:t>R01 Phạm vi tăng</w:t>
            </w:r>
          </w:p>
        </w:tc>
        <w:tc>
          <w:tcPr>
            <w:tcW w:w="1134" w:type="dxa"/>
            <w:shd w:val="clear" w:color="auto" w:fill="FFFFFF"/>
            <w:tcMar>
              <w:top w:w="70" w:type="dxa"/>
              <w:left w:w="70" w:type="dxa"/>
              <w:bottom w:w="70" w:type="dxa"/>
              <w:right w:w="70" w:type="dxa"/>
            </w:tcMar>
          </w:tcPr>
          <w:p w14:paraId="76F215B6">
            <w:pPr>
              <w:spacing w:before="60" w:after="60" w:line="240" w:lineRule="auto"/>
              <w:ind w:firstLine="0"/>
            </w:pPr>
            <w:r>
              <w:rPr>
                <w:rFonts w:ascii="Times New Roman" w:hAnsi="Times New Roman"/>
                <w:color w:val="000000"/>
                <w:sz w:val="22"/>
              </w:rPr>
              <w:t>2 × 3 = 6</w:t>
            </w:r>
          </w:p>
        </w:tc>
        <w:tc>
          <w:tcPr>
            <w:tcW w:w="2324" w:type="dxa"/>
            <w:shd w:val="clear" w:color="auto" w:fill="FFFFFF"/>
            <w:tcMar>
              <w:top w:w="70" w:type="dxa"/>
              <w:left w:w="70" w:type="dxa"/>
              <w:bottom w:w="70" w:type="dxa"/>
              <w:right w:w="70" w:type="dxa"/>
            </w:tcMar>
          </w:tcPr>
          <w:p w14:paraId="34E2A056">
            <w:pPr>
              <w:spacing w:before="60" w:after="60" w:line="240" w:lineRule="auto"/>
              <w:ind w:firstLine="0"/>
            </w:pPr>
            <w:r>
              <w:rPr>
                <w:rFonts w:ascii="Times New Roman" w:hAnsi="Times New Roman"/>
                <w:color w:val="000000"/>
                <w:sz w:val="22"/>
              </w:rPr>
              <w:t>Yêu cầu mới ngoài backlog; điều kiện nghiệm thu thay đổi</w:t>
            </w:r>
          </w:p>
        </w:tc>
        <w:tc>
          <w:tcPr>
            <w:tcW w:w="3798" w:type="dxa"/>
            <w:shd w:val="clear" w:color="auto" w:fill="FFFFFF"/>
            <w:tcMar>
              <w:top w:w="70" w:type="dxa"/>
              <w:left w:w="70" w:type="dxa"/>
              <w:bottom w:w="70" w:type="dxa"/>
              <w:right w:w="70" w:type="dxa"/>
            </w:tcMar>
          </w:tcPr>
          <w:p w14:paraId="67BEE553">
            <w:pPr>
              <w:spacing w:before="60" w:after="60" w:line="240" w:lineRule="auto"/>
              <w:ind w:firstLine="0"/>
            </w:pPr>
            <w:r>
              <w:rPr>
                <w:rFonts w:ascii="Times New Roman" w:hAnsi="Times New Roman"/>
                <w:color w:val="000000"/>
                <w:sz w:val="22"/>
              </w:rPr>
              <w:t>Chốt MVP và tiêu chí chấp nhận; đánh giá ảnh hưởng rồi mới duyệt thay đổi. Hoãn chức năng ngoài MVP nếu ảnh hưởng hạn bàn giao.</w:t>
            </w:r>
          </w:p>
        </w:tc>
      </w:tr>
      <w:tr w14:paraId="17B05D0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14" w:type="dxa"/>
            <w:shd w:val="clear" w:color="auto" w:fill="FFFFFF"/>
            <w:tcMar>
              <w:top w:w="70" w:type="dxa"/>
              <w:left w:w="70" w:type="dxa"/>
              <w:bottom w:w="70" w:type="dxa"/>
              <w:right w:w="70" w:type="dxa"/>
            </w:tcMar>
          </w:tcPr>
          <w:p w14:paraId="72264B94">
            <w:pPr>
              <w:spacing w:before="60" w:after="60" w:line="240" w:lineRule="auto"/>
              <w:ind w:firstLine="0"/>
            </w:pPr>
            <w:r>
              <w:rPr>
                <w:rFonts w:ascii="Times New Roman" w:hAnsi="Times New Roman"/>
                <w:color w:val="000000"/>
                <w:sz w:val="22"/>
              </w:rPr>
              <w:t>R02 Sai lệch hợp đồng API</w:t>
            </w:r>
          </w:p>
        </w:tc>
        <w:tc>
          <w:tcPr>
            <w:tcW w:w="1134" w:type="dxa"/>
            <w:shd w:val="clear" w:color="auto" w:fill="FFFFFF"/>
            <w:tcMar>
              <w:top w:w="70" w:type="dxa"/>
              <w:left w:w="70" w:type="dxa"/>
              <w:bottom w:w="70" w:type="dxa"/>
              <w:right w:w="70" w:type="dxa"/>
            </w:tcMar>
          </w:tcPr>
          <w:p w14:paraId="7B4D740E">
            <w:pPr>
              <w:spacing w:before="60" w:after="60" w:line="240" w:lineRule="auto"/>
              <w:ind w:firstLine="0"/>
            </w:pPr>
            <w:r>
              <w:rPr>
                <w:rFonts w:ascii="Times New Roman" w:hAnsi="Times New Roman"/>
                <w:color w:val="000000"/>
                <w:sz w:val="22"/>
              </w:rPr>
              <w:t>3 × 2 = 6</w:t>
            </w:r>
          </w:p>
        </w:tc>
        <w:tc>
          <w:tcPr>
            <w:tcW w:w="2324" w:type="dxa"/>
            <w:shd w:val="clear" w:color="auto" w:fill="FFFFFF"/>
            <w:tcMar>
              <w:top w:w="70" w:type="dxa"/>
              <w:left w:w="70" w:type="dxa"/>
              <w:bottom w:w="70" w:type="dxa"/>
              <w:right w:w="70" w:type="dxa"/>
            </w:tcMar>
          </w:tcPr>
          <w:p w14:paraId="0B37301F">
            <w:pPr>
              <w:spacing w:before="60" w:after="60" w:line="240" w:lineRule="auto"/>
              <w:ind w:firstLine="0"/>
            </w:pPr>
            <w:r>
              <w:rPr>
                <w:rFonts w:ascii="Times New Roman" w:hAnsi="Times New Roman"/>
                <w:color w:val="000000"/>
                <w:sz w:val="22"/>
              </w:rPr>
              <w:t>FE và BE khác tên trường, mã lỗi hoặc cấu trúc dữ liệu</w:t>
            </w:r>
          </w:p>
        </w:tc>
        <w:tc>
          <w:tcPr>
            <w:tcW w:w="3798" w:type="dxa"/>
            <w:shd w:val="clear" w:color="auto" w:fill="FFFFFF"/>
            <w:tcMar>
              <w:top w:w="70" w:type="dxa"/>
              <w:left w:w="70" w:type="dxa"/>
              <w:bottom w:w="70" w:type="dxa"/>
              <w:right w:w="70" w:type="dxa"/>
            </w:tcMar>
          </w:tcPr>
          <w:p w14:paraId="1AD9B5E0">
            <w:pPr>
              <w:spacing w:before="60" w:after="60" w:line="240" w:lineRule="auto"/>
              <w:ind w:firstLine="0"/>
            </w:pPr>
            <w:r>
              <w:rPr>
                <w:rFonts w:ascii="Times New Roman" w:hAnsi="Times New Roman"/>
                <w:color w:val="000000"/>
                <w:sz w:val="22"/>
              </w:rPr>
              <w:t>Thống nhất request/response và ví dụ dữ liệu; kiểm tra tích hợp sớm, bổ sung kiểm thử hợp đồng.</w:t>
            </w:r>
          </w:p>
        </w:tc>
      </w:tr>
      <w:tr w14:paraId="5D50E6F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14" w:type="dxa"/>
            <w:shd w:val="clear" w:color="auto" w:fill="FFFFFF"/>
            <w:tcMar>
              <w:top w:w="70" w:type="dxa"/>
              <w:left w:w="70" w:type="dxa"/>
              <w:bottom w:w="70" w:type="dxa"/>
              <w:right w:w="70" w:type="dxa"/>
            </w:tcMar>
          </w:tcPr>
          <w:p w14:paraId="70926D1F">
            <w:pPr>
              <w:spacing w:before="60" w:after="60" w:line="240" w:lineRule="auto"/>
              <w:ind w:firstLine="0"/>
            </w:pPr>
            <w:r>
              <w:rPr>
                <w:rFonts w:ascii="Times New Roman" w:hAnsi="Times New Roman"/>
                <w:color w:val="000000"/>
                <w:sz w:val="22"/>
              </w:rPr>
              <w:t>R03 Đặt trùng ghế</w:t>
            </w:r>
          </w:p>
        </w:tc>
        <w:tc>
          <w:tcPr>
            <w:tcW w:w="1134" w:type="dxa"/>
            <w:shd w:val="clear" w:color="auto" w:fill="FFFFFF"/>
            <w:tcMar>
              <w:top w:w="70" w:type="dxa"/>
              <w:left w:w="70" w:type="dxa"/>
              <w:bottom w:w="70" w:type="dxa"/>
              <w:right w:w="70" w:type="dxa"/>
            </w:tcMar>
          </w:tcPr>
          <w:p w14:paraId="7D18F935">
            <w:pPr>
              <w:spacing w:before="60" w:after="60" w:line="240" w:lineRule="auto"/>
              <w:ind w:firstLine="0"/>
            </w:pPr>
            <w:r>
              <w:rPr>
                <w:rFonts w:ascii="Times New Roman" w:hAnsi="Times New Roman"/>
                <w:color w:val="000000"/>
                <w:sz w:val="22"/>
              </w:rPr>
              <w:t>2 × 3 = 6</w:t>
            </w:r>
          </w:p>
        </w:tc>
        <w:tc>
          <w:tcPr>
            <w:tcW w:w="2324" w:type="dxa"/>
            <w:shd w:val="clear" w:color="auto" w:fill="FFFFFF"/>
            <w:tcMar>
              <w:top w:w="70" w:type="dxa"/>
              <w:left w:w="70" w:type="dxa"/>
              <w:bottom w:w="70" w:type="dxa"/>
              <w:right w:w="70" w:type="dxa"/>
            </w:tcMar>
          </w:tcPr>
          <w:p w14:paraId="74869085">
            <w:pPr>
              <w:spacing w:before="60" w:after="60" w:line="240" w:lineRule="auto"/>
              <w:ind w:firstLine="0"/>
            </w:pPr>
            <w:r>
              <w:rPr>
                <w:rFonts w:ascii="Times New Roman" w:hAnsi="Times New Roman"/>
                <w:color w:val="000000"/>
                <w:sz w:val="22"/>
              </w:rPr>
              <w:t>Hai request cùng giữ hoặc tạo vé cho một ghế/chuyến/ngày</w:t>
            </w:r>
          </w:p>
        </w:tc>
        <w:tc>
          <w:tcPr>
            <w:tcW w:w="3798" w:type="dxa"/>
            <w:shd w:val="clear" w:color="auto" w:fill="FFFFFF"/>
            <w:tcMar>
              <w:top w:w="70" w:type="dxa"/>
              <w:left w:w="70" w:type="dxa"/>
              <w:bottom w:w="70" w:type="dxa"/>
              <w:right w:w="70" w:type="dxa"/>
            </w:tcMar>
          </w:tcPr>
          <w:p w14:paraId="1FEBF30A">
            <w:pPr>
              <w:spacing w:before="60" w:after="60" w:line="240" w:lineRule="auto"/>
              <w:ind w:firstLine="0"/>
            </w:pPr>
            <w:r>
              <w:rPr>
                <w:rFonts w:ascii="Times New Roman" w:hAnsi="Times New Roman"/>
                <w:color w:val="000000"/>
                <w:sz w:val="22"/>
              </w:rPr>
              <w:t>Kiểm tra phía máy chủ, transaction và ràng buộc dữ liệu; kiểm thử đồng thời. Khi phát hiện, chặn luồng lỗi và đối soát booking.</w:t>
            </w:r>
          </w:p>
        </w:tc>
      </w:tr>
      <w:tr w14:paraId="1894471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14" w:type="dxa"/>
            <w:shd w:val="clear" w:color="auto" w:fill="FFFFFF"/>
            <w:tcMar>
              <w:top w:w="70" w:type="dxa"/>
              <w:left w:w="70" w:type="dxa"/>
              <w:bottom w:w="70" w:type="dxa"/>
              <w:right w:w="70" w:type="dxa"/>
            </w:tcMar>
          </w:tcPr>
          <w:p w14:paraId="5D5F69BC">
            <w:pPr>
              <w:spacing w:before="60" w:after="60" w:line="240" w:lineRule="auto"/>
              <w:ind w:firstLine="0"/>
            </w:pPr>
            <w:r>
              <w:rPr>
                <w:rFonts w:ascii="Times New Roman" w:hAnsi="Times New Roman"/>
                <w:color w:val="000000"/>
                <w:sz w:val="22"/>
              </w:rPr>
              <w:t>R04 Truy cập vé trái quyền</w:t>
            </w:r>
          </w:p>
        </w:tc>
        <w:tc>
          <w:tcPr>
            <w:tcW w:w="1134" w:type="dxa"/>
            <w:shd w:val="clear" w:color="auto" w:fill="FFFFFF"/>
            <w:tcMar>
              <w:top w:w="70" w:type="dxa"/>
              <w:left w:w="70" w:type="dxa"/>
              <w:bottom w:w="70" w:type="dxa"/>
              <w:right w:w="70" w:type="dxa"/>
            </w:tcMar>
          </w:tcPr>
          <w:p w14:paraId="4EFB5D5C">
            <w:pPr>
              <w:spacing w:before="60" w:after="60" w:line="240" w:lineRule="auto"/>
              <w:ind w:firstLine="0"/>
            </w:pPr>
            <w:r>
              <w:rPr>
                <w:rFonts w:ascii="Times New Roman" w:hAnsi="Times New Roman"/>
                <w:color w:val="000000"/>
                <w:sz w:val="22"/>
              </w:rPr>
              <w:t>3 × 3 = 9</w:t>
            </w:r>
          </w:p>
        </w:tc>
        <w:tc>
          <w:tcPr>
            <w:tcW w:w="2324" w:type="dxa"/>
            <w:shd w:val="clear" w:color="auto" w:fill="FFFFFF"/>
            <w:tcMar>
              <w:top w:w="70" w:type="dxa"/>
              <w:left w:w="70" w:type="dxa"/>
              <w:bottom w:w="70" w:type="dxa"/>
              <w:right w:w="70" w:type="dxa"/>
            </w:tcMar>
          </w:tcPr>
          <w:p w14:paraId="151BA71F">
            <w:pPr>
              <w:spacing w:before="60" w:after="60" w:line="240" w:lineRule="auto"/>
              <w:ind w:firstLine="0"/>
            </w:pPr>
            <w:r>
              <w:rPr>
                <w:rFonts w:ascii="Times New Roman" w:hAnsi="Times New Roman"/>
                <w:color w:val="000000"/>
                <w:sz w:val="22"/>
              </w:rPr>
              <w:t>Đổi booking ID vẫn đọc/hủy được vé của tài khoản khác</w:t>
            </w:r>
          </w:p>
        </w:tc>
        <w:tc>
          <w:tcPr>
            <w:tcW w:w="3798" w:type="dxa"/>
            <w:shd w:val="clear" w:color="auto" w:fill="FFFFFF"/>
            <w:tcMar>
              <w:top w:w="70" w:type="dxa"/>
              <w:left w:w="70" w:type="dxa"/>
              <w:bottom w:w="70" w:type="dxa"/>
              <w:right w:w="70" w:type="dxa"/>
            </w:tcMar>
          </w:tcPr>
          <w:p w14:paraId="2531E25B">
            <w:pPr>
              <w:spacing w:before="60" w:after="60" w:line="240" w:lineRule="auto"/>
              <w:ind w:firstLine="0"/>
            </w:pPr>
            <w:r>
              <w:rPr>
                <w:rFonts w:ascii="Times New Roman" w:hAnsi="Times New Roman"/>
                <w:color w:val="000000"/>
                <w:sz w:val="22"/>
              </w:rPr>
              <w:t>Kiểm tra chủ sở hữu ở mọi API theo ID; thử nhiều tài khoản và trường hợp chưa đăng nhập; ưu tiên sửa trước demo.</w:t>
            </w:r>
          </w:p>
        </w:tc>
      </w:tr>
      <w:tr w14:paraId="6F7ABF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14" w:type="dxa"/>
            <w:shd w:val="clear" w:color="auto" w:fill="FFFFFF"/>
            <w:tcMar>
              <w:top w:w="70" w:type="dxa"/>
              <w:left w:w="70" w:type="dxa"/>
              <w:bottom w:w="70" w:type="dxa"/>
              <w:right w:w="70" w:type="dxa"/>
            </w:tcMar>
          </w:tcPr>
          <w:p w14:paraId="153AF644">
            <w:pPr>
              <w:spacing w:before="60" w:after="60" w:line="240" w:lineRule="auto"/>
              <w:ind w:firstLine="0"/>
            </w:pPr>
            <w:r>
              <w:rPr>
                <w:rFonts w:ascii="Times New Roman" w:hAnsi="Times New Roman"/>
                <w:color w:val="000000"/>
                <w:sz w:val="22"/>
              </w:rPr>
              <w:t>R05 Mất hoặc hỏng dữ liệu</w:t>
            </w:r>
          </w:p>
        </w:tc>
        <w:tc>
          <w:tcPr>
            <w:tcW w:w="1134" w:type="dxa"/>
            <w:shd w:val="clear" w:color="auto" w:fill="FFFFFF"/>
            <w:tcMar>
              <w:top w:w="70" w:type="dxa"/>
              <w:left w:w="70" w:type="dxa"/>
              <w:bottom w:w="70" w:type="dxa"/>
              <w:right w:w="70" w:type="dxa"/>
            </w:tcMar>
          </w:tcPr>
          <w:p w14:paraId="66748370">
            <w:pPr>
              <w:spacing w:before="60" w:after="60" w:line="240" w:lineRule="auto"/>
              <w:ind w:firstLine="0"/>
            </w:pPr>
            <w:r>
              <w:rPr>
                <w:rFonts w:ascii="Times New Roman" w:hAnsi="Times New Roman"/>
                <w:color w:val="000000"/>
                <w:sz w:val="22"/>
              </w:rPr>
              <w:t>2 × 3 = 6</w:t>
            </w:r>
          </w:p>
        </w:tc>
        <w:tc>
          <w:tcPr>
            <w:tcW w:w="2324" w:type="dxa"/>
            <w:shd w:val="clear" w:color="auto" w:fill="FFFFFF"/>
            <w:tcMar>
              <w:top w:w="70" w:type="dxa"/>
              <w:left w:w="70" w:type="dxa"/>
              <w:bottom w:w="70" w:type="dxa"/>
              <w:right w:w="70" w:type="dxa"/>
            </w:tcMar>
          </w:tcPr>
          <w:p w14:paraId="1460CF9D">
            <w:pPr>
              <w:spacing w:before="60" w:after="60" w:line="240" w:lineRule="auto"/>
              <w:ind w:firstLine="0"/>
            </w:pPr>
            <w:r>
              <w:rPr>
                <w:rFonts w:ascii="Times New Roman" w:hAnsi="Times New Roman"/>
                <w:color w:val="000000"/>
                <w:sz w:val="22"/>
              </w:rPr>
              <w:t>Migration/import sai, xóa nhầm hoặc không có bản sao hợp lệ</w:t>
            </w:r>
          </w:p>
        </w:tc>
        <w:tc>
          <w:tcPr>
            <w:tcW w:w="3798" w:type="dxa"/>
            <w:shd w:val="clear" w:color="auto" w:fill="FFFFFF"/>
            <w:tcMar>
              <w:top w:w="70" w:type="dxa"/>
              <w:left w:w="70" w:type="dxa"/>
              <w:bottom w:w="70" w:type="dxa"/>
              <w:right w:w="70" w:type="dxa"/>
            </w:tcMar>
          </w:tcPr>
          <w:p w14:paraId="348F906E">
            <w:pPr>
              <w:spacing w:before="60" w:after="60" w:line="240" w:lineRule="auto"/>
              <w:ind w:firstLine="0"/>
            </w:pPr>
            <w:r>
              <w:rPr>
                <w:rFonts w:ascii="Times New Roman" w:hAnsi="Times New Roman"/>
                <w:color w:val="000000"/>
                <w:sz w:val="22"/>
              </w:rPr>
              <w:t>Sao lưu trước migration/import; lưu bản sao tách máy chạy và thử khôi phục. Dừng ghi dữ liệu khi cần phục hồi.</w:t>
            </w:r>
          </w:p>
        </w:tc>
      </w:tr>
      <w:tr w14:paraId="7AB8076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14" w:type="dxa"/>
            <w:shd w:val="clear" w:color="auto" w:fill="FFFFFF"/>
            <w:tcMar>
              <w:top w:w="70" w:type="dxa"/>
              <w:left w:w="70" w:type="dxa"/>
              <w:bottom w:w="70" w:type="dxa"/>
              <w:right w:w="70" w:type="dxa"/>
            </w:tcMar>
          </w:tcPr>
          <w:p w14:paraId="343DBADA">
            <w:pPr>
              <w:spacing w:before="60" w:after="60" w:line="240" w:lineRule="auto"/>
              <w:ind w:firstLine="0"/>
            </w:pPr>
            <w:r>
              <w:rPr>
                <w:rFonts w:ascii="Times New Roman" w:hAnsi="Times New Roman"/>
                <w:color w:val="000000"/>
                <w:sz w:val="22"/>
              </w:rPr>
              <w:t>R06 Gián đoạn máy triển khai</w:t>
            </w:r>
          </w:p>
        </w:tc>
        <w:tc>
          <w:tcPr>
            <w:tcW w:w="1134" w:type="dxa"/>
            <w:shd w:val="clear" w:color="auto" w:fill="FFFFFF"/>
            <w:tcMar>
              <w:top w:w="70" w:type="dxa"/>
              <w:left w:w="70" w:type="dxa"/>
              <w:bottom w:w="70" w:type="dxa"/>
              <w:right w:w="70" w:type="dxa"/>
            </w:tcMar>
          </w:tcPr>
          <w:p w14:paraId="75F71010">
            <w:pPr>
              <w:spacing w:before="60" w:after="60" w:line="240" w:lineRule="auto"/>
              <w:ind w:firstLine="0"/>
            </w:pPr>
            <w:r>
              <w:rPr>
                <w:rFonts w:ascii="Times New Roman" w:hAnsi="Times New Roman"/>
                <w:color w:val="000000"/>
                <w:sz w:val="22"/>
              </w:rPr>
              <w:t>2 × 3 = 6</w:t>
            </w:r>
          </w:p>
        </w:tc>
        <w:tc>
          <w:tcPr>
            <w:tcW w:w="2324" w:type="dxa"/>
            <w:shd w:val="clear" w:color="auto" w:fill="FFFFFF"/>
            <w:tcMar>
              <w:top w:w="70" w:type="dxa"/>
              <w:left w:w="70" w:type="dxa"/>
              <w:bottom w:w="70" w:type="dxa"/>
              <w:right w:w="70" w:type="dxa"/>
            </w:tcMar>
          </w:tcPr>
          <w:p w14:paraId="038C27FE">
            <w:pPr>
              <w:spacing w:before="60" w:after="60" w:line="240" w:lineRule="auto"/>
              <w:ind w:firstLine="0"/>
            </w:pPr>
            <w:r>
              <w:rPr>
                <w:rFonts w:ascii="Times New Roman" w:hAnsi="Times New Roman"/>
                <w:color w:val="000000"/>
                <w:sz w:val="22"/>
              </w:rPr>
              <w:t>Máy cá nhân tắt/ngủ, mất điện/mạng hoặc cấu hình không tái lập</w:t>
            </w:r>
          </w:p>
        </w:tc>
        <w:tc>
          <w:tcPr>
            <w:tcW w:w="3798" w:type="dxa"/>
            <w:shd w:val="clear" w:color="auto" w:fill="FFFFFF"/>
            <w:tcMar>
              <w:top w:w="70" w:type="dxa"/>
              <w:left w:w="70" w:type="dxa"/>
              <w:bottom w:w="70" w:type="dxa"/>
              <w:right w:w="70" w:type="dxa"/>
            </w:tcMar>
          </w:tcPr>
          <w:p w14:paraId="51559701">
            <w:pPr>
              <w:spacing w:before="60" w:after="60" w:line="240" w:lineRule="auto"/>
              <w:ind w:firstLine="0"/>
            </w:pPr>
            <w:r>
              <w:rPr>
                <w:rFonts w:ascii="Times New Roman" w:hAnsi="Times New Roman"/>
                <w:color w:val="000000"/>
                <w:sz w:val="22"/>
              </w:rPr>
              <w:t>Kiểm tra nguồn, mạng và cấu hình; chuẩn bị môi trường demo dự phòng, bản build và dữ liệu mẫu đã lưu.</w:t>
            </w:r>
          </w:p>
        </w:tc>
      </w:tr>
      <w:tr w14:paraId="28727E0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14" w:type="dxa"/>
            <w:shd w:val="clear" w:color="auto" w:fill="FFFFFF"/>
            <w:tcMar>
              <w:top w:w="70" w:type="dxa"/>
              <w:left w:w="70" w:type="dxa"/>
              <w:bottom w:w="70" w:type="dxa"/>
              <w:right w:w="70" w:type="dxa"/>
            </w:tcMar>
          </w:tcPr>
          <w:p w14:paraId="739EE711">
            <w:pPr>
              <w:spacing w:before="60" w:after="60" w:line="240" w:lineRule="auto"/>
              <w:ind w:firstLine="0"/>
            </w:pPr>
            <w:r>
              <w:rPr>
                <w:rFonts w:ascii="Times New Roman" w:hAnsi="Times New Roman"/>
                <w:color w:val="000000"/>
                <w:sz w:val="22"/>
              </w:rPr>
              <w:t>R07 Thiếu người hoặc quá tải</w:t>
            </w:r>
          </w:p>
        </w:tc>
        <w:tc>
          <w:tcPr>
            <w:tcW w:w="1134" w:type="dxa"/>
            <w:shd w:val="clear" w:color="auto" w:fill="FFFFFF"/>
            <w:tcMar>
              <w:top w:w="70" w:type="dxa"/>
              <w:left w:w="70" w:type="dxa"/>
              <w:bottom w:w="70" w:type="dxa"/>
              <w:right w:w="70" w:type="dxa"/>
            </w:tcMar>
          </w:tcPr>
          <w:p w14:paraId="179C6FBB">
            <w:pPr>
              <w:spacing w:before="60" w:after="60" w:line="240" w:lineRule="auto"/>
              <w:ind w:firstLine="0"/>
            </w:pPr>
            <w:r>
              <w:rPr>
                <w:rFonts w:ascii="Times New Roman" w:hAnsi="Times New Roman"/>
                <w:color w:val="000000"/>
                <w:sz w:val="22"/>
              </w:rPr>
              <w:t>2 × 3 = 6</w:t>
            </w:r>
          </w:p>
        </w:tc>
        <w:tc>
          <w:tcPr>
            <w:tcW w:w="2324" w:type="dxa"/>
            <w:shd w:val="clear" w:color="auto" w:fill="FFFFFF"/>
            <w:tcMar>
              <w:top w:w="70" w:type="dxa"/>
              <w:left w:w="70" w:type="dxa"/>
              <w:bottom w:w="70" w:type="dxa"/>
              <w:right w:w="70" w:type="dxa"/>
            </w:tcMar>
          </w:tcPr>
          <w:p w14:paraId="07D93AF2">
            <w:pPr>
              <w:spacing w:before="60" w:after="60" w:line="240" w:lineRule="auto"/>
              <w:ind w:firstLine="0"/>
            </w:pPr>
            <w:r>
              <w:rPr>
                <w:rFonts w:ascii="Times New Roman" w:hAnsi="Times New Roman"/>
                <w:color w:val="000000"/>
                <w:sz w:val="22"/>
              </w:rPr>
              <w:t>Task không tiến triển, trùng tải nhiều việc hoặc thành viên vắng</w:t>
            </w:r>
          </w:p>
        </w:tc>
        <w:tc>
          <w:tcPr>
            <w:tcW w:w="3798" w:type="dxa"/>
            <w:shd w:val="clear" w:color="auto" w:fill="FFFFFF"/>
            <w:tcMar>
              <w:top w:w="70" w:type="dxa"/>
              <w:left w:w="70" w:type="dxa"/>
              <w:bottom w:w="70" w:type="dxa"/>
              <w:right w:w="70" w:type="dxa"/>
            </w:tcMar>
          </w:tcPr>
          <w:p w14:paraId="3C1B5430">
            <w:pPr>
              <w:spacing w:before="60" w:after="60" w:line="240" w:lineRule="auto"/>
              <w:ind w:firstLine="0"/>
            </w:pPr>
            <w:r>
              <w:rPr>
                <w:rFonts w:ascii="Times New Roman" w:hAnsi="Times New Roman"/>
                <w:color w:val="000000"/>
                <w:sz w:val="22"/>
              </w:rPr>
              <w:t>Kiểm tra năng lực và việc phụ thuộc; chia sẻ cách chạy hệ thống, bàn giao và hỗ trợ chéo; điều phối lại khi có dấu hiệu chậm.</w:t>
            </w:r>
          </w:p>
        </w:tc>
      </w:tr>
      <w:tr w14:paraId="37CD163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14" w:type="dxa"/>
            <w:shd w:val="clear" w:color="auto" w:fill="FFFFFF"/>
            <w:tcMar>
              <w:top w:w="70" w:type="dxa"/>
              <w:left w:w="70" w:type="dxa"/>
              <w:bottom w:w="70" w:type="dxa"/>
              <w:right w:w="70" w:type="dxa"/>
            </w:tcMar>
          </w:tcPr>
          <w:p w14:paraId="19F1B119">
            <w:pPr>
              <w:spacing w:before="60" w:after="60" w:line="240" w:lineRule="auto"/>
              <w:ind w:firstLine="0"/>
            </w:pPr>
            <w:r>
              <w:rPr>
                <w:rFonts w:ascii="Times New Roman" w:hAnsi="Times New Roman"/>
                <w:color w:val="000000"/>
                <w:sz w:val="22"/>
              </w:rPr>
              <w:t>R08 Thiếu kiểm thử hồi quy</w:t>
            </w:r>
          </w:p>
        </w:tc>
        <w:tc>
          <w:tcPr>
            <w:tcW w:w="1134" w:type="dxa"/>
            <w:shd w:val="clear" w:color="auto" w:fill="FFFFFF"/>
            <w:tcMar>
              <w:top w:w="70" w:type="dxa"/>
              <w:left w:w="70" w:type="dxa"/>
              <w:bottom w:w="70" w:type="dxa"/>
              <w:right w:w="70" w:type="dxa"/>
            </w:tcMar>
          </w:tcPr>
          <w:p w14:paraId="4CF8844C">
            <w:pPr>
              <w:spacing w:before="60" w:after="60" w:line="240" w:lineRule="auto"/>
              <w:ind w:firstLine="0"/>
            </w:pPr>
            <w:r>
              <w:rPr>
                <w:rFonts w:ascii="Times New Roman" w:hAnsi="Times New Roman"/>
                <w:color w:val="000000"/>
                <w:sz w:val="22"/>
              </w:rPr>
              <w:t>3 × 3 = 9</w:t>
            </w:r>
          </w:p>
        </w:tc>
        <w:tc>
          <w:tcPr>
            <w:tcW w:w="2324" w:type="dxa"/>
            <w:shd w:val="clear" w:color="auto" w:fill="FFFFFF"/>
            <w:tcMar>
              <w:top w:w="70" w:type="dxa"/>
              <w:left w:w="70" w:type="dxa"/>
              <w:bottom w:w="70" w:type="dxa"/>
              <w:right w:w="70" w:type="dxa"/>
            </w:tcMar>
          </w:tcPr>
          <w:p w14:paraId="2B7BAC74">
            <w:pPr>
              <w:spacing w:before="60" w:after="60" w:line="240" w:lineRule="auto"/>
              <w:ind w:firstLine="0"/>
            </w:pPr>
            <w:r>
              <w:rPr>
                <w:rFonts w:ascii="Times New Roman" w:hAnsi="Times New Roman"/>
                <w:color w:val="000000"/>
                <w:sz w:val="22"/>
              </w:rPr>
              <w:t>Sửa một chức năng làm hỏng luồng đã chạy; còn lỗi tích hợp cuối kỳ</w:t>
            </w:r>
          </w:p>
        </w:tc>
        <w:tc>
          <w:tcPr>
            <w:tcW w:w="3798" w:type="dxa"/>
            <w:shd w:val="clear" w:color="auto" w:fill="FFFFFF"/>
            <w:tcMar>
              <w:top w:w="70" w:type="dxa"/>
              <w:left w:w="70" w:type="dxa"/>
              <w:bottom w:w="70" w:type="dxa"/>
              <w:right w:w="70" w:type="dxa"/>
            </w:tcMar>
          </w:tcPr>
          <w:p w14:paraId="7A3908D5">
            <w:pPr>
              <w:spacing w:before="60" w:after="60" w:line="240" w:lineRule="auto"/>
              <w:ind w:firstLine="0"/>
            </w:pPr>
            <w:r>
              <w:rPr>
                <w:rFonts w:ascii="Times New Roman" w:hAnsi="Times New Roman"/>
                <w:color w:val="000000"/>
                <w:sz w:val="22"/>
              </w:rPr>
              <w:t>Duy trì test luồng chính và kiểm thử lại sau sửa; ưu tiên booking, phân quyền, import; dành thời gian sửa và kiểm tra lại.</w:t>
            </w:r>
          </w:p>
        </w:tc>
      </w:tr>
      <w:tr w14:paraId="354730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14" w:type="dxa"/>
            <w:shd w:val="clear" w:color="auto" w:fill="FFFFFF"/>
            <w:tcMar>
              <w:top w:w="70" w:type="dxa"/>
              <w:left w:w="70" w:type="dxa"/>
              <w:bottom w:w="70" w:type="dxa"/>
              <w:right w:w="70" w:type="dxa"/>
            </w:tcMar>
          </w:tcPr>
          <w:p w14:paraId="42587B81">
            <w:pPr>
              <w:spacing w:before="60" w:after="60" w:line="240" w:lineRule="auto"/>
              <w:ind w:firstLine="0"/>
            </w:pPr>
            <w:r>
              <w:rPr>
                <w:rFonts w:ascii="Times New Roman" w:hAnsi="Times New Roman"/>
                <w:color w:val="000000"/>
                <w:sz w:val="22"/>
              </w:rPr>
              <w:t>R09 Nhận diện vé trùng sai</w:t>
            </w:r>
          </w:p>
        </w:tc>
        <w:tc>
          <w:tcPr>
            <w:tcW w:w="1134" w:type="dxa"/>
            <w:shd w:val="clear" w:color="auto" w:fill="FFFFFF"/>
            <w:tcMar>
              <w:top w:w="70" w:type="dxa"/>
              <w:left w:w="70" w:type="dxa"/>
              <w:bottom w:w="70" w:type="dxa"/>
              <w:right w:w="70" w:type="dxa"/>
            </w:tcMar>
          </w:tcPr>
          <w:p w14:paraId="7BEBDF18">
            <w:pPr>
              <w:spacing w:before="60" w:after="60" w:line="240" w:lineRule="auto"/>
              <w:ind w:firstLine="0"/>
            </w:pPr>
            <w:r>
              <w:rPr>
                <w:rFonts w:ascii="Times New Roman" w:hAnsi="Times New Roman"/>
                <w:color w:val="000000"/>
                <w:sz w:val="22"/>
              </w:rPr>
              <w:t>2 × 2 = 4</w:t>
            </w:r>
          </w:p>
        </w:tc>
        <w:tc>
          <w:tcPr>
            <w:tcW w:w="2324" w:type="dxa"/>
            <w:shd w:val="clear" w:color="auto" w:fill="FFFFFF"/>
            <w:tcMar>
              <w:top w:w="70" w:type="dxa"/>
              <w:left w:w="70" w:type="dxa"/>
              <w:bottom w:w="70" w:type="dxa"/>
              <w:right w:w="70" w:type="dxa"/>
            </w:tcMar>
          </w:tcPr>
          <w:p w14:paraId="572EA839">
            <w:pPr>
              <w:spacing w:before="60" w:after="60" w:line="240" w:lineRule="auto"/>
              <w:ind w:firstLine="0"/>
            </w:pPr>
            <w:r>
              <w:rPr>
                <w:rFonts w:ascii="Times New Roman" w:hAnsi="Times New Roman"/>
                <w:color w:val="000000"/>
                <w:sz w:val="22"/>
              </w:rPr>
              <w:t>Cảnh báo sai nhiều hoặc bỏ sót trường hợp trùng</w:t>
            </w:r>
          </w:p>
        </w:tc>
        <w:tc>
          <w:tcPr>
            <w:tcW w:w="3798" w:type="dxa"/>
            <w:shd w:val="clear" w:color="auto" w:fill="FFFFFF"/>
            <w:tcMar>
              <w:top w:w="70" w:type="dxa"/>
              <w:left w:w="70" w:type="dxa"/>
              <w:bottom w:w="70" w:type="dxa"/>
              <w:right w:w="70" w:type="dxa"/>
            </w:tcMar>
          </w:tcPr>
          <w:p w14:paraId="12CD9514">
            <w:pPr>
              <w:spacing w:before="60" w:after="60" w:line="240" w:lineRule="auto"/>
              <w:ind w:firstLine="0"/>
            </w:pPr>
            <w:r>
              <w:rPr>
                <w:rFonts w:ascii="Times New Roman" w:hAnsi="Times New Roman"/>
                <w:color w:val="000000"/>
                <w:sz w:val="22"/>
              </w:rPr>
              <w:t>Dùng bộ tình huống có nhãn; tách gợi ý AI khỏi quyết định giữ ghế; kiểm soát trùng bằng quy tắc dữ liệu ở máy chủ.</w:t>
            </w:r>
          </w:p>
        </w:tc>
      </w:tr>
      <w:tr w14:paraId="2F25442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14" w:type="dxa"/>
            <w:shd w:val="clear" w:color="auto" w:fill="FFFFFF"/>
            <w:tcMar>
              <w:top w:w="70" w:type="dxa"/>
              <w:left w:w="70" w:type="dxa"/>
              <w:bottom w:w="70" w:type="dxa"/>
              <w:right w:w="70" w:type="dxa"/>
            </w:tcMar>
          </w:tcPr>
          <w:p w14:paraId="08CDA1C9">
            <w:pPr>
              <w:spacing w:before="60" w:after="60" w:line="240" w:lineRule="auto"/>
              <w:ind w:firstLine="0"/>
            </w:pPr>
            <w:r>
              <w:rPr>
                <w:rFonts w:ascii="Times New Roman" w:hAnsi="Times New Roman"/>
                <w:color w:val="000000"/>
                <w:sz w:val="22"/>
              </w:rPr>
              <w:t>R10 Sai lệch ghi nhận chi phí</w:t>
            </w:r>
          </w:p>
        </w:tc>
        <w:tc>
          <w:tcPr>
            <w:tcW w:w="1134" w:type="dxa"/>
            <w:shd w:val="clear" w:color="auto" w:fill="FFFFFF"/>
            <w:tcMar>
              <w:top w:w="70" w:type="dxa"/>
              <w:left w:w="70" w:type="dxa"/>
              <w:bottom w:w="70" w:type="dxa"/>
              <w:right w:w="70" w:type="dxa"/>
            </w:tcMar>
          </w:tcPr>
          <w:p w14:paraId="0095B2EB">
            <w:pPr>
              <w:spacing w:before="60" w:after="60" w:line="240" w:lineRule="auto"/>
              <w:ind w:firstLine="0"/>
            </w:pPr>
            <w:r>
              <w:rPr>
                <w:rFonts w:ascii="Times New Roman" w:hAnsi="Times New Roman"/>
                <w:color w:val="000000"/>
                <w:sz w:val="22"/>
              </w:rPr>
              <w:t>3 × 2 = 6</w:t>
            </w:r>
          </w:p>
        </w:tc>
        <w:tc>
          <w:tcPr>
            <w:tcW w:w="2324" w:type="dxa"/>
            <w:shd w:val="clear" w:color="auto" w:fill="FFFFFF"/>
            <w:tcMar>
              <w:top w:w="70" w:type="dxa"/>
              <w:left w:w="70" w:type="dxa"/>
              <w:bottom w:w="70" w:type="dxa"/>
              <w:right w:w="70" w:type="dxa"/>
            </w:tcMar>
          </w:tcPr>
          <w:p w14:paraId="2A15F3A6">
            <w:pPr>
              <w:spacing w:before="60" w:after="60" w:line="240" w:lineRule="auto"/>
              <w:ind w:firstLine="0"/>
            </w:pPr>
            <w:r>
              <w:rPr>
                <w:rFonts w:ascii="Times New Roman" w:hAnsi="Times New Roman"/>
                <w:color w:val="000000"/>
                <w:sz w:val="22"/>
              </w:rPr>
              <w:t>Cộng trùng AI hoặc dùng ngày trạng thái thay ngày công; thiếu chứng từ</w:t>
            </w:r>
          </w:p>
        </w:tc>
        <w:tc>
          <w:tcPr>
            <w:tcW w:w="3798" w:type="dxa"/>
            <w:shd w:val="clear" w:color="auto" w:fill="FFFFFF"/>
            <w:tcMar>
              <w:top w:w="70" w:type="dxa"/>
              <w:left w:w="70" w:type="dxa"/>
              <w:bottom w:w="70" w:type="dxa"/>
              <w:right w:w="70" w:type="dxa"/>
            </w:tcMar>
          </w:tcPr>
          <w:p w14:paraId="0515AB57">
            <w:pPr>
              <w:spacing w:before="60" w:after="60" w:line="240" w:lineRule="auto"/>
              <w:ind w:firstLine="0"/>
            </w:pPr>
            <w:r>
              <w:rPr>
                <w:rFonts w:ascii="Times New Roman" w:hAnsi="Times New Roman"/>
                <w:color w:val="000000"/>
                <w:sz w:val="22"/>
              </w:rPr>
              <w:t>Đối chiếu ngày công theo người, hóa đơn và công việc; cộng chi phí lá một lần; xử lý riêng Sprint 1 theo xác nhận.</w:t>
            </w:r>
          </w:p>
        </w:tc>
      </w:tr>
      <w:tr w14:paraId="70D766B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14" w:type="dxa"/>
            <w:shd w:val="clear" w:color="auto" w:fill="FFFFFF"/>
            <w:tcMar>
              <w:top w:w="70" w:type="dxa"/>
              <w:left w:w="70" w:type="dxa"/>
              <w:bottom w:w="70" w:type="dxa"/>
              <w:right w:w="70" w:type="dxa"/>
            </w:tcMar>
          </w:tcPr>
          <w:p w14:paraId="5BA2E89C">
            <w:pPr>
              <w:spacing w:before="60" w:after="60" w:line="240" w:lineRule="auto"/>
              <w:ind w:firstLine="0"/>
            </w:pPr>
            <w:r>
              <w:rPr>
                <w:rFonts w:ascii="Times New Roman" w:hAnsi="Times New Roman"/>
                <w:color w:val="000000"/>
                <w:sz w:val="22"/>
              </w:rPr>
              <w:t>R11 Lộ cấu hình và dữ liệu</w:t>
            </w:r>
          </w:p>
        </w:tc>
        <w:tc>
          <w:tcPr>
            <w:tcW w:w="1134" w:type="dxa"/>
            <w:shd w:val="clear" w:color="auto" w:fill="FFFFFF"/>
            <w:tcMar>
              <w:top w:w="70" w:type="dxa"/>
              <w:left w:w="70" w:type="dxa"/>
              <w:bottom w:w="70" w:type="dxa"/>
              <w:right w:w="70" w:type="dxa"/>
            </w:tcMar>
          </w:tcPr>
          <w:p w14:paraId="3C28B02C">
            <w:pPr>
              <w:spacing w:before="60" w:after="60" w:line="240" w:lineRule="auto"/>
              <w:ind w:firstLine="0"/>
            </w:pPr>
            <w:r>
              <w:rPr>
                <w:rFonts w:ascii="Times New Roman" w:hAnsi="Times New Roman"/>
                <w:color w:val="000000"/>
                <w:sz w:val="22"/>
              </w:rPr>
              <w:t>2 × 3 = 6</w:t>
            </w:r>
          </w:p>
        </w:tc>
        <w:tc>
          <w:tcPr>
            <w:tcW w:w="2324" w:type="dxa"/>
            <w:shd w:val="clear" w:color="auto" w:fill="FFFFFF"/>
            <w:tcMar>
              <w:top w:w="70" w:type="dxa"/>
              <w:left w:w="70" w:type="dxa"/>
              <w:bottom w:w="70" w:type="dxa"/>
              <w:right w:w="70" w:type="dxa"/>
            </w:tcMar>
          </w:tcPr>
          <w:p w14:paraId="46A9AF90">
            <w:pPr>
              <w:spacing w:before="60" w:after="60" w:line="240" w:lineRule="auto"/>
              <w:ind w:firstLine="0"/>
            </w:pPr>
            <w:r>
              <w:rPr>
                <w:rFonts w:ascii="Times New Roman" w:hAnsi="Times New Roman"/>
                <w:color w:val="000000"/>
                <w:sz w:val="22"/>
              </w:rPr>
              <w:t>Đẩy khóa, mật khẩu hoặc dữ liệu hành khách vào Git/log</w:t>
            </w:r>
          </w:p>
        </w:tc>
        <w:tc>
          <w:tcPr>
            <w:tcW w:w="3798" w:type="dxa"/>
            <w:shd w:val="clear" w:color="auto" w:fill="FFFFFF"/>
            <w:tcMar>
              <w:top w:w="70" w:type="dxa"/>
              <w:left w:w="70" w:type="dxa"/>
              <w:bottom w:w="70" w:type="dxa"/>
              <w:right w:w="70" w:type="dxa"/>
            </w:tcMar>
          </w:tcPr>
          <w:p w14:paraId="4303EB4A">
            <w:pPr>
              <w:spacing w:before="60" w:after="60" w:line="240" w:lineRule="auto"/>
              <w:ind w:firstLine="0"/>
            </w:pPr>
            <w:r>
              <w:rPr>
                <w:rFonts w:ascii="Times New Roman" w:hAnsi="Times New Roman"/>
                <w:color w:val="000000"/>
                <w:sz w:val="22"/>
              </w:rPr>
              <w:t>Dùng biến môi trường, không đưa bí mật vào repo; dữ liệu demo giả lập; thu hồi và thay khóa nếu đã lộ.</w:t>
            </w:r>
          </w:p>
        </w:tc>
      </w:tr>
      <w:tr w14:paraId="6D51920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814" w:type="dxa"/>
            <w:shd w:val="clear" w:color="auto" w:fill="FFFFFF"/>
            <w:tcMar>
              <w:top w:w="70" w:type="dxa"/>
              <w:left w:w="70" w:type="dxa"/>
              <w:bottom w:w="70" w:type="dxa"/>
              <w:right w:w="70" w:type="dxa"/>
            </w:tcMar>
          </w:tcPr>
          <w:p w14:paraId="2884CA6A">
            <w:pPr>
              <w:spacing w:before="60" w:after="60" w:line="240" w:lineRule="auto"/>
              <w:ind w:firstLine="0"/>
            </w:pPr>
            <w:r>
              <w:rPr>
                <w:rFonts w:ascii="Times New Roman" w:hAnsi="Times New Roman"/>
                <w:color w:val="000000"/>
                <w:sz w:val="22"/>
              </w:rPr>
              <w:t>R12 Lạm dụng tài nguyên API</w:t>
            </w:r>
          </w:p>
        </w:tc>
        <w:tc>
          <w:tcPr>
            <w:tcW w:w="1134" w:type="dxa"/>
            <w:shd w:val="clear" w:color="auto" w:fill="FFFFFF"/>
            <w:tcMar>
              <w:top w:w="70" w:type="dxa"/>
              <w:left w:w="70" w:type="dxa"/>
              <w:bottom w:w="70" w:type="dxa"/>
              <w:right w:w="70" w:type="dxa"/>
            </w:tcMar>
          </w:tcPr>
          <w:p w14:paraId="298F721A">
            <w:pPr>
              <w:spacing w:before="60" w:after="60" w:line="240" w:lineRule="auto"/>
              <w:ind w:firstLine="0"/>
            </w:pPr>
            <w:r>
              <w:rPr>
                <w:rFonts w:ascii="Times New Roman" w:hAnsi="Times New Roman"/>
                <w:color w:val="000000"/>
                <w:sz w:val="22"/>
              </w:rPr>
              <w:t>2 × 2 = 4</w:t>
            </w:r>
          </w:p>
        </w:tc>
        <w:tc>
          <w:tcPr>
            <w:tcW w:w="2324" w:type="dxa"/>
            <w:shd w:val="clear" w:color="auto" w:fill="FFFFFF"/>
            <w:tcMar>
              <w:top w:w="70" w:type="dxa"/>
              <w:left w:w="70" w:type="dxa"/>
              <w:bottom w:w="70" w:type="dxa"/>
              <w:right w:w="70" w:type="dxa"/>
            </w:tcMar>
          </w:tcPr>
          <w:p w14:paraId="2A7330A4">
            <w:pPr>
              <w:spacing w:before="60" w:after="60" w:line="240" w:lineRule="auto"/>
              <w:ind w:firstLine="0"/>
            </w:pPr>
            <w:r>
              <w:rPr>
                <w:rFonts w:ascii="Times New Roman" w:hAnsi="Times New Roman"/>
                <w:color w:val="000000"/>
                <w:sz w:val="22"/>
              </w:rPr>
              <w:t>Gửi yêu cầu liên tục hoặc import lớn khiến API chậm</w:t>
            </w:r>
          </w:p>
        </w:tc>
        <w:tc>
          <w:tcPr>
            <w:tcW w:w="3798" w:type="dxa"/>
            <w:shd w:val="clear" w:color="auto" w:fill="FFFFFF"/>
            <w:tcMar>
              <w:top w:w="70" w:type="dxa"/>
              <w:left w:w="70" w:type="dxa"/>
              <w:bottom w:w="70" w:type="dxa"/>
              <w:right w:w="70" w:type="dxa"/>
            </w:tcMar>
          </w:tcPr>
          <w:p w14:paraId="55C564D0">
            <w:pPr>
              <w:spacing w:before="60" w:after="60" w:line="240" w:lineRule="auto"/>
              <w:ind w:firstLine="0"/>
            </w:pPr>
            <w:r>
              <w:rPr>
                <w:rFonts w:ascii="Times New Roman" w:hAnsi="Times New Roman"/>
                <w:color w:val="000000"/>
                <w:sz w:val="22"/>
              </w:rPr>
              <w:t>Giới hạn tần suất, kích thước đầu vào và thời gian xử lý; phân trang và theo dõi log; giảm tải trước khi mở demo.</w:t>
            </w:r>
          </w:p>
        </w:tc>
      </w:tr>
    </w:tbl>
    <w:p w14:paraId="0C8F3476">
      <w:pPr>
        <w:spacing w:after="40" w:line="40" w:lineRule="exact"/>
      </w:pPr>
    </w:p>
    <w:p w14:paraId="255858A5">
      <w:pPr>
        <w:spacing w:line="276" w:lineRule="auto"/>
        <w:ind w:firstLine="425"/>
        <w:jc w:val="both"/>
      </w:pPr>
      <w:r>
        <w:rPr>
          <w:rFonts w:ascii="Times New Roman" w:hAnsi="Times New Roman"/>
          <w:color w:val="000000"/>
        </w:rPr>
        <w:t>Bảng 8.1 là đánh giá kế hoạch sau rà soát, không phải thống kê xác suất hay khẳng định tất cả sự cố đã xảy ra. P là khả năng và I là tác động, cùng thang 1–3: thấp, trung bình, cao. Điểm 6–9 ưu tiên cao, 3–4 trung bình, 1–2 thấp. Điểm của nhóm phân quyền và kiểm thử được ưu tiên do các phát hiện trong hồ sơ Pareto. Nguyễn Xuân Phú điều phối; người phụ trách công việc và kỹ thuật liên quan cùng xử lý theo phân công được xác nhận.</w:t>
      </w:r>
    </w:p>
    <w:p w14:paraId="40694718">
      <w:pPr>
        <w:pStyle w:val="3"/>
        <w:ind w:firstLine="0"/>
      </w:pPr>
      <w:bookmarkStart w:id="131" w:name="_Toc29509"/>
      <w:bookmarkStart w:id="132" w:name="_Toc30693"/>
      <w:bookmarkStart w:id="133" w:name="_Toc13996"/>
      <w:r>
        <w:rPr>
          <w:rFonts w:ascii="Times New Roman" w:hAnsi="Times New Roman"/>
          <w:color w:val="000000"/>
        </w:rPr>
        <w:t>8.3 Đối phó rủi ro ngoài dự kiến</w:t>
      </w:r>
      <w:bookmarkEnd w:id="131"/>
      <w:bookmarkEnd w:id="132"/>
      <w:bookmarkEnd w:id="133"/>
    </w:p>
    <w:p w14:paraId="0FC3D39F">
      <w:pPr>
        <w:spacing w:line="276" w:lineRule="auto"/>
        <w:ind w:firstLine="425"/>
        <w:jc w:val="both"/>
      </w:pPr>
      <w:r>
        <w:rPr>
          <w:rFonts w:ascii="Times New Roman" w:hAnsi="Times New Roman"/>
          <w:color w:val="000000"/>
        </w:rPr>
        <w:t>Đối với rủi ro chưa có trong danh sách, phương án đề xuất là báo ngay cho trưởng nhóm, xác định phần bị ảnh hưởng và họp nếu cần. Nhóm lựa chọn cách xử lý theo mức tác động đến dữ liệu, thời hạn và phạm vi MVP; chỉ sử dụng dự phòng khi đã xác định nhu cầu. Sau xử lý cần cập nhật task, tài liệu và nguyên nhân để tránh lặp lại.</w:t>
      </w:r>
    </w:p>
    <w:p w14:paraId="3605A267">
      <w:pPr>
        <w:pStyle w:val="2"/>
        <w:pageBreakBefore/>
        <w:ind w:firstLine="0"/>
        <w:jc w:val="center"/>
      </w:pPr>
      <w:bookmarkStart w:id="134" w:name="_Toc5794"/>
      <w:r>
        <w:rPr>
          <w:rFonts w:ascii="Times New Roman" w:hAnsi="Times New Roman"/>
          <w:color w:val="000000"/>
        </w:rPr>
        <w:t>CHƯƠNG 9. QUẢN LÝ MUA SẮM DỰ ÁN</w:t>
      </w:r>
      <w:bookmarkEnd w:id="134"/>
    </w:p>
    <w:p w14:paraId="66AD554C">
      <w:pPr>
        <w:pStyle w:val="3"/>
        <w:ind w:firstLine="0"/>
      </w:pPr>
      <w:bookmarkStart w:id="135" w:name="_Toc30206"/>
      <w:bookmarkStart w:id="136" w:name="_Toc20129"/>
      <w:bookmarkStart w:id="137" w:name="_Toc25766"/>
      <w:r>
        <w:rPr>
          <w:rFonts w:ascii="Times New Roman" w:hAnsi="Times New Roman"/>
          <w:color w:val="000000"/>
        </w:rPr>
        <w:t>9.1 Danh sách mua sắm và dự toán</w:t>
      </w:r>
      <w:bookmarkEnd w:id="135"/>
      <w:bookmarkEnd w:id="136"/>
      <w:bookmarkEnd w:id="137"/>
    </w:p>
    <w:p w14:paraId="3FFE5C96">
      <w:pPr>
        <w:spacing w:line="276" w:lineRule="auto"/>
        <w:ind w:firstLine="425"/>
        <w:jc w:val="both"/>
      </w:pPr>
      <w:r>
        <w:rPr>
          <w:rFonts w:ascii="Times New Roman" w:hAnsi="Times New Roman"/>
          <w:color w:val="000000"/>
        </w:rPr>
        <w:t>Nhóm tận dụng máy tính cá nhân và các công cụ sẵn có. Tổng ngân sách mua sắm và chi phí hỗ trợ sau điều chỉnh là 4.785.000 đồng, gồm AI 3.000.000 đồng, họp/di chuyển 1.200.000 đồng, in và đóng báo cáo 150.000 đồng, dự phòng 435.000 đồng. Không bố trí chi mua/thuê thiết bị hoặc VPS khi chưa có nhu cầu cụ thể.</w:t>
      </w:r>
    </w:p>
    <w:p w14:paraId="35098E61">
      <w:pPr>
        <w:pStyle w:val="169"/>
        <w:keepNext/>
        <w:ind w:firstLine="0"/>
      </w:pPr>
      <w:r>
        <w:rPr>
          <w:rFonts w:ascii="Times New Roman" w:hAnsi="Times New Roman"/>
          <w:color w:val="000000"/>
        </w:rPr>
        <w:t>Bảng 9.</w:t>
      </w:r>
      <w:r>
        <w:fldChar w:fldCharType="begin"/>
      </w:r>
      <w:r>
        <w:instrText xml:space="preserve"> SEQ Bảng \r 1 </w:instrText>
      </w:r>
      <w:r>
        <w:fldChar w:fldCharType="separate"/>
      </w:r>
      <w:r>
        <w:t>1</w:t>
      </w:r>
      <w:r>
        <w:fldChar w:fldCharType="end"/>
      </w:r>
      <w:bookmarkStart w:id="138" w:name="_Toc19131"/>
      <w:r>
        <w:rPr>
          <w:rFonts w:ascii="Times New Roman" w:hAnsi="Times New Roman"/>
          <w:color w:val="000000"/>
        </w:rPr>
        <w:t>: Kế hoạch mua sắm và tình trạng ghi nhận</w:t>
      </w:r>
      <w:bookmarkEnd w:id="138"/>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551"/>
        <w:gridCol w:w="1701"/>
        <w:gridCol w:w="4819"/>
      </w:tblGrid>
      <w:tr w14:paraId="346B6A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PrEx>
        <w:trPr>
          <w:cantSplit/>
          <w:tblHeader/>
        </w:trPr>
        <w:tc>
          <w:tcPr>
            <w:tcW w:w="2551" w:type="dxa"/>
            <w:shd w:val="clear" w:color="auto" w:fill="E7E6E6"/>
            <w:tcMar>
              <w:top w:w="70" w:type="dxa"/>
              <w:left w:w="70" w:type="dxa"/>
              <w:bottom w:w="70" w:type="dxa"/>
              <w:right w:w="70" w:type="dxa"/>
            </w:tcMar>
          </w:tcPr>
          <w:p w14:paraId="5322ED65">
            <w:pPr>
              <w:keepNext/>
              <w:spacing w:before="60" w:after="60" w:line="240" w:lineRule="auto"/>
              <w:ind w:firstLine="0"/>
            </w:pPr>
            <w:r>
              <w:rPr>
                <w:rFonts w:ascii="Times New Roman" w:hAnsi="Times New Roman"/>
                <w:b/>
                <w:color w:val="000000"/>
                <w:sz w:val="22"/>
              </w:rPr>
              <w:t>Hạng mục</w:t>
            </w:r>
          </w:p>
        </w:tc>
        <w:tc>
          <w:tcPr>
            <w:tcW w:w="1701" w:type="dxa"/>
            <w:shd w:val="clear" w:color="auto" w:fill="E7E6E6"/>
            <w:tcMar>
              <w:top w:w="70" w:type="dxa"/>
              <w:left w:w="70" w:type="dxa"/>
              <w:bottom w:w="70" w:type="dxa"/>
              <w:right w:w="70" w:type="dxa"/>
            </w:tcMar>
          </w:tcPr>
          <w:p w14:paraId="2D1C1F6F">
            <w:pPr>
              <w:keepNext/>
              <w:spacing w:before="60" w:after="60" w:line="240" w:lineRule="auto"/>
              <w:ind w:firstLine="0"/>
            </w:pPr>
            <w:r>
              <w:rPr>
                <w:rFonts w:ascii="Times New Roman" w:hAnsi="Times New Roman"/>
                <w:b/>
                <w:color w:val="000000"/>
                <w:sz w:val="22"/>
              </w:rPr>
              <w:t>Dự toán đồng</w:t>
            </w:r>
          </w:p>
        </w:tc>
        <w:tc>
          <w:tcPr>
            <w:tcW w:w="4819" w:type="dxa"/>
            <w:shd w:val="clear" w:color="auto" w:fill="E7E6E6"/>
            <w:tcMar>
              <w:top w:w="70" w:type="dxa"/>
              <w:left w:w="70" w:type="dxa"/>
              <w:bottom w:w="70" w:type="dxa"/>
              <w:right w:w="70" w:type="dxa"/>
            </w:tcMar>
          </w:tcPr>
          <w:p w14:paraId="4B57A770">
            <w:pPr>
              <w:keepNext/>
              <w:spacing w:before="60" w:after="60" w:line="240" w:lineRule="auto"/>
              <w:ind w:firstLine="0"/>
            </w:pPr>
            <w:r>
              <w:rPr>
                <w:rFonts w:ascii="Times New Roman" w:hAnsi="Times New Roman"/>
                <w:b/>
                <w:color w:val="000000"/>
                <w:sz w:val="22"/>
              </w:rPr>
              <w:t>Cơ sở và ghi nhận</w:t>
            </w:r>
          </w:p>
        </w:tc>
      </w:tr>
      <w:tr w14:paraId="6CFF55B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FFFFF"/>
            <w:tcMar>
              <w:top w:w="70" w:type="dxa"/>
              <w:left w:w="70" w:type="dxa"/>
              <w:bottom w:w="70" w:type="dxa"/>
              <w:right w:w="70" w:type="dxa"/>
            </w:tcMar>
          </w:tcPr>
          <w:p w14:paraId="67F8EF1B">
            <w:pPr>
              <w:spacing w:before="60" w:after="60" w:line="240" w:lineRule="auto"/>
              <w:ind w:firstLine="0"/>
            </w:pPr>
            <w:r>
              <w:rPr>
                <w:rFonts w:ascii="Times New Roman" w:hAnsi="Times New Roman"/>
                <w:color w:val="000000"/>
                <w:sz w:val="22"/>
              </w:rPr>
              <w:t>AI ba tài khoản</w:t>
            </w:r>
          </w:p>
        </w:tc>
        <w:tc>
          <w:tcPr>
            <w:tcW w:w="1701" w:type="dxa"/>
            <w:shd w:val="clear" w:color="auto" w:fill="FFFFFF"/>
            <w:tcMar>
              <w:top w:w="70" w:type="dxa"/>
              <w:left w:w="70" w:type="dxa"/>
              <w:bottom w:w="70" w:type="dxa"/>
              <w:right w:w="70" w:type="dxa"/>
            </w:tcMar>
          </w:tcPr>
          <w:p w14:paraId="01C0FC3C">
            <w:pPr>
              <w:spacing w:before="60" w:after="60" w:line="240" w:lineRule="auto"/>
              <w:ind w:firstLine="0"/>
            </w:pPr>
            <w:r>
              <w:rPr>
                <w:rFonts w:ascii="Times New Roman" w:hAnsi="Times New Roman"/>
                <w:color w:val="000000"/>
                <w:sz w:val="22"/>
              </w:rPr>
              <w:t>3.000.000</w:t>
            </w:r>
          </w:p>
        </w:tc>
        <w:tc>
          <w:tcPr>
            <w:tcW w:w="4819" w:type="dxa"/>
            <w:shd w:val="clear" w:color="auto" w:fill="FFFFFF"/>
            <w:tcMar>
              <w:top w:w="70" w:type="dxa"/>
              <w:left w:w="70" w:type="dxa"/>
              <w:bottom w:w="70" w:type="dxa"/>
              <w:right w:w="70" w:type="dxa"/>
            </w:tcMar>
          </w:tcPr>
          <w:p w14:paraId="39FA25D0">
            <w:pPr>
              <w:spacing w:before="60" w:after="60" w:line="240" w:lineRule="auto"/>
              <w:ind w:firstLine="0"/>
            </w:pPr>
            <w:r>
              <w:rPr>
                <w:rFonts w:ascii="Times New Roman" w:hAnsi="Times New Roman"/>
                <w:color w:val="000000"/>
                <w:sz w:val="22"/>
              </w:rPr>
              <w:t>1.500.000 ngày 11/09; 1.500.000 ngày 11/10</w:t>
            </w:r>
          </w:p>
        </w:tc>
      </w:tr>
      <w:tr w14:paraId="021A42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FFFFF"/>
            <w:tcMar>
              <w:top w:w="70" w:type="dxa"/>
              <w:left w:w="70" w:type="dxa"/>
              <w:bottom w:w="70" w:type="dxa"/>
              <w:right w:w="70" w:type="dxa"/>
            </w:tcMar>
          </w:tcPr>
          <w:p w14:paraId="3FED6506">
            <w:pPr>
              <w:spacing w:before="60" w:after="60" w:line="240" w:lineRule="auto"/>
              <w:ind w:firstLine="0"/>
            </w:pPr>
            <w:r>
              <w:rPr>
                <w:rFonts w:ascii="Times New Roman" w:hAnsi="Times New Roman"/>
                <w:color w:val="000000"/>
                <w:sz w:val="22"/>
              </w:rPr>
              <w:t>Thiết bị</w:t>
            </w:r>
          </w:p>
        </w:tc>
        <w:tc>
          <w:tcPr>
            <w:tcW w:w="1701" w:type="dxa"/>
            <w:shd w:val="clear" w:color="auto" w:fill="FFFFFF"/>
            <w:tcMar>
              <w:top w:w="70" w:type="dxa"/>
              <w:left w:w="70" w:type="dxa"/>
              <w:bottom w:w="70" w:type="dxa"/>
              <w:right w:w="70" w:type="dxa"/>
            </w:tcMar>
          </w:tcPr>
          <w:p w14:paraId="33EB1B3D">
            <w:pPr>
              <w:spacing w:before="60" w:after="60" w:line="240" w:lineRule="auto"/>
              <w:ind w:firstLine="0"/>
            </w:pPr>
            <w:r>
              <w:rPr>
                <w:rFonts w:ascii="Times New Roman" w:hAnsi="Times New Roman"/>
                <w:color w:val="000000"/>
                <w:sz w:val="22"/>
              </w:rPr>
              <w:t>0</w:t>
            </w:r>
          </w:p>
        </w:tc>
        <w:tc>
          <w:tcPr>
            <w:tcW w:w="4819" w:type="dxa"/>
            <w:shd w:val="clear" w:color="auto" w:fill="FFFFFF"/>
            <w:tcMar>
              <w:top w:w="70" w:type="dxa"/>
              <w:left w:w="70" w:type="dxa"/>
              <w:bottom w:w="70" w:type="dxa"/>
              <w:right w:w="70" w:type="dxa"/>
            </w:tcMar>
          </w:tcPr>
          <w:p w14:paraId="6871E632">
            <w:pPr>
              <w:spacing w:before="60" w:after="60" w:line="240" w:lineRule="auto"/>
              <w:ind w:firstLine="0"/>
            </w:pPr>
            <w:r>
              <w:rPr>
                <w:rFonts w:ascii="Times New Roman" w:hAnsi="Times New Roman"/>
                <w:color w:val="000000"/>
                <w:sz w:val="22"/>
              </w:rPr>
              <w:t>Tận dụng máy cá nhân; phát sinh xử lý từ dự phòng</w:t>
            </w:r>
          </w:p>
        </w:tc>
      </w:tr>
      <w:tr w14:paraId="202EAA5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FFFFF"/>
            <w:tcMar>
              <w:top w:w="70" w:type="dxa"/>
              <w:left w:w="70" w:type="dxa"/>
              <w:bottom w:w="70" w:type="dxa"/>
              <w:right w:w="70" w:type="dxa"/>
            </w:tcMar>
          </w:tcPr>
          <w:p w14:paraId="6E4DCE36">
            <w:pPr>
              <w:spacing w:before="60" w:after="60" w:line="240" w:lineRule="auto"/>
              <w:ind w:firstLine="0"/>
            </w:pPr>
            <w:r>
              <w:rPr>
                <w:rFonts w:ascii="Times New Roman" w:hAnsi="Times New Roman"/>
                <w:color w:val="000000"/>
                <w:sz w:val="22"/>
              </w:rPr>
              <w:t>Họp và di chuyển</w:t>
            </w:r>
          </w:p>
        </w:tc>
        <w:tc>
          <w:tcPr>
            <w:tcW w:w="1701" w:type="dxa"/>
            <w:shd w:val="clear" w:color="auto" w:fill="FFFFFF"/>
            <w:tcMar>
              <w:top w:w="70" w:type="dxa"/>
              <w:left w:w="70" w:type="dxa"/>
              <w:bottom w:w="70" w:type="dxa"/>
              <w:right w:w="70" w:type="dxa"/>
            </w:tcMar>
          </w:tcPr>
          <w:p w14:paraId="01557368">
            <w:pPr>
              <w:spacing w:before="60" w:after="60" w:line="240" w:lineRule="auto"/>
              <w:ind w:firstLine="0"/>
            </w:pPr>
            <w:r>
              <w:rPr>
                <w:rFonts w:ascii="Times New Roman" w:hAnsi="Times New Roman"/>
                <w:color w:val="000000"/>
                <w:sz w:val="22"/>
              </w:rPr>
              <w:t>1.200.000</w:t>
            </w:r>
          </w:p>
        </w:tc>
        <w:tc>
          <w:tcPr>
            <w:tcW w:w="4819" w:type="dxa"/>
            <w:shd w:val="clear" w:color="auto" w:fill="FFFFFF"/>
            <w:tcMar>
              <w:top w:w="70" w:type="dxa"/>
              <w:left w:w="70" w:type="dxa"/>
              <w:bottom w:w="70" w:type="dxa"/>
              <w:right w:w="70" w:type="dxa"/>
            </w:tcMar>
          </w:tcPr>
          <w:p w14:paraId="10D00474">
            <w:pPr>
              <w:spacing w:before="60" w:after="60" w:line="240" w:lineRule="auto"/>
              <w:ind w:firstLine="0"/>
            </w:pPr>
            <w:r>
              <w:rPr>
                <w:rFonts w:ascii="Times New Roman" w:hAnsi="Times New Roman"/>
                <w:color w:val="000000"/>
                <w:sz w:val="22"/>
              </w:rPr>
              <w:t>20 buổi × 3 người × 20.000; thực chi chưa chốt</w:t>
            </w:r>
          </w:p>
        </w:tc>
      </w:tr>
      <w:tr w14:paraId="203451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FFFFF"/>
            <w:tcMar>
              <w:top w:w="70" w:type="dxa"/>
              <w:left w:w="70" w:type="dxa"/>
              <w:bottom w:w="70" w:type="dxa"/>
              <w:right w:w="70" w:type="dxa"/>
            </w:tcMar>
          </w:tcPr>
          <w:p w14:paraId="2E2011DB">
            <w:pPr>
              <w:spacing w:before="60" w:after="60" w:line="240" w:lineRule="auto"/>
              <w:ind w:firstLine="0"/>
            </w:pPr>
            <w:r>
              <w:rPr>
                <w:rFonts w:ascii="Times New Roman" w:hAnsi="Times New Roman"/>
                <w:color w:val="000000"/>
                <w:sz w:val="22"/>
              </w:rPr>
              <w:t>In và đóng báo cáo</w:t>
            </w:r>
          </w:p>
        </w:tc>
        <w:tc>
          <w:tcPr>
            <w:tcW w:w="1701" w:type="dxa"/>
            <w:shd w:val="clear" w:color="auto" w:fill="FFFFFF"/>
            <w:tcMar>
              <w:top w:w="70" w:type="dxa"/>
              <w:left w:w="70" w:type="dxa"/>
              <w:bottom w:w="70" w:type="dxa"/>
              <w:right w:w="70" w:type="dxa"/>
            </w:tcMar>
          </w:tcPr>
          <w:p w14:paraId="0E784AC2">
            <w:pPr>
              <w:spacing w:before="60" w:after="60" w:line="240" w:lineRule="auto"/>
              <w:ind w:firstLine="0"/>
            </w:pPr>
            <w:r>
              <w:rPr>
                <w:rFonts w:ascii="Times New Roman" w:hAnsi="Times New Roman"/>
                <w:color w:val="000000"/>
                <w:sz w:val="22"/>
              </w:rPr>
              <w:t>150.000</w:t>
            </w:r>
          </w:p>
        </w:tc>
        <w:tc>
          <w:tcPr>
            <w:tcW w:w="4819" w:type="dxa"/>
            <w:shd w:val="clear" w:color="auto" w:fill="FFFFFF"/>
            <w:tcMar>
              <w:top w:w="70" w:type="dxa"/>
              <w:left w:w="70" w:type="dxa"/>
              <w:bottom w:w="70" w:type="dxa"/>
              <w:right w:w="70" w:type="dxa"/>
            </w:tcMar>
          </w:tcPr>
          <w:p w14:paraId="74CE2FAD">
            <w:pPr>
              <w:spacing w:before="60" w:after="60" w:line="240" w:lineRule="auto"/>
              <w:ind w:firstLine="0"/>
            </w:pPr>
            <w:r>
              <w:rPr>
                <w:rFonts w:ascii="Times New Roman" w:hAnsi="Times New Roman"/>
                <w:color w:val="000000"/>
                <w:sz w:val="22"/>
              </w:rPr>
              <w:t>3 bộ, tối đa 60 trang/bộ; thực chi chưa chốt</w:t>
            </w:r>
          </w:p>
        </w:tc>
      </w:tr>
      <w:tr w14:paraId="0A5F277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FFFFF"/>
            <w:tcMar>
              <w:top w:w="70" w:type="dxa"/>
              <w:left w:w="70" w:type="dxa"/>
              <w:bottom w:w="70" w:type="dxa"/>
              <w:right w:w="70" w:type="dxa"/>
            </w:tcMar>
          </w:tcPr>
          <w:p w14:paraId="5B40D7FB">
            <w:pPr>
              <w:spacing w:before="60" w:after="60" w:line="240" w:lineRule="auto"/>
              <w:ind w:firstLine="0"/>
            </w:pPr>
            <w:r>
              <w:rPr>
                <w:rFonts w:ascii="Times New Roman" w:hAnsi="Times New Roman"/>
                <w:color w:val="000000"/>
                <w:sz w:val="22"/>
              </w:rPr>
              <w:t>Dự phòng</w:t>
            </w:r>
          </w:p>
        </w:tc>
        <w:tc>
          <w:tcPr>
            <w:tcW w:w="1701" w:type="dxa"/>
            <w:shd w:val="clear" w:color="auto" w:fill="FFFFFF"/>
            <w:tcMar>
              <w:top w:w="70" w:type="dxa"/>
              <w:left w:w="70" w:type="dxa"/>
              <w:bottom w:w="70" w:type="dxa"/>
              <w:right w:w="70" w:type="dxa"/>
            </w:tcMar>
          </w:tcPr>
          <w:p w14:paraId="6EFCE1FE">
            <w:pPr>
              <w:spacing w:before="60" w:after="60" w:line="240" w:lineRule="auto"/>
              <w:ind w:firstLine="0"/>
            </w:pPr>
            <w:r>
              <w:rPr>
                <w:rFonts w:ascii="Times New Roman" w:hAnsi="Times New Roman"/>
                <w:color w:val="000000"/>
                <w:sz w:val="22"/>
              </w:rPr>
              <w:t>435.000</w:t>
            </w:r>
          </w:p>
        </w:tc>
        <w:tc>
          <w:tcPr>
            <w:tcW w:w="4819" w:type="dxa"/>
            <w:shd w:val="clear" w:color="auto" w:fill="FFFFFF"/>
            <w:tcMar>
              <w:top w:w="70" w:type="dxa"/>
              <w:left w:w="70" w:type="dxa"/>
              <w:bottom w:w="70" w:type="dxa"/>
              <w:right w:w="70" w:type="dxa"/>
            </w:tcMar>
          </w:tcPr>
          <w:p w14:paraId="40A9E882">
            <w:pPr>
              <w:spacing w:before="60" w:after="60" w:line="240" w:lineRule="auto"/>
              <w:ind w:firstLine="0"/>
            </w:pPr>
            <w:r>
              <w:rPr>
                <w:rFonts w:ascii="Times New Roman" w:hAnsi="Times New Roman"/>
                <w:color w:val="000000"/>
                <w:sz w:val="22"/>
              </w:rPr>
              <w:t>10% khoản ngoài nhân công; chưa ghi nhận sử dụng</w:t>
            </w:r>
          </w:p>
        </w:tc>
      </w:tr>
      <w:tr w14:paraId="339C338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FFFFF"/>
            <w:tcMar>
              <w:top w:w="70" w:type="dxa"/>
              <w:left w:w="70" w:type="dxa"/>
              <w:bottom w:w="70" w:type="dxa"/>
              <w:right w:w="70" w:type="dxa"/>
            </w:tcMar>
          </w:tcPr>
          <w:p w14:paraId="60663D5F">
            <w:pPr>
              <w:spacing w:before="60" w:after="60" w:line="240" w:lineRule="auto"/>
              <w:ind w:firstLine="0"/>
            </w:pPr>
            <w:r>
              <w:rPr>
                <w:rFonts w:ascii="Times New Roman" w:hAnsi="Times New Roman"/>
                <w:color w:val="000000"/>
                <w:sz w:val="22"/>
              </w:rPr>
              <w:t>VPS</w:t>
            </w:r>
          </w:p>
        </w:tc>
        <w:tc>
          <w:tcPr>
            <w:tcW w:w="1701" w:type="dxa"/>
            <w:shd w:val="clear" w:color="auto" w:fill="FFFFFF"/>
            <w:tcMar>
              <w:top w:w="70" w:type="dxa"/>
              <w:left w:w="70" w:type="dxa"/>
              <w:bottom w:w="70" w:type="dxa"/>
              <w:right w:w="70" w:type="dxa"/>
            </w:tcMar>
          </w:tcPr>
          <w:p w14:paraId="760B4356">
            <w:pPr>
              <w:spacing w:before="60" w:after="60" w:line="240" w:lineRule="auto"/>
              <w:ind w:firstLine="0"/>
            </w:pPr>
            <w:r>
              <w:rPr>
                <w:rFonts w:ascii="Times New Roman" w:hAnsi="Times New Roman"/>
                <w:color w:val="000000"/>
                <w:sz w:val="22"/>
              </w:rPr>
              <w:t>0</w:t>
            </w:r>
          </w:p>
        </w:tc>
        <w:tc>
          <w:tcPr>
            <w:tcW w:w="4819" w:type="dxa"/>
            <w:shd w:val="clear" w:color="auto" w:fill="FFFFFF"/>
            <w:tcMar>
              <w:top w:w="70" w:type="dxa"/>
              <w:left w:w="70" w:type="dxa"/>
              <w:bottom w:w="70" w:type="dxa"/>
              <w:right w:w="70" w:type="dxa"/>
            </w:tcMar>
          </w:tcPr>
          <w:p w14:paraId="4BECB1FE">
            <w:pPr>
              <w:spacing w:before="60" w:after="60" w:line="240" w:lineRule="auto"/>
              <w:ind w:firstLine="0"/>
            </w:pPr>
            <w:r>
              <w:rPr>
                <w:rFonts w:ascii="Times New Roman" w:hAnsi="Times New Roman"/>
                <w:color w:val="000000"/>
                <w:sz w:val="22"/>
              </w:rPr>
              <w:t>Không thuê</w:t>
            </w:r>
          </w:p>
        </w:tc>
      </w:tr>
      <w:tr w14:paraId="20E0041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551" w:type="dxa"/>
            <w:shd w:val="clear" w:color="auto" w:fill="FFFFFF"/>
            <w:tcMar>
              <w:top w:w="70" w:type="dxa"/>
              <w:left w:w="70" w:type="dxa"/>
              <w:bottom w:w="70" w:type="dxa"/>
              <w:right w:w="70" w:type="dxa"/>
            </w:tcMar>
          </w:tcPr>
          <w:p w14:paraId="7D94CB47">
            <w:pPr>
              <w:spacing w:before="60" w:after="60" w:line="240" w:lineRule="auto"/>
              <w:ind w:firstLine="0"/>
            </w:pPr>
            <w:r>
              <w:rPr>
                <w:rFonts w:ascii="Times New Roman" w:hAnsi="Times New Roman"/>
                <w:color w:val="000000"/>
                <w:sz w:val="22"/>
              </w:rPr>
              <w:t>Tổng ngoài nhân công</w:t>
            </w:r>
          </w:p>
        </w:tc>
        <w:tc>
          <w:tcPr>
            <w:tcW w:w="1701" w:type="dxa"/>
            <w:shd w:val="clear" w:color="auto" w:fill="FFFFFF"/>
            <w:tcMar>
              <w:top w:w="70" w:type="dxa"/>
              <w:left w:w="70" w:type="dxa"/>
              <w:bottom w:w="70" w:type="dxa"/>
              <w:right w:w="70" w:type="dxa"/>
            </w:tcMar>
          </w:tcPr>
          <w:p w14:paraId="08B4D087">
            <w:pPr>
              <w:spacing w:before="60" w:after="60" w:line="240" w:lineRule="auto"/>
              <w:ind w:firstLine="0"/>
            </w:pPr>
            <w:r>
              <w:rPr>
                <w:rFonts w:ascii="Times New Roman" w:hAnsi="Times New Roman"/>
                <w:color w:val="000000"/>
                <w:sz w:val="22"/>
              </w:rPr>
              <w:t>4.785.000</w:t>
            </w:r>
          </w:p>
        </w:tc>
        <w:tc>
          <w:tcPr>
            <w:tcW w:w="4819" w:type="dxa"/>
            <w:shd w:val="clear" w:color="auto" w:fill="FFFFFF"/>
            <w:tcMar>
              <w:top w:w="70" w:type="dxa"/>
              <w:left w:w="70" w:type="dxa"/>
              <w:bottom w:w="70" w:type="dxa"/>
              <w:right w:w="70" w:type="dxa"/>
            </w:tcMar>
          </w:tcPr>
          <w:p w14:paraId="65060D71">
            <w:pPr>
              <w:spacing w:before="60" w:after="60" w:line="240" w:lineRule="auto"/>
              <w:ind w:firstLine="0"/>
            </w:pPr>
            <w:r>
              <w:rPr>
                <w:rFonts w:ascii="Times New Roman" w:hAnsi="Times New Roman"/>
                <w:color w:val="000000"/>
                <w:sz w:val="22"/>
              </w:rPr>
              <w:t>Đã biết AI 3.000.000; khoản khác là dự toán</w:t>
            </w:r>
          </w:p>
        </w:tc>
      </w:tr>
    </w:tbl>
    <w:p w14:paraId="394217B1">
      <w:pPr>
        <w:spacing w:after="40" w:line="40" w:lineRule="exact"/>
      </w:pPr>
    </w:p>
    <w:p w14:paraId="65C30DF2">
      <w:pPr>
        <w:pStyle w:val="3"/>
        <w:ind w:firstLine="0"/>
      </w:pPr>
      <w:bookmarkStart w:id="139" w:name="_Toc31187"/>
      <w:bookmarkStart w:id="140" w:name="_Toc10688"/>
      <w:bookmarkStart w:id="141" w:name="_Toc30039"/>
      <w:r>
        <w:rPr>
          <w:rFonts w:ascii="Times New Roman" w:hAnsi="Times New Roman"/>
          <w:color w:val="000000"/>
        </w:rPr>
        <w:t>9.2 Nhà cung cấp và lựa chọn dịch vụ</w:t>
      </w:r>
      <w:bookmarkEnd w:id="139"/>
      <w:bookmarkEnd w:id="140"/>
      <w:bookmarkEnd w:id="141"/>
    </w:p>
    <w:p w14:paraId="7ECA5A63">
      <w:pPr>
        <w:spacing w:line="276" w:lineRule="auto"/>
        <w:ind w:firstLine="425"/>
        <w:jc w:val="both"/>
      </w:pPr>
      <w:r>
        <w:rPr>
          <w:rFonts w:ascii="Times New Roman" w:hAnsi="Times New Roman"/>
          <w:color w:val="000000"/>
        </w:rPr>
        <w:t>Thông tin hiện có xác định ba tài khoản AI dùng trong hai tháng, thanh toán theo tháng. Tên nhà cung cấp, tên gói, người thanh toán và chứng từ chưa được cung cấp đầy đủ nên chưa thể ghi thành hồ sơ mua sắm hoàn chỉnh. Các khoản còn lại cần lựa chọn theo nhu cầu thực tế và ngân sách; không suy đoán đơn vị cung cấp từ tên công cụ đang sử dụng.</w:t>
      </w:r>
    </w:p>
    <w:p w14:paraId="4F46F6A0">
      <w:pPr>
        <w:pStyle w:val="3"/>
        <w:ind w:firstLine="0"/>
      </w:pPr>
      <w:bookmarkStart w:id="142" w:name="_Toc19929"/>
      <w:bookmarkStart w:id="143" w:name="_Toc4057"/>
      <w:bookmarkStart w:id="144" w:name="_Toc17852"/>
      <w:r>
        <w:rPr>
          <w:rFonts w:ascii="Times New Roman" w:hAnsi="Times New Roman"/>
          <w:color w:val="000000"/>
        </w:rPr>
        <w:t>9.3 Thực hiện và kiểm soát mua sắm</w:t>
      </w:r>
      <w:bookmarkEnd w:id="142"/>
      <w:bookmarkEnd w:id="143"/>
      <w:bookmarkEnd w:id="144"/>
    </w:p>
    <w:p w14:paraId="70BCD758">
      <w:pPr>
        <w:spacing w:line="276" w:lineRule="auto"/>
        <w:ind w:firstLine="425"/>
        <w:jc w:val="both"/>
      </w:pPr>
      <w:r>
        <w:rPr>
          <w:rFonts w:ascii="Times New Roman" w:hAnsi="Times New Roman"/>
          <w:color w:val="000000"/>
        </w:rPr>
        <w:t>Theo tài liệu Chương 9, thành viên đề xuất nhu cầu, nêu mục đích và thời điểm sử dụng; nhóm xem xét phương án tận dụng, mượn, thuê hoặc mua. Nguyễn Xuân Phú tổng hợp và theo dõi ngân sách. Khi phát sinh khoản chi, cần lưu chứng từ hoặc thông tin giao dịch, người thanh toán, nội dung và ngày ghi nhận. Phát sinh vượt dự toán cần được đánh giá trong tổng ngân sách trước khi điều chỉnh.</w:t>
      </w:r>
    </w:p>
    <w:p w14:paraId="69391C52">
      <w:pPr>
        <w:spacing w:line="276" w:lineRule="auto"/>
        <w:ind w:firstLine="425"/>
        <w:jc w:val="both"/>
      </w:pPr>
      <w:r>
        <w:rPr>
          <w:rFonts w:ascii="Times New Roman" w:hAnsi="Times New Roman"/>
          <w:color w:val="000000"/>
        </w:rPr>
        <w:t>Tiền AI chỉ được ghi nhận một lần, không cộng lại phần đã phân bổ cho task. Dự phòng chỉ chuyển thành thực chi khi có khoản sử dụng cụ thể được chấp thuận.</w:t>
      </w:r>
    </w:p>
    <w:p w14:paraId="3630E669">
      <w:pPr>
        <w:pStyle w:val="2"/>
        <w:pageBreakBefore/>
        <w:ind w:firstLine="0"/>
        <w:jc w:val="center"/>
      </w:pPr>
      <w:bookmarkStart w:id="145" w:name="_Toc13586"/>
      <w:r>
        <w:rPr>
          <w:rFonts w:ascii="Times New Roman" w:hAnsi="Times New Roman"/>
          <w:color w:val="000000"/>
        </w:rPr>
        <w:t>CHƯƠNG 10. ĐÍNH KÈM SẢN PHẨM</w:t>
      </w:r>
      <w:bookmarkEnd w:id="145"/>
    </w:p>
    <w:p w14:paraId="669FFB24">
      <w:pPr>
        <w:pStyle w:val="3"/>
        <w:ind w:firstLine="0"/>
      </w:pPr>
      <w:bookmarkStart w:id="146" w:name="_Toc17215"/>
      <w:bookmarkStart w:id="147" w:name="_Toc17111"/>
      <w:bookmarkStart w:id="148" w:name="_Toc19892"/>
      <w:r>
        <w:rPr>
          <w:rFonts w:ascii="Times New Roman" w:hAnsi="Times New Roman"/>
          <w:color w:val="000000"/>
        </w:rPr>
        <w:t>10.1 Mã nguồn và tài liệu sản phẩm</w:t>
      </w:r>
      <w:bookmarkEnd w:id="146"/>
      <w:bookmarkEnd w:id="147"/>
      <w:bookmarkEnd w:id="148"/>
    </w:p>
    <w:p w14:paraId="1763EF58">
      <w:pPr>
        <w:spacing w:line="276" w:lineRule="auto"/>
        <w:ind w:firstLine="425"/>
        <w:jc w:val="both"/>
      </w:pPr>
      <w:r>
        <w:rPr>
          <w:rFonts w:ascii="Times New Roman" w:hAnsi="Times New Roman"/>
          <w:color w:val="000000"/>
        </w:rPr>
        <w:t>Sản phẩm DatVeXe gồm Frontend React/Vite, Backend Express và cơ sở dữ liệu SQL Server được truy cập qua Prisma. Nhóm đã hoàn thành các công việc phát triển, tích hợp, tài liệu và triển khai trong phạm vi WBS. Mã nguồn và các tài liệu dưới đây là thành phần hồ sơ bàn giao; hướng dẫn cấu hình và chạy môi trường được lưu trong README của dự án.</w:t>
      </w:r>
    </w:p>
    <w:p w14:paraId="4102F761">
      <w:pPr>
        <w:spacing w:line="276" w:lineRule="auto"/>
        <w:ind w:firstLine="425"/>
        <w:jc w:val="both"/>
      </w:pPr>
      <w:r>
        <w:rPr>
          <w:rFonts w:ascii="Times New Roman" w:hAnsi="Times New Roman"/>
          <w:color w:val="000000"/>
        </w:rPr>
        <w:t>GitHub: https://github.com/NguyenXuanPhuNXP/DatVeXe</w:t>
      </w:r>
    </w:p>
    <w:p w14:paraId="1B9F0F94">
      <w:pPr>
        <w:spacing w:line="276" w:lineRule="auto"/>
        <w:ind w:firstLine="425"/>
        <w:jc w:val="both"/>
      </w:pPr>
      <w:r>
        <w:rPr>
          <w:rFonts w:ascii="Times New Roman" w:hAnsi="Times New Roman"/>
          <w:color w:val="000000"/>
        </w:rPr>
        <w:t>Jira: https://datvexe.atlassian.net/jira/software/c/projects/TASK/pages</w:t>
      </w:r>
    </w:p>
    <w:p w14:paraId="6EC16E66">
      <w:pPr>
        <w:spacing w:line="276" w:lineRule="auto"/>
        <w:ind w:firstLine="425"/>
        <w:jc w:val="both"/>
      </w:pPr>
      <w:r>
        <w:rPr>
          <w:rFonts w:ascii="Times New Roman" w:hAnsi="Times New Roman"/>
          <w:color w:val="000000"/>
        </w:rPr>
        <w:t>Figma: https://www.figma.com/design/K4Wkz3rdaxlmw0qo5vso4F/Untitled</w:t>
      </w:r>
    </w:p>
    <w:p w14:paraId="31D25E0A">
      <w:pPr>
        <w:spacing w:line="276" w:lineRule="auto"/>
        <w:ind w:firstLine="425"/>
        <w:jc w:val="both"/>
      </w:pPr>
      <w:r>
        <w:rPr>
          <w:rFonts w:ascii="Times New Roman" w:hAnsi="Times New Roman"/>
          <w:color w:val="000000"/>
        </w:rPr>
        <w:t>Bài trình bày: https://canva.link/12j79hp9nfkow1f</w:t>
      </w:r>
    </w:p>
    <w:p w14:paraId="74E7A7C6">
      <w:pPr>
        <w:pStyle w:val="3"/>
        <w:ind w:firstLine="0"/>
      </w:pPr>
      <w:bookmarkStart w:id="149" w:name="_Toc22366"/>
      <w:bookmarkStart w:id="150" w:name="_Toc28685"/>
      <w:bookmarkStart w:id="151" w:name="_Toc30548"/>
      <w:r>
        <w:rPr>
          <w:rFonts w:ascii="Times New Roman" w:hAnsi="Times New Roman"/>
          <w:color w:val="000000"/>
        </w:rPr>
        <w:t>10.2 Giao diện và cơ sở dữ liệu</w:t>
      </w:r>
      <w:bookmarkEnd w:id="149"/>
      <w:bookmarkEnd w:id="150"/>
      <w:bookmarkEnd w:id="151"/>
    </w:p>
    <w:p w14:paraId="0781DF09">
      <w:pPr>
        <w:spacing w:line="276" w:lineRule="auto"/>
        <w:ind w:firstLine="425"/>
        <w:jc w:val="both"/>
      </w:pPr>
      <w:r>
        <w:rPr>
          <w:rFonts w:ascii="Times New Roman" w:hAnsi="Times New Roman"/>
          <w:color w:val="000000"/>
        </w:rPr>
        <w:t>Các hình dưới đây minh họa giao diện và cấu trúc cơ sở dữ liệu của DatVeXe trong hồ sơ sản phẩm. Luồng thể hiện từ tìm chuyến, chọn ghế đến thông tin hành khách và xác nhận đặt vé. Phần thanh toán được giới hạn trong phạm vi giao diện đã thiết kế; không mở rộng kết luận sang tích hợp thanh toán ngân hàng thực tế ngoài MVP.</w:t>
      </w:r>
    </w:p>
    <w:p w14:paraId="4C8B1547">
      <w:pPr>
        <w:keepNext/>
        <w:spacing w:after="60"/>
        <w:jc w:val="center"/>
      </w:pPr>
      <w:r>
        <w:drawing>
          <wp:inline distT="0" distB="0" distL="114300" distR="114300">
            <wp:extent cx="3654425" cy="7199630"/>
            <wp:effectExtent l="0" t="0" r="317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3654564" cy="7199999"/>
                    </a:xfrm>
                    <a:prstGeom prst="rect">
                      <a:avLst/>
                    </a:prstGeom>
                  </pic:spPr>
                </pic:pic>
              </a:graphicData>
            </a:graphic>
          </wp:inline>
        </w:drawing>
      </w:r>
    </w:p>
    <w:p w14:paraId="63208BC5">
      <w:pPr>
        <w:pStyle w:val="170"/>
        <w:keepNext w:val="0"/>
        <w:ind w:firstLine="0"/>
      </w:pPr>
      <w:r>
        <w:rPr>
          <w:rFonts w:ascii="Times New Roman" w:hAnsi="Times New Roman"/>
          <w:color w:val="000000"/>
        </w:rPr>
        <w:t>Hình 10.</w:t>
      </w:r>
      <w:r>
        <w:fldChar w:fldCharType="begin"/>
      </w:r>
      <w:r>
        <w:instrText xml:space="preserve"> SEQ Hình \r 1 </w:instrText>
      </w:r>
      <w:r>
        <w:fldChar w:fldCharType="separate"/>
      </w:r>
      <w:r>
        <w:t>1</w:t>
      </w:r>
      <w:r>
        <w:fldChar w:fldCharType="end"/>
      </w:r>
      <w:bookmarkStart w:id="152" w:name="_Toc25301"/>
      <w:r>
        <w:rPr>
          <w:rFonts w:ascii="Times New Roman" w:hAnsi="Times New Roman"/>
          <w:color w:val="000000"/>
        </w:rPr>
        <w:t>: Giao diện trang chủ được cung cấp</w:t>
      </w:r>
      <w:bookmarkEnd w:id="152"/>
    </w:p>
    <w:p w14:paraId="591F6C33">
      <w:pPr>
        <w:keepNext/>
        <w:spacing w:after="60"/>
        <w:jc w:val="center"/>
      </w:pPr>
      <w:r>
        <w:drawing>
          <wp:inline distT="0" distB="0" distL="114300" distR="114300">
            <wp:extent cx="5399405" cy="4916170"/>
            <wp:effectExtent l="0" t="0" r="1079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400000" cy="4916250"/>
                    </a:xfrm>
                    <a:prstGeom prst="rect">
                      <a:avLst/>
                    </a:prstGeom>
                  </pic:spPr>
                </pic:pic>
              </a:graphicData>
            </a:graphic>
          </wp:inline>
        </w:drawing>
      </w:r>
    </w:p>
    <w:p w14:paraId="62E2D619">
      <w:pPr>
        <w:pStyle w:val="170"/>
        <w:keepNext w:val="0"/>
        <w:ind w:firstLine="0"/>
      </w:pPr>
      <w:r>
        <w:rPr>
          <w:rFonts w:ascii="Times New Roman" w:hAnsi="Times New Roman"/>
          <w:color w:val="000000"/>
        </w:rPr>
        <w:t>Hình 10.</w:t>
      </w:r>
      <w:r>
        <w:fldChar w:fldCharType="begin"/>
      </w:r>
      <w:r>
        <w:instrText xml:space="preserve"> SEQ Hình </w:instrText>
      </w:r>
      <w:r>
        <w:fldChar w:fldCharType="separate"/>
      </w:r>
      <w:r>
        <w:t>2</w:t>
      </w:r>
      <w:r>
        <w:fldChar w:fldCharType="end"/>
      </w:r>
      <w:bookmarkStart w:id="153" w:name="_Toc22846"/>
      <w:r>
        <w:rPr>
          <w:rFonts w:ascii="Times New Roman" w:hAnsi="Times New Roman"/>
          <w:color w:val="000000"/>
        </w:rPr>
        <w:t>: Giao diện kết quả tìm chuyến</w:t>
      </w:r>
      <w:bookmarkEnd w:id="153"/>
    </w:p>
    <w:p w14:paraId="1251C089">
      <w:pPr>
        <w:keepNext/>
        <w:spacing w:after="60"/>
        <w:jc w:val="center"/>
      </w:pPr>
      <w:r>
        <w:drawing>
          <wp:inline distT="0" distB="0" distL="114300" distR="114300">
            <wp:extent cx="5399405" cy="4548505"/>
            <wp:effectExtent l="0" t="0" r="10795"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400000" cy="4548750"/>
                    </a:xfrm>
                    <a:prstGeom prst="rect">
                      <a:avLst/>
                    </a:prstGeom>
                  </pic:spPr>
                </pic:pic>
              </a:graphicData>
            </a:graphic>
          </wp:inline>
        </w:drawing>
      </w:r>
    </w:p>
    <w:p w14:paraId="14DD78EF">
      <w:pPr>
        <w:pStyle w:val="170"/>
        <w:keepNext w:val="0"/>
        <w:ind w:firstLine="0"/>
      </w:pPr>
      <w:r>
        <w:rPr>
          <w:rFonts w:ascii="Times New Roman" w:hAnsi="Times New Roman"/>
          <w:color w:val="000000"/>
        </w:rPr>
        <w:t>Hình 10.</w:t>
      </w:r>
      <w:r>
        <w:fldChar w:fldCharType="begin"/>
      </w:r>
      <w:r>
        <w:instrText xml:space="preserve"> SEQ Hình </w:instrText>
      </w:r>
      <w:r>
        <w:fldChar w:fldCharType="separate"/>
      </w:r>
      <w:r>
        <w:t>3</w:t>
      </w:r>
      <w:r>
        <w:fldChar w:fldCharType="end"/>
      </w:r>
      <w:bookmarkStart w:id="154" w:name="_Toc4346"/>
      <w:r>
        <w:rPr>
          <w:rFonts w:ascii="Times New Roman" w:hAnsi="Times New Roman"/>
          <w:color w:val="000000"/>
        </w:rPr>
        <w:t>: Giao diện chọn ghế</w:t>
      </w:r>
      <w:bookmarkEnd w:id="154"/>
    </w:p>
    <w:p w14:paraId="3EBA1E27">
      <w:pPr>
        <w:keepNext/>
        <w:spacing w:after="60"/>
        <w:jc w:val="center"/>
      </w:pPr>
      <w:r>
        <w:drawing>
          <wp:inline distT="0" distB="0" distL="114300" distR="114300">
            <wp:extent cx="5399405" cy="4124960"/>
            <wp:effectExtent l="0" t="0" r="10795"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400000" cy="4125000"/>
                    </a:xfrm>
                    <a:prstGeom prst="rect">
                      <a:avLst/>
                    </a:prstGeom>
                  </pic:spPr>
                </pic:pic>
              </a:graphicData>
            </a:graphic>
          </wp:inline>
        </w:drawing>
      </w:r>
    </w:p>
    <w:p w14:paraId="47D619F1">
      <w:pPr>
        <w:pStyle w:val="170"/>
        <w:keepNext w:val="0"/>
        <w:ind w:firstLine="0"/>
      </w:pPr>
      <w:r>
        <w:rPr>
          <w:rFonts w:ascii="Times New Roman" w:hAnsi="Times New Roman"/>
          <w:color w:val="000000"/>
        </w:rPr>
        <w:t>Hình 10.</w:t>
      </w:r>
      <w:r>
        <w:fldChar w:fldCharType="begin"/>
      </w:r>
      <w:r>
        <w:instrText xml:space="preserve"> SEQ Hình </w:instrText>
      </w:r>
      <w:r>
        <w:fldChar w:fldCharType="separate"/>
      </w:r>
      <w:r>
        <w:t>4</w:t>
      </w:r>
      <w:r>
        <w:fldChar w:fldCharType="end"/>
      </w:r>
      <w:bookmarkStart w:id="155" w:name="_Toc20788"/>
      <w:r>
        <w:rPr>
          <w:rFonts w:ascii="Times New Roman" w:hAnsi="Times New Roman"/>
          <w:color w:val="000000"/>
        </w:rPr>
        <w:t>: Giao diện thông tin hành khách</w:t>
      </w:r>
      <w:bookmarkEnd w:id="155"/>
    </w:p>
    <w:p w14:paraId="6239B11C">
      <w:pPr>
        <w:keepNext/>
        <w:spacing w:after="60"/>
        <w:jc w:val="center"/>
      </w:pPr>
      <w:r>
        <w:drawing>
          <wp:inline distT="0" distB="0" distL="114300" distR="114300">
            <wp:extent cx="5399405" cy="4124960"/>
            <wp:effectExtent l="0" t="0" r="10795"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400000" cy="4125000"/>
                    </a:xfrm>
                    <a:prstGeom prst="rect">
                      <a:avLst/>
                    </a:prstGeom>
                  </pic:spPr>
                </pic:pic>
              </a:graphicData>
            </a:graphic>
          </wp:inline>
        </w:drawing>
      </w:r>
    </w:p>
    <w:p w14:paraId="7D140CCF">
      <w:pPr>
        <w:pStyle w:val="170"/>
        <w:keepNext w:val="0"/>
        <w:ind w:firstLine="0"/>
      </w:pPr>
      <w:r>
        <w:rPr>
          <w:rFonts w:ascii="Times New Roman" w:hAnsi="Times New Roman"/>
          <w:color w:val="000000"/>
        </w:rPr>
        <w:t>Hình 10.</w:t>
      </w:r>
      <w:r>
        <w:fldChar w:fldCharType="begin"/>
      </w:r>
      <w:r>
        <w:instrText xml:space="preserve"> SEQ Hình </w:instrText>
      </w:r>
      <w:r>
        <w:fldChar w:fldCharType="separate"/>
      </w:r>
      <w:r>
        <w:t>5</w:t>
      </w:r>
      <w:r>
        <w:fldChar w:fldCharType="end"/>
      </w:r>
      <w:bookmarkStart w:id="156" w:name="_Toc25459"/>
      <w:r>
        <w:rPr>
          <w:rFonts w:ascii="Times New Roman" w:hAnsi="Times New Roman"/>
          <w:color w:val="000000"/>
        </w:rPr>
        <w:t>: Giao diện bước thanh toán trong luồng thiết kế</w:t>
      </w:r>
      <w:bookmarkEnd w:id="156"/>
    </w:p>
    <w:p w14:paraId="0665E93E">
      <w:pPr>
        <w:keepNext/>
        <w:spacing w:after="60"/>
        <w:jc w:val="center"/>
      </w:pPr>
      <w:r>
        <w:drawing>
          <wp:inline distT="0" distB="0" distL="114300" distR="114300">
            <wp:extent cx="5399405" cy="2999740"/>
            <wp:effectExtent l="0" t="0" r="10795"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400000" cy="3000000"/>
                    </a:xfrm>
                    <a:prstGeom prst="rect">
                      <a:avLst/>
                    </a:prstGeom>
                  </pic:spPr>
                </pic:pic>
              </a:graphicData>
            </a:graphic>
          </wp:inline>
        </w:drawing>
      </w:r>
    </w:p>
    <w:p w14:paraId="762F5365">
      <w:pPr>
        <w:pStyle w:val="170"/>
        <w:keepNext w:val="0"/>
        <w:ind w:firstLine="0"/>
      </w:pPr>
      <w:r>
        <w:rPr>
          <w:rFonts w:ascii="Times New Roman" w:hAnsi="Times New Roman"/>
          <w:color w:val="000000"/>
        </w:rPr>
        <w:t>Hình 10.</w:t>
      </w:r>
      <w:r>
        <w:fldChar w:fldCharType="begin"/>
      </w:r>
      <w:r>
        <w:instrText xml:space="preserve"> SEQ Hình </w:instrText>
      </w:r>
      <w:r>
        <w:fldChar w:fldCharType="separate"/>
      </w:r>
      <w:r>
        <w:t>6</w:t>
      </w:r>
      <w:r>
        <w:fldChar w:fldCharType="end"/>
      </w:r>
      <w:bookmarkStart w:id="157" w:name="_Toc3589"/>
      <w:r>
        <w:rPr>
          <w:rFonts w:ascii="Times New Roman" w:hAnsi="Times New Roman"/>
          <w:color w:val="000000"/>
        </w:rPr>
        <w:t>: Giao diện xử lý thanh toán trong luồng thiết kế</w:t>
      </w:r>
      <w:bookmarkEnd w:id="157"/>
    </w:p>
    <w:p w14:paraId="215A0A52">
      <w:pPr>
        <w:keepNext/>
        <w:spacing w:after="60"/>
        <w:jc w:val="center"/>
      </w:pPr>
      <w:r>
        <w:drawing>
          <wp:inline distT="0" distB="0" distL="114300" distR="114300">
            <wp:extent cx="5399405" cy="4806950"/>
            <wp:effectExtent l="0" t="0" r="10795" b="889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5400000" cy="4807500"/>
                    </a:xfrm>
                    <a:prstGeom prst="rect">
                      <a:avLst/>
                    </a:prstGeom>
                  </pic:spPr>
                </pic:pic>
              </a:graphicData>
            </a:graphic>
          </wp:inline>
        </w:drawing>
      </w:r>
    </w:p>
    <w:p w14:paraId="6B39F7C8">
      <w:pPr>
        <w:pStyle w:val="170"/>
        <w:keepNext w:val="0"/>
        <w:ind w:firstLine="0"/>
      </w:pPr>
      <w:r>
        <w:rPr>
          <w:rFonts w:ascii="Times New Roman" w:hAnsi="Times New Roman"/>
          <w:color w:val="000000"/>
        </w:rPr>
        <w:t>Hình 10.</w:t>
      </w:r>
      <w:r>
        <w:fldChar w:fldCharType="begin"/>
      </w:r>
      <w:r>
        <w:instrText xml:space="preserve"> SEQ Hình </w:instrText>
      </w:r>
      <w:r>
        <w:fldChar w:fldCharType="separate"/>
      </w:r>
      <w:r>
        <w:t>7</w:t>
      </w:r>
      <w:r>
        <w:fldChar w:fldCharType="end"/>
      </w:r>
      <w:bookmarkStart w:id="158" w:name="_Toc7904"/>
      <w:r>
        <w:rPr>
          <w:rFonts w:ascii="Times New Roman" w:hAnsi="Times New Roman"/>
          <w:color w:val="000000"/>
        </w:rPr>
        <w:t>: Giao diện thông báo đặt vé thành công</w:t>
      </w:r>
      <w:bookmarkEnd w:id="158"/>
    </w:p>
    <w:p w14:paraId="051E010C">
      <w:pPr>
        <w:keepNext/>
        <w:spacing w:after="60"/>
        <w:jc w:val="center"/>
      </w:pPr>
      <w:r>
        <w:drawing>
          <wp:inline distT="0" distB="0" distL="114300" distR="114300">
            <wp:extent cx="5399405" cy="2998470"/>
            <wp:effectExtent l="0" t="0" r="10795"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400000" cy="2999064"/>
                    </a:xfrm>
                    <a:prstGeom prst="rect">
                      <a:avLst/>
                    </a:prstGeom>
                  </pic:spPr>
                </pic:pic>
              </a:graphicData>
            </a:graphic>
          </wp:inline>
        </w:drawing>
      </w:r>
    </w:p>
    <w:p w14:paraId="24E8EE10">
      <w:pPr>
        <w:pStyle w:val="170"/>
        <w:keepNext w:val="0"/>
        <w:ind w:firstLine="0"/>
      </w:pPr>
      <w:r>
        <w:rPr>
          <w:rFonts w:ascii="Times New Roman" w:hAnsi="Times New Roman"/>
          <w:color w:val="000000"/>
        </w:rPr>
        <w:t>Hình 10.</w:t>
      </w:r>
      <w:r>
        <w:fldChar w:fldCharType="begin"/>
      </w:r>
      <w:r>
        <w:instrText xml:space="preserve"> SEQ Hình </w:instrText>
      </w:r>
      <w:r>
        <w:fldChar w:fldCharType="separate"/>
      </w:r>
      <w:r>
        <w:t>8</w:t>
      </w:r>
      <w:r>
        <w:fldChar w:fldCharType="end"/>
      </w:r>
      <w:bookmarkStart w:id="159" w:name="_Toc29305"/>
      <w:r>
        <w:rPr>
          <w:rFonts w:ascii="Times New Roman" w:hAnsi="Times New Roman"/>
          <w:color w:val="000000"/>
        </w:rPr>
        <w:t>: Sơ đồ cơ sở dữ liệu được cung cấp</w:t>
      </w:r>
      <w:bookmarkEnd w:id="159"/>
    </w:p>
    <w:p w14:paraId="3BF81391">
      <w:pPr>
        <w:pStyle w:val="3"/>
        <w:ind w:firstLine="0"/>
      </w:pPr>
      <w:bookmarkStart w:id="160" w:name="_Toc14447"/>
      <w:bookmarkStart w:id="161" w:name="_Toc142"/>
      <w:bookmarkStart w:id="162" w:name="_Toc27022"/>
      <w:r>
        <w:rPr>
          <w:rFonts w:ascii="Times New Roman" w:hAnsi="Times New Roman"/>
          <w:color w:val="000000"/>
        </w:rPr>
        <w:t>10.3 Thành phần hồ sơ đính kèm</w:t>
      </w:r>
      <w:bookmarkEnd w:id="160"/>
      <w:bookmarkEnd w:id="161"/>
      <w:bookmarkEnd w:id="162"/>
    </w:p>
    <w:p w14:paraId="2D4004C3">
      <w:pPr>
        <w:pStyle w:val="169"/>
        <w:keepNext/>
        <w:ind w:firstLine="0"/>
      </w:pPr>
      <w:r>
        <w:rPr>
          <w:rFonts w:ascii="Times New Roman" w:hAnsi="Times New Roman"/>
          <w:color w:val="000000"/>
        </w:rPr>
        <w:t>Bảng 10.</w:t>
      </w:r>
      <w:r>
        <w:fldChar w:fldCharType="begin"/>
      </w:r>
      <w:r>
        <w:instrText xml:space="preserve"> SEQ Bảng \r 1 </w:instrText>
      </w:r>
      <w:r>
        <w:fldChar w:fldCharType="separate"/>
      </w:r>
      <w:r>
        <w:t>1</w:t>
      </w:r>
      <w:r>
        <w:fldChar w:fldCharType="end"/>
      </w:r>
      <w:bookmarkStart w:id="163" w:name="_Toc30922"/>
      <w:r>
        <w:rPr>
          <w:rFonts w:ascii="Times New Roman" w:hAnsi="Times New Roman"/>
          <w:color w:val="000000"/>
        </w:rPr>
        <w:t>: Danh mục sản phẩm và tài liệu liên quan</w:t>
      </w:r>
      <w:bookmarkEnd w:id="163"/>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2835"/>
        <w:gridCol w:w="6236"/>
      </w:tblGrid>
      <w:tr w14:paraId="183DFFB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2835" w:type="dxa"/>
            <w:shd w:val="clear" w:color="auto" w:fill="E7E6E6"/>
            <w:tcMar>
              <w:top w:w="70" w:type="dxa"/>
              <w:left w:w="70" w:type="dxa"/>
              <w:bottom w:w="70" w:type="dxa"/>
              <w:right w:w="70" w:type="dxa"/>
            </w:tcMar>
          </w:tcPr>
          <w:p w14:paraId="081EA05C">
            <w:pPr>
              <w:keepNext/>
              <w:spacing w:before="60" w:after="60" w:line="240" w:lineRule="auto"/>
              <w:ind w:firstLine="0"/>
            </w:pPr>
            <w:r>
              <w:rPr>
                <w:rFonts w:ascii="Times New Roman" w:hAnsi="Times New Roman"/>
                <w:b/>
                <w:color w:val="000000"/>
                <w:sz w:val="22"/>
              </w:rPr>
              <w:t>Thành phần</w:t>
            </w:r>
          </w:p>
        </w:tc>
        <w:tc>
          <w:tcPr>
            <w:tcW w:w="6236" w:type="dxa"/>
            <w:shd w:val="clear" w:color="auto" w:fill="E7E6E6"/>
            <w:tcMar>
              <w:top w:w="70" w:type="dxa"/>
              <w:left w:w="70" w:type="dxa"/>
              <w:bottom w:w="70" w:type="dxa"/>
              <w:right w:w="70" w:type="dxa"/>
            </w:tcMar>
          </w:tcPr>
          <w:p w14:paraId="75DBD2C0">
            <w:pPr>
              <w:keepNext/>
              <w:spacing w:before="60" w:after="60" w:line="240" w:lineRule="auto"/>
              <w:ind w:firstLine="0"/>
            </w:pPr>
            <w:r>
              <w:rPr>
                <w:rFonts w:ascii="Times New Roman" w:hAnsi="Times New Roman"/>
                <w:b/>
                <w:color w:val="000000"/>
                <w:sz w:val="22"/>
              </w:rPr>
              <w:t>Đường dẫn hoặc vị trí</w:t>
            </w:r>
          </w:p>
        </w:tc>
      </w:tr>
      <w:tr w14:paraId="61C215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35" w:type="dxa"/>
            <w:shd w:val="clear" w:color="auto" w:fill="FFFFFF"/>
            <w:tcMar>
              <w:top w:w="70" w:type="dxa"/>
              <w:left w:w="70" w:type="dxa"/>
              <w:bottom w:w="70" w:type="dxa"/>
              <w:right w:w="70" w:type="dxa"/>
            </w:tcMar>
          </w:tcPr>
          <w:p w14:paraId="488AF3B0">
            <w:pPr>
              <w:spacing w:before="60" w:after="60" w:line="240" w:lineRule="auto"/>
              <w:ind w:firstLine="0"/>
            </w:pPr>
            <w:r>
              <w:rPr>
                <w:rFonts w:ascii="Times New Roman" w:hAnsi="Times New Roman"/>
                <w:b w:val="0"/>
                <w:color w:val="000000"/>
                <w:sz w:val="22"/>
              </w:rPr>
              <w:t>WBS, CPM, EMV và Pareto</w:t>
            </w:r>
          </w:p>
        </w:tc>
        <w:tc>
          <w:tcPr>
            <w:tcW w:w="6236" w:type="dxa"/>
            <w:shd w:val="clear" w:color="auto" w:fill="FFFFFF"/>
            <w:tcMar>
              <w:top w:w="70" w:type="dxa"/>
              <w:left w:w="70" w:type="dxa"/>
              <w:bottom w:w="70" w:type="dxa"/>
              <w:right w:w="70" w:type="dxa"/>
            </w:tcMar>
          </w:tcPr>
          <w:p w14:paraId="5C4B34E5">
            <w:pPr>
              <w:spacing w:before="60" w:after="60" w:line="240" w:lineRule="auto"/>
              <w:ind w:firstLine="0"/>
            </w:pPr>
            <w:r>
              <w:rPr>
                <w:rFonts w:ascii="Times New Roman" w:hAnsi="Times New Roman"/>
                <w:b w:val="0"/>
                <w:color w:val="000000"/>
                <w:sz w:val="22"/>
              </w:rPr>
              <w:t>DatVeXe - 119 cong viec - ke hoach den 01-11-2026.xlsx</w:t>
            </w:r>
          </w:p>
        </w:tc>
      </w:tr>
      <w:tr w14:paraId="782D61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35" w:type="dxa"/>
            <w:shd w:val="clear" w:color="auto" w:fill="FFFFFF"/>
            <w:tcMar>
              <w:top w:w="70" w:type="dxa"/>
              <w:left w:w="70" w:type="dxa"/>
              <w:bottom w:w="70" w:type="dxa"/>
              <w:right w:w="70" w:type="dxa"/>
            </w:tcMar>
          </w:tcPr>
          <w:p w14:paraId="55BBE6E5">
            <w:pPr>
              <w:spacing w:before="60" w:after="60" w:line="240" w:lineRule="auto"/>
              <w:ind w:firstLine="0"/>
            </w:pPr>
            <w:r>
              <w:rPr>
                <w:rFonts w:ascii="Times New Roman" w:hAnsi="Times New Roman"/>
                <w:b w:val="0"/>
                <w:color w:val="000000"/>
                <w:sz w:val="22"/>
              </w:rPr>
              <w:t>Nghiệp vụ</w:t>
            </w:r>
          </w:p>
        </w:tc>
        <w:tc>
          <w:tcPr>
            <w:tcW w:w="6236" w:type="dxa"/>
            <w:shd w:val="clear" w:color="auto" w:fill="FFFFFF"/>
            <w:tcMar>
              <w:top w:w="70" w:type="dxa"/>
              <w:left w:w="70" w:type="dxa"/>
              <w:bottom w:w="70" w:type="dxa"/>
              <w:right w:w="70" w:type="dxa"/>
            </w:tcMar>
          </w:tcPr>
          <w:p w14:paraId="288ED8F4">
            <w:pPr>
              <w:spacing w:before="60" w:after="60" w:line="240" w:lineRule="auto"/>
              <w:ind w:firstLine="0"/>
            </w:pPr>
            <w:r>
              <w:rPr>
                <w:rFonts w:ascii="Times New Roman" w:hAnsi="Times New Roman"/>
                <w:b w:val="0"/>
                <w:color w:val="000000"/>
                <w:sz w:val="22"/>
              </w:rPr>
              <w:t>Actor/MVP, phân tích Tìm kiếm→Đặt vé, trạng thái vé và Business Rule</w:t>
            </w:r>
          </w:p>
        </w:tc>
      </w:tr>
      <w:tr w14:paraId="2006BDB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35" w:type="dxa"/>
            <w:shd w:val="clear" w:color="auto" w:fill="FFFFFF"/>
            <w:tcMar>
              <w:top w:w="70" w:type="dxa"/>
              <w:left w:w="70" w:type="dxa"/>
              <w:bottom w:w="70" w:type="dxa"/>
              <w:right w:w="70" w:type="dxa"/>
            </w:tcMar>
          </w:tcPr>
          <w:p w14:paraId="36DC3764">
            <w:pPr>
              <w:spacing w:before="60" w:after="60" w:line="240" w:lineRule="auto"/>
              <w:ind w:firstLine="0"/>
            </w:pPr>
            <w:r>
              <w:rPr>
                <w:rFonts w:ascii="Times New Roman" w:hAnsi="Times New Roman"/>
                <w:b w:val="0"/>
                <w:color w:val="000000"/>
                <w:sz w:val="22"/>
              </w:rPr>
              <w:t>Giao diện và ERD</w:t>
            </w:r>
          </w:p>
        </w:tc>
        <w:tc>
          <w:tcPr>
            <w:tcW w:w="6236" w:type="dxa"/>
            <w:shd w:val="clear" w:color="auto" w:fill="FFFFFF"/>
            <w:tcMar>
              <w:top w:w="70" w:type="dxa"/>
              <w:left w:w="70" w:type="dxa"/>
              <w:bottom w:w="70" w:type="dxa"/>
              <w:right w:w="70" w:type="dxa"/>
            </w:tcMar>
          </w:tcPr>
          <w:p w14:paraId="55C64781">
            <w:pPr>
              <w:spacing w:before="60" w:after="60" w:line="240" w:lineRule="auto"/>
              <w:ind w:firstLine="0"/>
            </w:pPr>
            <w:r>
              <w:rPr>
                <w:rFonts w:ascii="Times New Roman" w:hAnsi="Times New Roman"/>
                <w:b w:val="0"/>
                <w:color w:val="000000"/>
                <w:sz w:val="22"/>
              </w:rPr>
              <w:t>Thư mục UI-DB; tài liệu DB_UI.docx</w:t>
            </w:r>
          </w:p>
        </w:tc>
      </w:tr>
      <w:tr w14:paraId="4630F37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35" w:type="dxa"/>
            <w:shd w:val="clear" w:color="auto" w:fill="FFFFFF"/>
            <w:tcMar>
              <w:top w:w="70" w:type="dxa"/>
              <w:left w:w="70" w:type="dxa"/>
              <w:bottom w:w="70" w:type="dxa"/>
              <w:right w:w="70" w:type="dxa"/>
            </w:tcMar>
          </w:tcPr>
          <w:p w14:paraId="668E0D77">
            <w:pPr>
              <w:spacing w:before="60" w:after="60" w:line="240" w:lineRule="auto"/>
              <w:ind w:firstLine="0"/>
            </w:pPr>
            <w:r>
              <w:rPr>
                <w:rFonts w:ascii="Times New Roman" w:hAnsi="Times New Roman"/>
                <w:b w:val="0"/>
                <w:color w:val="000000"/>
                <w:sz w:val="22"/>
              </w:rPr>
              <w:t>Rủi ro và mua sắm</w:t>
            </w:r>
          </w:p>
        </w:tc>
        <w:tc>
          <w:tcPr>
            <w:tcW w:w="6236" w:type="dxa"/>
            <w:shd w:val="clear" w:color="auto" w:fill="FFFFFF"/>
            <w:tcMar>
              <w:top w:w="70" w:type="dxa"/>
              <w:left w:w="70" w:type="dxa"/>
              <w:bottom w:w="70" w:type="dxa"/>
              <w:right w:w="70" w:type="dxa"/>
            </w:tcMar>
          </w:tcPr>
          <w:p w14:paraId="5B880B55">
            <w:pPr>
              <w:spacing w:before="60" w:after="60" w:line="240" w:lineRule="auto"/>
              <w:ind w:firstLine="0"/>
            </w:pPr>
            <w:r>
              <w:rPr>
                <w:rFonts w:ascii="Times New Roman" w:hAnsi="Times New Roman"/>
                <w:b w:val="0"/>
                <w:color w:val="000000"/>
                <w:sz w:val="22"/>
              </w:rPr>
              <w:t>Các file Word Chương 8 và Chương 9</w:t>
            </w:r>
          </w:p>
        </w:tc>
      </w:tr>
      <w:tr w14:paraId="568848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2835" w:type="dxa"/>
            <w:shd w:val="clear" w:color="auto" w:fill="FFFFFF"/>
            <w:tcMar>
              <w:top w:w="70" w:type="dxa"/>
              <w:left w:w="70" w:type="dxa"/>
              <w:bottom w:w="70" w:type="dxa"/>
              <w:right w:w="70" w:type="dxa"/>
            </w:tcMar>
          </w:tcPr>
          <w:p w14:paraId="2CC35847">
            <w:pPr>
              <w:spacing w:before="60" w:after="60" w:line="240" w:lineRule="auto"/>
              <w:ind w:firstLine="0"/>
            </w:pPr>
            <w:r>
              <w:rPr>
                <w:rFonts w:ascii="Times New Roman" w:hAnsi="Times New Roman"/>
                <w:b w:val="0"/>
                <w:color w:val="000000"/>
                <w:sz w:val="22"/>
              </w:rPr>
              <w:t>Mã nguồn</w:t>
            </w:r>
          </w:p>
        </w:tc>
        <w:tc>
          <w:tcPr>
            <w:tcW w:w="6236" w:type="dxa"/>
            <w:shd w:val="clear" w:color="auto" w:fill="FFFFFF"/>
            <w:tcMar>
              <w:top w:w="70" w:type="dxa"/>
              <w:left w:w="70" w:type="dxa"/>
              <w:bottom w:w="70" w:type="dxa"/>
              <w:right w:w="70" w:type="dxa"/>
            </w:tcMar>
          </w:tcPr>
          <w:p w14:paraId="655C0D44">
            <w:pPr>
              <w:spacing w:before="60" w:after="60" w:line="240" w:lineRule="auto"/>
              <w:ind w:firstLine="0"/>
            </w:pPr>
            <w:r>
              <w:rPr>
                <w:rFonts w:ascii="Times New Roman" w:hAnsi="Times New Roman"/>
                <w:b w:val="0"/>
                <w:color w:val="000000"/>
                <w:sz w:val="22"/>
              </w:rPr>
              <w:t>Repository DatVeXe trên GitHub</w:t>
            </w:r>
          </w:p>
        </w:tc>
      </w:tr>
    </w:tbl>
    <w:p w14:paraId="469A85A7">
      <w:pPr>
        <w:spacing w:after="40" w:line="40" w:lineRule="exact"/>
      </w:pPr>
    </w:p>
    <w:p w14:paraId="3AB8F3F0">
      <w:pPr>
        <w:spacing w:line="276" w:lineRule="auto"/>
        <w:ind w:firstLine="425"/>
        <w:jc w:val="both"/>
      </w:pPr>
      <w:r>
        <w:rPr>
          <w:rFonts w:ascii="Times New Roman" w:hAnsi="Times New Roman"/>
          <w:color w:val="000000"/>
        </w:rPr>
        <w:t>Kết thúc Sprint 6 ngày 27/10/2026, dự án hoàn tất 119 công việc gồm 10 Epic, 27 Story và 82 Subtask theo kịch bản tổng kết. Nhóm hoàn thành phạm vi phát triển và bộ hồ sơ bàn giao trước hạn 01/11/2026, giữ giai đoạn 28/10–01/11 làm dự trữ. Tổng ngân sách được duyệt là 104.785.000 đồng; giá trị công việc hoàn thành theo ngân sách là 103.000.000 đồng. Việc quyết toán chi phí nhân công và chi hỗ trợ được thực hiện trên số ngày công và khoản chi thực tế, không lấy ngân sách làm chi phí đã phát sinh.</w:t>
      </w:r>
    </w:p>
    <w:p w14:paraId="24AAA8CB">
      <w:pPr>
        <w:pStyle w:val="2"/>
        <w:pageBreakBefore/>
        <w:ind w:firstLine="0"/>
        <w:jc w:val="center"/>
      </w:pPr>
      <w:bookmarkStart w:id="164" w:name="_Toc21191"/>
      <w:bookmarkStart w:id="165" w:name="_Toc3175"/>
      <w:bookmarkStart w:id="166" w:name="_Toc10365"/>
      <w:r>
        <w:rPr>
          <w:rFonts w:ascii="Times New Roman" w:hAnsi="Times New Roman"/>
          <w:color w:val="000000"/>
        </w:rPr>
        <w:t>Phụ lục A Danh mục 119 công việc theo WBS</w:t>
      </w:r>
      <w:bookmarkEnd w:id="164"/>
      <w:bookmarkEnd w:id="165"/>
      <w:bookmarkEnd w:id="166"/>
    </w:p>
    <w:p w14:paraId="66540655">
      <w:pPr>
        <w:spacing w:line="276" w:lineRule="auto"/>
        <w:ind w:firstLine="425"/>
        <w:jc w:val="both"/>
      </w:pPr>
      <w:r>
        <w:rPr>
          <w:rFonts w:ascii="Times New Roman" w:hAnsi="Times New Roman"/>
          <w:color w:val="000000"/>
        </w:rPr>
        <w:t>Phụ lục liệt kê đầy đủ 119 công việc theo thứ tự WBS. Trong kịch bản tổng kết, toàn bộ danh mục đã hoàn thành vào cuối Sprint 6; các cột ngày dưới đây giữ lịch kế hoạch để đối chiếu, không được đổi thành ngày hoàn thành thực tế. E là Epic, S là Story và T là Subtask. Giai đoạn chuẩn bị 07–13/09 và dự trữ 28/10–01/11 không tạo thêm mã công việc ngoài danh mục này.</w:t>
      </w:r>
    </w:p>
    <w:p w14:paraId="3ED36F1D">
      <w:pPr>
        <w:pStyle w:val="4"/>
        <w:ind w:firstLine="0"/>
        <w:outlineLvl w:val="9"/>
      </w:pPr>
      <w:bookmarkStart w:id="167" w:name="_Toc14192"/>
      <w:r>
        <w:rPr>
          <w:rFonts w:ascii="Times New Roman" w:hAnsi="Times New Roman"/>
          <w:color w:val="000000"/>
        </w:rPr>
        <w:t>TASK-1 Phân tích nghiệp vụ &amp; Quản lý dự án</w:t>
      </w:r>
      <w:bookmarkEnd w:id="167"/>
    </w:p>
    <w:p w14:paraId="657E9218">
      <w:pPr>
        <w:pStyle w:val="169"/>
        <w:keepNext/>
        <w:ind w:firstLine="0"/>
      </w:pPr>
      <w:r>
        <w:rPr>
          <w:rFonts w:ascii="Times New Roman" w:hAnsi="Times New Roman"/>
          <w:color w:val="000000"/>
        </w:rPr>
        <w:t>Bảng A.</w:t>
      </w:r>
      <w:r>
        <w:fldChar w:fldCharType="begin"/>
      </w:r>
      <w:r>
        <w:instrText xml:space="preserve"> SEQ Bảng \r 1 </w:instrText>
      </w:r>
      <w:r>
        <w:fldChar w:fldCharType="separate"/>
      </w:r>
      <w:r>
        <w:t>1</w:t>
      </w:r>
      <w:r>
        <w:fldChar w:fldCharType="end"/>
      </w:r>
      <w:bookmarkStart w:id="168" w:name="_Toc19824"/>
      <w:r>
        <w:rPr>
          <w:rFonts w:ascii="Times New Roman" w:hAnsi="Times New Roman"/>
          <w:color w:val="000000"/>
        </w:rPr>
        <w:t>: Danh mục công việc thuộc TASK-1 Phân tích nghiệp vụ &amp; Quản lý dự án</w:t>
      </w:r>
      <w:bookmarkEnd w:id="168"/>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74"/>
        <w:gridCol w:w="3855"/>
        <w:gridCol w:w="1304"/>
        <w:gridCol w:w="1701"/>
        <w:gridCol w:w="737"/>
      </w:tblGrid>
      <w:tr w14:paraId="156F59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474" w:type="dxa"/>
            <w:shd w:val="clear" w:color="auto" w:fill="E7E6E6"/>
            <w:tcMar>
              <w:top w:w="70" w:type="dxa"/>
              <w:left w:w="70" w:type="dxa"/>
              <w:bottom w:w="70" w:type="dxa"/>
              <w:right w:w="70" w:type="dxa"/>
            </w:tcMar>
          </w:tcPr>
          <w:p w14:paraId="7A093832">
            <w:pPr>
              <w:keepNext/>
              <w:spacing w:before="60" w:after="60" w:line="240" w:lineRule="auto"/>
              <w:ind w:firstLine="0"/>
            </w:pPr>
            <w:r>
              <w:rPr>
                <w:rFonts w:ascii="Times New Roman" w:hAnsi="Times New Roman"/>
                <w:b/>
                <w:color w:val="000000"/>
                <w:sz w:val="20"/>
              </w:rPr>
              <w:t>Mã và cấp</w:t>
            </w:r>
          </w:p>
        </w:tc>
        <w:tc>
          <w:tcPr>
            <w:tcW w:w="3855" w:type="dxa"/>
            <w:shd w:val="clear" w:color="auto" w:fill="E7E6E6"/>
            <w:tcMar>
              <w:top w:w="70" w:type="dxa"/>
              <w:left w:w="70" w:type="dxa"/>
              <w:bottom w:w="70" w:type="dxa"/>
              <w:right w:w="70" w:type="dxa"/>
            </w:tcMar>
          </w:tcPr>
          <w:p w14:paraId="14057871">
            <w:pPr>
              <w:keepNext/>
              <w:spacing w:before="60" w:after="60" w:line="240" w:lineRule="auto"/>
              <w:ind w:firstLine="0"/>
            </w:pPr>
            <w:r>
              <w:rPr>
                <w:rFonts w:ascii="Times New Roman" w:hAnsi="Times New Roman"/>
                <w:b/>
                <w:color w:val="000000"/>
                <w:sz w:val="20"/>
              </w:rPr>
              <w:t>Tên công việc</w:t>
            </w:r>
          </w:p>
        </w:tc>
        <w:tc>
          <w:tcPr>
            <w:tcW w:w="1304" w:type="dxa"/>
            <w:shd w:val="clear" w:color="auto" w:fill="E7E6E6"/>
            <w:tcMar>
              <w:top w:w="70" w:type="dxa"/>
              <w:left w:w="70" w:type="dxa"/>
              <w:bottom w:w="70" w:type="dxa"/>
              <w:right w:w="70" w:type="dxa"/>
            </w:tcMar>
          </w:tcPr>
          <w:p w14:paraId="01A12C12">
            <w:pPr>
              <w:keepNext/>
              <w:spacing w:before="60" w:after="60" w:line="240" w:lineRule="auto"/>
              <w:ind w:firstLine="0"/>
            </w:pPr>
            <w:r>
              <w:rPr>
                <w:rFonts w:ascii="Times New Roman" w:hAnsi="Times New Roman"/>
                <w:b/>
                <w:color w:val="000000"/>
                <w:sz w:val="20"/>
              </w:rPr>
              <w:t>Phụ trách</w:t>
            </w:r>
          </w:p>
        </w:tc>
        <w:tc>
          <w:tcPr>
            <w:tcW w:w="1701" w:type="dxa"/>
            <w:shd w:val="clear" w:color="auto" w:fill="E7E6E6"/>
            <w:tcMar>
              <w:top w:w="70" w:type="dxa"/>
              <w:left w:w="70" w:type="dxa"/>
              <w:bottom w:w="70" w:type="dxa"/>
              <w:right w:w="70" w:type="dxa"/>
            </w:tcMar>
          </w:tcPr>
          <w:p w14:paraId="3E457EAD">
            <w:pPr>
              <w:keepNext/>
              <w:spacing w:before="60" w:after="60" w:line="240" w:lineRule="auto"/>
              <w:ind w:firstLine="0"/>
            </w:pPr>
            <w:r>
              <w:rPr>
                <w:rFonts w:ascii="Times New Roman" w:hAnsi="Times New Roman"/>
                <w:b/>
                <w:color w:val="000000"/>
                <w:sz w:val="20"/>
              </w:rPr>
              <w:t>Bắt đầu / Kết thúc</w:t>
            </w:r>
          </w:p>
        </w:tc>
        <w:tc>
          <w:tcPr>
            <w:tcW w:w="737" w:type="dxa"/>
            <w:shd w:val="clear" w:color="auto" w:fill="E7E6E6"/>
            <w:tcMar>
              <w:top w:w="70" w:type="dxa"/>
              <w:left w:w="70" w:type="dxa"/>
              <w:bottom w:w="70" w:type="dxa"/>
              <w:right w:w="70" w:type="dxa"/>
            </w:tcMar>
          </w:tcPr>
          <w:p w14:paraId="7583EDC6">
            <w:pPr>
              <w:keepNext/>
              <w:spacing w:before="60" w:after="60" w:line="240" w:lineRule="auto"/>
              <w:ind w:firstLine="0"/>
            </w:pPr>
            <w:r>
              <w:rPr>
                <w:rFonts w:ascii="Times New Roman" w:hAnsi="Times New Roman"/>
                <w:b/>
                <w:color w:val="000000"/>
                <w:sz w:val="20"/>
              </w:rPr>
              <w:t>Công</w:t>
            </w:r>
          </w:p>
        </w:tc>
      </w:tr>
      <w:tr w14:paraId="4EE8861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0FF68BF7">
            <w:pPr>
              <w:spacing w:before="60" w:after="60" w:line="240" w:lineRule="auto"/>
              <w:ind w:firstLine="0"/>
            </w:pPr>
            <w:r>
              <w:rPr>
                <w:rFonts w:ascii="Times New Roman" w:hAnsi="Times New Roman"/>
                <w:b w:val="0"/>
                <w:color w:val="000000"/>
                <w:sz w:val="20"/>
              </w:rPr>
              <w:t>TASK-1 E</w:t>
            </w:r>
          </w:p>
        </w:tc>
        <w:tc>
          <w:tcPr>
            <w:tcW w:w="3855" w:type="dxa"/>
            <w:shd w:val="clear" w:color="auto" w:fill="FFFFFF"/>
            <w:tcMar>
              <w:top w:w="70" w:type="dxa"/>
              <w:left w:w="70" w:type="dxa"/>
              <w:bottom w:w="70" w:type="dxa"/>
              <w:right w:w="70" w:type="dxa"/>
            </w:tcMar>
          </w:tcPr>
          <w:p w14:paraId="37CFB3B9">
            <w:pPr>
              <w:spacing w:before="60" w:after="60" w:line="240" w:lineRule="auto"/>
              <w:ind w:firstLine="0"/>
            </w:pPr>
            <w:r>
              <w:rPr>
                <w:rFonts w:ascii="Times New Roman" w:hAnsi="Times New Roman"/>
                <w:b w:val="0"/>
                <w:color w:val="000000"/>
                <w:sz w:val="20"/>
              </w:rPr>
              <w:t>Phân tích nghiệp vụ &amp; Quản lý dự án</w:t>
            </w:r>
          </w:p>
        </w:tc>
        <w:tc>
          <w:tcPr>
            <w:tcW w:w="1304" w:type="dxa"/>
            <w:shd w:val="clear" w:color="auto" w:fill="FFFFFF"/>
            <w:tcMar>
              <w:top w:w="70" w:type="dxa"/>
              <w:left w:w="70" w:type="dxa"/>
              <w:bottom w:w="70" w:type="dxa"/>
              <w:right w:w="70" w:type="dxa"/>
            </w:tcMar>
          </w:tcPr>
          <w:p w14:paraId="22404D0E">
            <w:pPr>
              <w:spacing w:before="60" w:after="60" w:line="240" w:lineRule="auto"/>
              <w:ind w:firstLine="0"/>
            </w:pPr>
            <w:r>
              <w:rPr>
                <w:rFonts w:ascii="Times New Roman" w:hAnsi="Times New Roman"/>
                <w:b w:val="0"/>
                <w:color w:val="000000"/>
                <w:sz w:val="20"/>
              </w:rPr>
              <w:t>Xuân Phú</w:t>
            </w:r>
          </w:p>
        </w:tc>
        <w:tc>
          <w:tcPr>
            <w:tcW w:w="1701" w:type="dxa"/>
            <w:shd w:val="clear" w:color="auto" w:fill="FFFFFF"/>
            <w:tcMar>
              <w:top w:w="70" w:type="dxa"/>
              <w:left w:w="70" w:type="dxa"/>
              <w:bottom w:w="70" w:type="dxa"/>
              <w:right w:w="70" w:type="dxa"/>
            </w:tcMar>
          </w:tcPr>
          <w:p w14:paraId="68D2AF0F">
            <w:pPr>
              <w:spacing w:before="60" w:after="60" w:line="240" w:lineRule="auto"/>
              <w:ind w:firstLine="0"/>
            </w:pPr>
            <w:r>
              <w:rPr>
                <w:rFonts w:ascii="Times New Roman" w:hAnsi="Times New Roman"/>
                <w:color w:val="000000"/>
                <w:sz w:val="20"/>
              </w:rPr>
              <w:t>18/09 – 20/09</w:t>
            </w:r>
          </w:p>
        </w:tc>
        <w:tc>
          <w:tcPr>
            <w:tcW w:w="737" w:type="dxa"/>
            <w:shd w:val="clear" w:color="auto" w:fill="FFFFFF"/>
            <w:tcMar>
              <w:top w:w="70" w:type="dxa"/>
              <w:left w:w="70" w:type="dxa"/>
              <w:bottom w:w="70" w:type="dxa"/>
              <w:right w:w="70" w:type="dxa"/>
            </w:tcMar>
          </w:tcPr>
          <w:p w14:paraId="53E0451C">
            <w:pPr>
              <w:spacing w:before="60" w:after="60" w:line="240" w:lineRule="auto"/>
              <w:ind w:firstLine="0"/>
            </w:pPr>
            <w:r>
              <w:rPr>
                <w:rFonts w:ascii="Times New Roman" w:hAnsi="Times New Roman"/>
                <w:color w:val="000000"/>
                <w:sz w:val="20"/>
              </w:rPr>
              <w:t>3</w:t>
            </w:r>
          </w:p>
        </w:tc>
      </w:tr>
      <w:tr w14:paraId="0DC55F3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54DD1985">
            <w:pPr>
              <w:spacing w:before="60" w:after="60" w:line="240" w:lineRule="auto"/>
              <w:ind w:firstLine="0"/>
            </w:pPr>
            <w:r>
              <w:rPr>
                <w:rFonts w:ascii="Times New Roman" w:hAnsi="Times New Roman"/>
                <w:b w:val="0"/>
                <w:color w:val="000000"/>
                <w:sz w:val="20"/>
              </w:rPr>
              <w:t>TASK-11 S</w:t>
            </w:r>
          </w:p>
        </w:tc>
        <w:tc>
          <w:tcPr>
            <w:tcW w:w="3855" w:type="dxa"/>
            <w:shd w:val="clear" w:color="auto" w:fill="FFFFFF"/>
            <w:tcMar>
              <w:top w:w="70" w:type="dxa"/>
              <w:left w:w="70" w:type="dxa"/>
              <w:bottom w:w="70" w:type="dxa"/>
              <w:right w:w="70" w:type="dxa"/>
            </w:tcMar>
          </w:tcPr>
          <w:p w14:paraId="302268BD">
            <w:pPr>
              <w:spacing w:before="60" w:after="60" w:line="240" w:lineRule="auto"/>
              <w:ind w:firstLine="0"/>
            </w:pPr>
            <w:r>
              <w:rPr>
                <w:rFonts w:ascii="Times New Roman" w:hAnsi="Times New Roman"/>
                <w:b w:val="0"/>
                <w:color w:val="000000"/>
                <w:sz w:val="20"/>
              </w:rPr>
              <w:t>Phân tích nghiệp vụ đặt vé</w:t>
            </w:r>
          </w:p>
        </w:tc>
        <w:tc>
          <w:tcPr>
            <w:tcW w:w="1304" w:type="dxa"/>
            <w:shd w:val="clear" w:color="auto" w:fill="FFFFFF"/>
            <w:tcMar>
              <w:top w:w="70" w:type="dxa"/>
              <w:left w:w="70" w:type="dxa"/>
              <w:bottom w:w="70" w:type="dxa"/>
              <w:right w:w="70" w:type="dxa"/>
            </w:tcMar>
          </w:tcPr>
          <w:p w14:paraId="7AEF7D0E">
            <w:pPr>
              <w:spacing w:before="60" w:after="60" w:line="240" w:lineRule="auto"/>
              <w:ind w:firstLine="0"/>
            </w:pPr>
            <w:r>
              <w:rPr>
                <w:rFonts w:ascii="Times New Roman" w:hAnsi="Times New Roman"/>
                <w:b w:val="0"/>
                <w:color w:val="000000"/>
                <w:sz w:val="20"/>
              </w:rPr>
              <w:t>Xuân Phú</w:t>
            </w:r>
          </w:p>
        </w:tc>
        <w:tc>
          <w:tcPr>
            <w:tcW w:w="1701" w:type="dxa"/>
            <w:shd w:val="clear" w:color="auto" w:fill="FFFFFF"/>
            <w:tcMar>
              <w:top w:w="70" w:type="dxa"/>
              <w:left w:w="70" w:type="dxa"/>
              <w:bottom w:w="70" w:type="dxa"/>
              <w:right w:w="70" w:type="dxa"/>
            </w:tcMar>
          </w:tcPr>
          <w:p w14:paraId="26423188">
            <w:pPr>
              <w:spacing w:before="60" w:after="60" w:line="240" w:lineRule="auto"/>
              <w:ind w:firstLine="0"/>
            </w:pPr>
            <w:r>
              <w:rPr>
                <w:rFonts w:ascii="Times New Roman" w:hAnsi="Times New Roman"/>
                <w:color w:val="000000"/>
                <w:sz w:val="20"/>
              </w:rPr>
              <w:t>18/09 – 19/09</w:t>
            </w:r>
          </w:p>
        </w:tc>
        <w:tc>
          <w:tcPr>
            <w:tcW w:w="737" w:type="dxa"/>
            <w:shd w:val="clear" w:color="auto" w:fill="FFFFFF"/>
            <w:tcMar>
              <w:top w:w="70" w:type="dxa"/>
              <w:left w:w="70" w:type="dxa"/>
              <w:bottom w:w="70" w:type="dxa"/>
              <w:right w:w="70" w:type="dxa"/>
            </w:tcMar>
          </w:tcPr>
          <w:p w14:paraId="799887C9">
            <w:pPr>
              <w:spacing w:before="60" w:after="60" w:line="240" w:lineRule="auto"/>
              <w:ind w:firstLine="0"/>
            </w:pPr>
            <w:r>
              <w:rPr>
                <w:rFonts w:ascii="Times New Roman" w:hAnsi="Times New Roman"/>
                <w:color w:val="000000"/>
                <w:sz w:val="20"/>
              </w:rPr>
              <w:t>2</w:t>
            </w:r>
          </w:p>
        </w:tc>
      </w:tr>
      <w:tr w14:paraId="54EECB8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3C896235">
            <w:pPr>
              <w:spacing w:before="60" w:after="60" w:line="240" w:lineRule="auto"/>
              <w:ind w:firstLine="0"/>
            </w:pPr>
            <w:r>
              <w:rPr>
                <w:rFonts w:ascii="Times New Roman" w:hAnsi="Times New Roman"/>
                <w:b w:val="0"/>
                <w:color w:val="000000"/>
                <w:sz w:val="20"/>
              </w:rPr>
              <w:t>TASK-38 T</w:t>
            </w:r>
          </w:p>
        </w:tc>
        <w:tc>
          <w:tcPr>
            <w:tcW w:w="3855" w:type="dxa"/>
            <w:shd w:val="clear" w:color="auto" w:fill="FFFFFF"/>
            <w:tcMar>
              <w:top w:w="70" w:type="dxa"/>
              <w:left w:w="70" w:type="dxa"/>
              <w:bottom w:w="70" w:type="dxa"/>
              <w:right w:w="70" w:type="dxa"/>
            </w:tcMar>
          </w:tcPr>
          <w:p w14:paraId="1F7A93CB">
            <w:pPr>
              <w:spacing w:before="60" w:after="60" w:line="240" w:lineRule="auto"/>
              <w:ind w:firstLine="0"/>
            </w:pPr>
            <w:r>
              <w:rPr>
                <w:rFonts w:ascii="Times New Roman" w:hAnsi="Times New Roman"/>
                <w:b w:val="0"/>
                <w:color w:val="000000"/>
                <w:sz w:val="20"/>
              </w:rPr>
              <w:t>Xác định actor và phạm vi MVP</w:t>
            </w:r>
          </w:p>
        </w:tc>
        <w:tc>
          <w:tcPr>
            <w:tcW w:w="1304" w:type="dxa"/>
            <w:shd w:val="clear" w:color="auto" w:fill="FFFFFF"/>
            <w:tcMar>
              <w:top w:w="70" w:type="dxa"/>
              <w:left w:w="70" w:type="dxa"/>
              <w:bottom w:w="70" w:type="dxa"/>
              <w:right w:w="70" w:type="dxa"/>
            </w:tcMar>
          </w:tcPr>
          <w:p w14:paraId="2A2C1FD1">
            <w:pPr>
              <w:spacing w:before="60" w:after="60" w:line="240" w:lineRule="auto"/>
              <w:ind w:firstLine="0"/>
            </w:pPr>
            <w:r>
              <w:rPr>
                <w:rFonts w:ascii="Times New Roman" w:hAnsi="Times New Roman"/>
                <w:b w:val="0"/>
                <w:color w:val="000000"/>
                <w:sz w:val="20"/>
              </w:rPr>
              <w:t>Xuân Phú</w:t>
            </w:r>
          </w:p>
        </w:tc>
        <w:tc>
          <w:tcPr>
            <w:tcW w:w="1701" w:type="dxa"/>
            <w:shd w:val="clear" w:color="auto" w:fill="FFFFFF"/>
            <w:tcMar>
              <w:top w:w="70" w:type="dxa"/>
              <w:left w:w="70" w:type="dxa"/>
              <w:bottom w:w="70" w:type="dxa"/>
              <w:right w:w="70" w:type="dxa"/>
            </w:tcMar>
          </w:tcPr>
          <w:p w14:paraId="0AEE31E1">
            <w:pPr>
              <w:spacing w:before="60" w:after="60" w:line="240" w:lineRule="auto"/>
              <w:ind w:firstLine="0"/>
            </w:pPr>
            <w:r>
              <w:rPr>
                <w:rFonts w:ascii="Times New Roman" w:hAnsi="Times New Roman"/>
                <w:color w:val="000000"/>
                <w:sz w:val="20"/>
              </w:rPr>
              <w:t>18/09 – 18/09</w:t>
            </w:r>
          </w:p>
        </w:tc>
        <w:tc>
          <w:tcPr>
            <w:tcW w:w="737" w:type="dxa"/>
            <w:shd w:val="clear" w:color="auto" w:fill="FFFFFF"/>
            <w:tcMar>
              <w:top w:w="70" w:type="dxa"/>
              <w:left w:w="70" w:type="dxa"/>
              <w:bottom w:w="70" w:type="dxa"/>
              <w:right w:w="70" w:type="dxa"/>
            </w:tcMar>
          </w:tcPr>
          <w:p w14:paraId="5591FC42">
            <w:pPr>
              <w:spacing w:before="60" w:after="60" w:line="240" w:lineRule="auto"/>
              <w:ind w:firstLine="0"/>
            </w:pPr>
            <w:r>
              <w:rPr>
                <w:rFonts w:ascii="Times New Roman" w:hAnsi="Times New Roman"/>
                <w:color w:val="000000"/>
                <w:sz w:val="20"/>
              </w:rPr>
              <w:t>0.5</w:t>
            </w:r>
          </w:p>
        </w:tc>
      </w:tr>
      <w:tr w14:paraId="5C051C7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5B6691D1">
            <w:pPr>
              <w:spacing w:before="60" w:after="60" w:line="240" w:lineRule="auto"/>
              <w:ind w:firstLine="0"/>
            </w:pPr>
            <w:r>
              <w:rPr>
                <w:rFonts w:ascii="Times New Roman" w:hAnsi="Times New Roman"/>
                <w:b w:val="0"/>
                <w:color w:val="000000"/>
                <w:sz w:val="20"/>
              </w:rPr>
              <w:t>TASK-39 T</w:t>
            </w:r>
          </w:p>
        </w:tc>
        <w:tc>
          <w:tcPr>
            <w:tcW w:w="3855" w:type="dxa"/>
            <w:shd w:val="clear" w:color="auto" w:fill="FFFFFF"/>
            <w:tcMar>
              <w:top w:w="70" w:type="dxa"/>
              <w:left w:w="70" w:type="dxa"/>
              <w:bottom w:w="70" w:type="dxa"/>
              <w:right w:w="70" w:type="dxa"/>
            </w:tcMar>
          </w:tcPr>
          <w:p w14:paraId="211E1828">
            <w:pPr>
              <w:spacing w:before="60" w:after="60" w:line="240" w:lineRule="auto"/>
              <w:ind w:firstLine="0"/>
            </w:pPr>
            <w:r>
              <w:rPr>
                <w:rFonts w:ascii="Times New Roman" w:hAnsi="Times New Roman"/>
                <w:b w:val="0"/>
                <w:color w:val="000000"/>
                <w:sz w:val="20"/>
              </w:rPr>
              <w:t>Phân tích flow tìm kiếm → đặt vé</w:t>
            </w:r>
          </w:p>
        </w:tc>
        <w:tc>
          <w:tcPr>
            <w:tcW w:w="1304" w:type="dxa"/>
            <w:shd w:val="clear" w:color="auto" w:fill="FFFFFF"/>
            <w:tcMar>
              <w:top w:w="70" w:type="dxa"/>
              <w:left w:w="70" w:type="dxa"/>
              <w:bottom w:w="70" w:type="dxa"/>
              <w:right w:w="70" w:type="dxa"/>
            </w:tcMar>
          </w:tcPr>
          <w:p w14:paraId="62004FD7">
            <w:pPr>
              <w:spacing w:before="60" w:after="60" w:line="240" w:lineRule="auto"/>
              <w:ind w:firstLine="0"/>
            </w:pPr>
            <w:r>
              <w:rPr>
                <w:rFonts w:ascii="Times New Roman" w:hAnsi="Times New Roman"/>
                <w:b w:val="0"/>
                <w:color w:val="000000"/>
                <w:sz w:val="20"/>
              </w:rPr>
              <w:t>Xuân Phú</w:t>
            </w:r>
          </w:p>
        </w:tc>
        <w:tc>
          <w:tcPr>
            <w:tcW w:w="1701" w:type="dxa"/>
            <w:shd w:val="clear" w:color="auto" w:fill="FFFFFF"/>
            <w:tcMar>
              <w:top w:w="70" w:type="dxa"/>
              <w:left w:w="70" w:type="dxa"/>
              <w:bottom w:w="70" w:type="dxa"/>
              <w:right w:w="70" w:type="dxa"/>
            </w:tcMar>
          </w:tcPr>
          <w:p w14:paraId="4BCA0195">
            <w:pPr>
              <w:spacing w:before="60" w:after="60" w:line="240" w:lineRule="auto"/>
              <w:ind w:firstLine="0"/>
            </w:pPr>
            <w:r>
              <w:rPr>
                <w:rFonts w:ascii="Times New Roman" w:hAnsi="Times New Roman"/>
                <w:color w:val="000000"/>
                <w:sz w:val="20"/>
              </w:rPr>
              <w:t>18/09 – 19/09</w:t>
            </w:r>
          </w:p>
        </w:tc>
        <w:tc>
          <w:tcPr>
            <w:tcW w:w="737" w:type="dxa"/>
            <w:shd w:val="clear" w:color="auto" w:fill="FFFFFF"/>
            <w:tcMar>
              <w:top w:w="70" w:type="dxa"/>
              <w:left w:w="70" w:type="dxa"/>
              <w:bottom w:w="70" w:type="dxa"/>
              <w:right w:w="70" w:type="dxa"/>
            </w:tcMar>
          </w:tcPr>
          <w:p w14:paraId="4F3CB5C5">
            <w:pPr>
              <w:spacing w:before="60" w:after="60" w:line="240" w:lineRule="auto"/>
              <w:ind w:firstLine="0"/>
            </w:pPr>
            <w:r>
              <w:rPr>
                <w:rFonts w:ascii="Times New Roman" w:hAnsi="Times New Roman"/>
                <w:color w:val="000000"/>
                <w:sz w:val="20"/>
              </w:rPr>
              <w:t>1</w:t>
            </w:r>
          </w:p>
        </w:tc>
      </w:tr>
      <w:tr w14:paraId="19A22D4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0241FD2D">
            <w:pPr>
              <w:spacing w:before="60" w:after="60" w:line="240" w:lineRule="auto"/>
              <w:ind w:firstLine="0"/>
            </w:pPr>
            <w:r>
              <w:rPr>
                <w:rFonts w:ascii="Times New Roman" w:hAnsi="Times New Roman"/>
                <w:b w:val="0"/>
                <w:color w:val="000000"/>
                <w:sz w:val="20"/>
              </w:rPr>
              <w:t>TASK-40 T</w:t>
            </w:r>
          </w:p>
        </w:tc>
        <w:tc>
          <w:tcPr>
            <w:tcW w:w="3855" w:type="dxa"/>
            <w:shd w:val="clear" w:color="auto" w:fill="FFFFFF"/>
            <w:tcMar>
              <w:top w:w="70" w:type="dxa"/>
              <w:left w:w="70" w:type="dxa"/>
              <w:bottom w:w="70" w:type="dxa"/>
              <w:right w:w="70" w:type="dxa"/>
            </w:tcMar>
          </w:tcPr>
          <w:p w14:paraId="6BED6E27">
            <w:pPr>
              <w:spacing w:before="60" w:after="60" w:line="240" w:lineRule="auto"/>
              <w:ind w:firstLine="0"/>
            </w:pPr>
            <w:r>
              <w:rPr>
                <w:rFonts w:ascii="Times New Roman" w:hAnsi="Times New Roman"/>
                <w:b w:val="0"/>
                <w:color w:val="000000"/>
                <w:sz w:val="20"/>
              </w:rPr>
              <w:t>Xác định trạng thái vé và business rule</w:t>
            </w:r>
          </w:p>
        </w:tc>
        <w:tc>
          <w:tcPr>
            <w:tcW w:w="1304" w:type="dxa"/>
            <w:shd w:val="clear" w:color="auto" w:fill="FFFFFF"/>
            <w:tcMar>
              <w:top w:w="70" w:type="dxa"/>
              <w:left w:w="70" w:type="dxa"/>
              <w:bottom w:w="70" w:type="dxa"/>
              <w:right w:w="70" w:type="dxa"/>
            </w:tcMar>
          </w:tcPr>
          <w:p w14:paraId="3F02A21B">
            <w:pPr>
              <w:spacing w:before="60" w:after="60" w:line="240" w:lineRule="auto"/>
              <w:ind w:firstLine="0"/>
            </w:pPr>
            <w:r>
              <w:rPr>
                <w:rFonts w:ascii="Times New Roman" w:hAnsi="Times New Roman"/>
                <w:b w:val="0"/>
                <w:color w:val="000000"/>
                <w:sz w:val="20"/>
              </w:rPr>
              <w:t>Xuân Phú</w:t>
            </w:r>
          </w:p>
        </w:tc>
        <w:tc>
          <w:tcPr>
            <w:tcW w:w="1701" w:type="dxa"/>
            <w:shd w:val="clear" w:color="auto" w:fill="FFFFFF"/>
            <w:tcMar>
              <w:top w:w="70" w:type="dxa"/>
              <w:left w:w="70" w:type="dxa"/>
              <w:bottom w:w="70" w:type="dxa"/>
              <w:right w:w="70" w:type="dxa"/>
            </w:tcMar>
          </w:tcPr>
          <w:p w14:paraId="00EAE214">
            <w:pPr>
              <w:spacing w:before="60" w:after="60" w:line="240" w:lineRule="auto"/>
              <w:ind w:firstLine="0"/>
            </w:pPr>
            <w:r>
              <w:rPr>
                <w:rFonts w:ascii="Times New Roman" w:hAnsi="Times New Roman"/>
                <w:color w:val="000000"/>
                <w:sz w:val="20"/>
              </w:rPr>
              <w:t>19/09 – 19/09</w:t>
            </w:r>
          </w:p>
        </w:tc>
        <w:tc>
          <w:tcPr>
            <w:tcW w:w="737" w:type="dxa"/>
            <w:shd w:val="clear" w:color="auto" w:fill="FFFFFF"/>
            <w:tcMar>
              <w:top w:w="70" w:type="dxa"/>
              <w:left w:w="70" w:type="dxa"/>
              <w:bottom w:w="70" w:type="dxa"/>
              <w:right w:w="70" w:type="dxa"/>
            </w:tcMar>
          </w:tcPr>
          <w:p w14:paraId="4FDAE4E2">
            <w:pPr>
              <w:spacing w:before="60" w:after="60" w:line="240" w:lineRule="auto"/>
              <w:ind w:firstLine="0"/>
            </w:pPr>
            <w:r>
              <w:rPr>
                <w:rFonts w:ascii="Times New Roman" w:hAnsi="Times New Roman"/>
                <w:color w:val="000000"/>
                <w:sz w:val="20"/>
              </w:rPr>
              <w:t>0.5</w:t>
            </w:r>
          </w:p>
        </w:tc>
      </w:tr>
      <w:tr w14:paraId="19CE7C2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1FE39248">
            <w:pPr>
              <w:spacing w:before="60" w:after="60" w:line="240" w:lineRule="auto"/>
              <w:ind w:firstLine="0"/>
            </w:pPr>
            <w:r>
              <w:rPr>
                <w:rFonts w:ascii="Times New Roman" w:hAnsi="Times New Roman"/>
                <w:b w:val="0"/>
                <w:color w:val="000000"/>
                <w:sz w:val="20"/>
              </w:rPr>
              <w:t>TASK-12 S</w:t>
            </w:r>
          </w:p>
        </w:tc>
        <w:tc>
          <w:tcPr>
            <w:tcW w:w="3855" w:type="dxa"/>
            <w:shd w:val="clear" w:color="auto" w:fill="FFFFFF"/>
            <w:tcMar>
              <w:top w:w="70" w:type="dxa"/>
              <w:left w:w="70" w:type="dxa"/>
              <w:bottom w:w="70" w:type="dxa"/>
              <w:right w:w="70" w:type="dxa"/>
            </w:tcMar>
          </w:tcPr>
          <w:p w14:paraId="6D22127C">
            <w:pPr>
              <w:spacing w:before="60" w:after="60" w:line="240" w:lineRule="auto"/>
              <w:ind w:firstLine="0"/>
            </w:pPr>
            <w:r>
              <w:rPr>
                <w:rFonts w:ascii="Times New Roman" w:hAnsi="Times New Roman"/>
                <w:b w:val="0"/>
                <w:color w:val="000000"/>
                <w:sz w:val="20"/>
              </w:rPr>
              <w:t>Quản lý Backlog và Sprint</w:t>
            </w:r>
          </w:p>
        </w:tc>
        <w:tc>
          <w:tcPr>
            <w:tcW w:w="1304" w:type="dxa"/>
            <w:shd w:val="clear" w:color="auto" w:fill="FFFFFF"/>
            <w:tcMar>
              <w:top w:w="70" w:type="dxa"/>
              <w:left w:w="70" w:type="dxa"/>
              <w:bottom w:w="70" w:type="dxa"/>
              <w:right w:w="70" w:type="dxa"/>
            </w:tcMar>
          </w:tcPr>
          <w:p w14:paraId="4F19AEC5">
            <w:pPr>
              <w:spacing w:before="60" w:after="60" w:line="240" w:lineRule="auto"/>
              <w:ind w:firstLine="0"/>
            </w:pPr>
            <w:r>
              <w:rPr>
                <w:rFonts w:ascii="Times New Roman" w:hAnsi="Times New Roman"/>
                <w:b w:val="0"/>
                <w:color w:val="000000"/>
                <w:sz w:val="20"/>
              </w:rPr>
              <w:t>Xuân Phú</w:t>
            </w:r>
          </w:p>
        </w:tc>
        <w:tc>
          <w:tcPr>
            <w:tcW w:w="1701" w:type="dxa"/>
            <w:shd w:val="clear" w:color="auto" w:fill="FFFFFF"/>
            <w:tcMar>
              <w:top w:w="70" w:type="dxa"/>
              <w:left w:w="70" w:type="dxa"/>
              <w:bottom w:w="70" w:type="dxa"/>
              <w:right w:w="70" w:type="dxa"/>
            </w:tcMar>
          </w:tcPr>
          <w:p w14:paraId="0F51864E">
            <w:pPr>
              <w:spacing w:before="60" w:after="60" w:line="240" w:lineRule="auto"/>
              <w:ind w:firstLine="0"/>
            </w:pPr>
            <w:r>
              <w:rPr>
                <w:rFonts w:ascii="Times New Roman" w:hAnsi="Times New Roman"/>
                <w:color w:val="000000"/>
                <w:sz w:val="20"/>
              </w:rPr>
              <w:t>20/09 – 20/09</w:t>
            </w:r>
          </w:p>
        </w:tc>
        <w:tc>
          <w:tcPr>
            <w:tcW w:w="737" w:type="dxa"/>
            <w:shd w:val="clear" w:color="auto" w:fill="FFFFFF"/>
            <w:tcMar>
              <w:top w:w="70" w:type="dxa"/>
              <w:left w:w="70" w:type="dxa"/>
              <w:bottom w:w="70" w:type="dxa"/>
              <w:right w:w="70" w:type="dxa"/>
            </w:tcMar>
          </w:tcPr>
          <w:p w14:paraId="356AFBA0">
            <w:pPr>
              <w:spacing w:before="60" w:after="60" w:line="240" w:lineRule="auto"/>
              <w:ind w:firstLine="0"/>
            </w:pPr>
            <w:r>
              <w:rPr>
                <w:rFonts w:ascii="Times New Roman" w:hAnsi="Times New Roman"/>
                <w:color w:val="000000"/>
                <w:sz w:val="20"/>
              </w:rPr>
              <w:t>1</w:t>
            </w:r>
          </w:p>
        </w:tc>
      </w:tr>
      <w:tr w14:paraId="7FD0085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6F9C409D">
            <w:pPr>
              <w:spacing w:before="60" w:after="60" w:line="240" w:lineRule="auto"/>
              <w:ind w:firstLine="0"/>
            </w:pPr>
            <w:r>
              <w:rPr>
                <w:rFonts w:ascii="Times New Roman" w:hAnsi="Times New Roman"/>
                <w:b w:val="0"/>
                <w:color w:val="000000"/>
                <w:sz w:val="20"/>
              </w:rPr>
              <w:t>TASK-41 T</w:t>
            </w:r>
          </w:p>
        </w:tc>
        <w:tc>
          <w:tcPr>
            <w:tcW w:w="3855" w:type="dxa"/>
            <w:shd w:val="clear" w:color="auto" w:fill="FFFFFF"/>
            <w:tcMar>
              <w:top w:w="70" w:type="dxa"/>
              <w:left w:w="70" w:type="dxa"/>
              <w:bottom w:w="70" w:type="dxa"/>
              <w:right w:w="70" w:type="dxa"/>
            </w:tcMar>
          </w:tcPr>
          <w:p w14:paraId="5AA5AD6B">
            <w:pPr>
              <w:spacing w:before="60" w:after="60" w:line="240" w:lineRule="auto"/>
              <w:ind w:firstLine="0"/>
            </w:pPr>
            <w:r>
              <w:rPr>
                <w:rFonts w:ascii="Times New Roman" w:hAnsi="Times New Roman"/>
                <w:b w:val="0"/>
                <w:color w:val="000000"/>
                <w:sz w:val="20"/>
              </w:rPr>
              <w:t>Tạo Product Backlog trên Jira</w:t>
            </w:r>
          </w:p>
        </w:tc>
        <w:tc>
          <w:tcPr>
            <w:tcW w:w="1304" w:type="dxa"/>
            <w:shd w:val="clear" w:color="auto" w:fill="FFFFFF"/>
            <w:tcMar>
              <w:top w:w="70" w:type="dxa"/>
              <w:left w:w="70" w:type="dxa"/>
              <w:bottom w:w="70" w:type="dxa"/>
              <w:right w:w="70" w:type="dxa"/>
            </w:tcMar>
          </w:tcPr>
          <w:p w14:paraId="3D9405A9">
            <w:pPr>
              <w:spacing w:before="60" w:after="60" w:line="240" w:lineRule="auto"/>
              <w:ind w:firstLine="0"/>
            </w:pPr>
            <w:r>
              <w:rPr>
                <w:rFonts w:ascii="Times New Roman" w:hAnsi="Times New Roman"/>
                <w:b w:val="0"/>
                <w:color w:val="000000"/>
                <w:sz w:val="20"/>
              </w:rPr>
              <w:t>Xuân Phú</w:t>
            </w:r>
          </w:p>
        </w:tc>
        <w:tc>
          <w:tcPr>
            <w:tcW w:w="1701" w:type="dxa"/>
            <w:shd w:val="clear" w:color="auto" w:fill="FFFFFF"/>
            <w:tcMar>
              <w:top w:w="70" w:type="dxa"/>
              <w:left w:w="70" w:type="dxa"/>
              <w:bottom w:w="70" w:type="dxa"/>
              <w:right w:w="70" w:type="dxa"/>
            </w:tcMar>
          </w:tcPr>
          <w:p w14:paraId="1AC38C1F">
            <w:pPr>
              <w:spacing w:before="60" w:after="60" w:line="240" w:lineRule="auto"/>
              <w:ind w:firstLine="0"/>
            </w:pPr>
            <w:r>
              <w:rPr>
                <w:rFonts w:ascii="Times New Roman" w:hAnsi="Times New Roman"/>
                <w:color w:val="000000"/>
                <w:sz w:val="20"/>
              </w:rPr>
              <w:t>20/09 – 20/09</w:t>
            </w:r>
          </w:p>
        </w:tc>
        <w:tc>
          <w:tcPr>
            <w:tcW w:w="737" w:type="dxa"/>
            <w:shd w:val="clear" w:color="auto" w:fill="FFFFFF"/>
            <w:tcMar>
              <w:top w:w="70" w:type="dxa"/>
              <w:left w:w="70" w:type="dxa"/>
              <w:bottom w:w="70" w:type="dxa"/>
              <w:right w:w="70" w:type="dxa"/>
            </w:tcMar>
          </w:tcPr>
          <w:p w14:paraId="19444BCA">
            <w:pPr>
              <w:spacing w:before="60" w:after="60" w:line="240" w:lineRule="auto"/>
              <w:ind w:firstLine="0"/>
            </w:pPr>
            <w:r>
              <w:rPr>
                <w:rFonts w:ascii="Times New Roman" w:hAnsi="Times New Roman"/>
                <w:color w:val="000000"/>
                <w:sz w:val="20"/>
              </w:rPr>
              <w:t>0.5</w:t>
            </w:r>
          </w:p>
        </w:tc>
      </w:tr>
      <w:tr w14:paraId="038ADDB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5683DBC7">
            <w:pPr>
              <w:spacing w:before="60" w:after="60" w:line="240" w:lineRule="auto"/>
              <w:ind w:firstLine="0"/>
            </w:pPr>
            <w:r>
              <w:rPr>
                <w:rFonts w:ascii="Times New Roman" w:hAnsi="Times New Roman"/>
                <w:b w:val="0"/>
                <w:color w:val="000000"/>
                <w:sz w:val="20"/>
              </w:rPr>
              <w:t>TASK-42 T</w:t>
            </w:r>
          </w:p>
        </w:tc>
        <w:tc>
          <w:tcPr>
            <w:tcW w:w="3855" w:type="dxa"/>
            <w:shd w:val="clear" w:color="auto" w:fill="FFFFFF"/>
            <w:tcMar>
              <w:top w:w="70" w:type="dxa"/>
              <w:left w:w="70" w:type="dxa"/>
              <w:bottom w:w="70" w:type="dxa"/>
              <w:right w:w="70" w:type="dxa"/>
            </w:tcMar>
          </w:tcPr>
          <w:p w14:paraId="3F2F0894">
            <w:pPr>
              <w:spacing w:before="60" w:after="60" w:line="240" w:lineRule="auto"/>
              <w:ind w:firstLine="0"/>
            </w:pPr>
            <w:r>
              <w:rPr>
                <w:rFonts w:ascii="Times New Roman" w:hAnsi="Times New Roman"/>
                <w:b w:val="0"/>
                <w:color w:val="000000"/>
                <w:sz w:val="20"/>
              </w:rPr>
              <w:t>Thiết lập Sprint và workflow Jira</w:t>
            </w:r>
          </w:p>
        </w:tc>
        <w:tc>
          <w:tcPr>
            <w:tcW w:w="1304" w:type="dxa"/>
            <w:shd w:val="clear" w:color="auto" w:fill="FFFFFF"/>
            <w:tcMar>
              <w:top w:w="70" w:type="dxa"/>
              <w:left w:w="70" w:type="dxa"/>
              <w:bottom w:w="70" w:type="dxa"/>
              <w:right w:w="70" w:type="dxa"/>
            </w:tcMar>
          </w:tcPr>
          <w:p w14:paraId="536CD346">
            <w:pPr>
              <w:spacing w:before="60" w:after="60" w:line="240" w:lineRule="auto"/>
              <w:ind w:firstLine="0"/>
            </w:pPr>
            <w:r>
              <w:rPr>
                <w:rFonts w:ascii="Times New Roman" w:hAnsi="Times New Roman"/>
                <w:b w:val="0"/>
                <w:color w:val="000000"/>
                <w:sz w:val="20"/>
              </w:rPr>
              <w:t>Xuân Phú</w:t>
            </w:r>
          </w:p>
        </w:tc>
        <w:tc>
          <w:tcPr>
            <w:tcW w:w="1701" w:type="dxa"/>
            <w:shd w:val="clear" w:color="auto" w:fill="FFFFFF"/>
            <w:tcMar>
              <w:top w:w="70" w:type="dxa"/>
              <w:left w:w="70" w:type="dxa"/>
              <w:bottom w:w="70" w:type="dxa"/>
              <w:right w:w="70" w:type="dxa"/>
            </w:tcMar>
          </w:tcPr>
          <w:p w14:paraId="409B32D3">
            <w:pPr>
              <w:spacing w:before="60" w:after="60" w:line="240" w:lineRule="auto"/>
              <w:ind w:firstLine="0"/>
            </w:pPr>
            <w:r>
              <w:rPr>
                <w:rFonts w:ascii="Times New Roman" w:hAnsi="Times New Roman"/>
                <w:color w:val="000000"/>
                <w:sz w:val="20"/>
              </w:rPr>
              <w:t>20/09 – 20/09</w:t>
            </w:r>
          </w:p>
        </w:tc>
        <w:tc>
          <w:tcPr>
            <w:tcW w:w="737" w:type="dxa"/>
            <w:shd w:val="clear" w:color="auto" w:fill="FFFFFF"/>
            <w:tcMar>
              <w:top w:w="70" w:type="dxa"/>
              <w:left w:w="70" w:type="dxa"/>
              <w:bottom w:w="70" w:type="dxa"/>
              <w:right w:w="70" w:type="dxa"/>
            </w:tcMar>
          </w:tcPr>
          <w:p w14:paraId="229AD370">
            <w:pPr>
              <w:spacing w:before="60" w:after="60" w:line="240" w:lineRule="auto"/>
              <w:ind w:firstLine="0"/>
            </w:pPr>
            <w:r>
              <w:rPr>
                <w:rFonts w:ascii="Times New Roman" w:hAnsi="Times New Roman"/>
                <w:color w:val="000000"/>
                <w:sz w:val="20"/>
              </w:rPr>
              <w:t>0.5</w:t>
            </w:r>
          </w:p>
        </w:tc>
      </w:tr>
    </w:tbl>
    <w:p w14:paraId="2300CAB0">
      <w:pPr>
        <w:spacing w:after="40" w:line="40" w:lineRule="exact"/>
      </w:pPr>
    </w:p>
    <w:p w14:paraId="796AF5F4">
      <w:pPr>
        <w:pStyle w:val="4"/>
        <w:ind w:firstLine="0"/>
        <w:outlineLvl w:val="9"/>
      </w:pPr>
      <w:bookmarkStart w:id="169" w:name="_Toc26986"/>
      <w:r>
        <w:rPr>
          <w:rFonts w:ascii="Times New Roman" w:hAnsi="Times New Roman"/>
          <w:color w:val="000000"/>
        </w:rPr>
        <w:t>TASK-2 UI/UX &amp; Frontend Foundation</w:t>
      </w:r>
      <w:bookmarkEnd w:id="169"/>
    </w:p>
    <w:p w14:paraId="0A51BCBF">
      <w:pPr>
        <w:pStyle w:val="169"/>
        <w:keepNext/>
        <w:ind w:firstLine="0"/>
      </w:pPr>
      <w:r>
        <w:rPr>
          <w:rFonts w:ascii="Times New Roman" w:hAnsi="Times New Roman"/>
          <w:color w:val="000000"/>
        </w:rPr>
        <w:t>Bảng A.</w:t>
      </w:r>
      <w:r>
        <w:fldChar w:fldCharType="begin"/>
      </w:r>
      <w:r>
        <w:instrText xml:space="preserve"> SEQ Bảng </w:instrText>
      </w:r>
      <w:r>
        <w:fldChar w:fldCharType="separate"/>
      </w:r>
      <w:r>
        <w:t>2</w:t>
      </w:r>
      <w:r>
        <w:fldChar w:fldCharType="end"/>
      </w:r>
      <w:bookmarkStart w:id="170" w:name="_Toc7852"/>
      <w:r>
        <w:rPr>
          <w:rFonts w:ascii="Times New Roman" w:hAnsi="Times New Roman"/>
          <w:color w:val="000000"/>
        </w:rPr>
        <w:t>: Danh mục công việc thuộc TASK-2 UI/UX &amp; Frontend Foundation</w:t>
      </w:r>
      <w:bookmarkEnd w:id="170"/>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74"/>
        <w:gridCol w:w="3855"/>
        <w:gridCol w:w="1304"/>
        <w:gridCol w:w="1701"/>
        <w:gridCol w:w="737"/>
      </w:tblGrid>
      <w:tr w14:paraId="3CB91D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474" w:type="dxa"/>
            <w:shd w:val="clear" w:color="auto" w:fill="E7E6E6"/>
            <w:tcMar>
              <w:top w:w="70" w:type="dxa"/>
              <w:left w:w="70" w:type="dxa"/>
              <w:bottom w:w="70" w:type="dxa"/>
              <w:right w:w="70" w:type="dxa"/>
            </w:tcMar>
          </w:tcPr>
          <w:p w14:paraId="489DBD00">
            <w:pPr>
              <w:keepNext/>
              <w:spacing w:before="60" w:after="60" w:line="240" w:lineRule="auto"/>
              <w:ind w:firstLine="0"/>
            </w:pPr>
            <w:r>
              <w:rPr>
                <w:rFonts w:ascii="Times New Roman" w:hAnsi="Times New Roman"/>
                <w:b/>
                <w:color w:val="000000"/>
                <w:sz w:val="20"/>
              </w:rPr>
              <w:t>Mã và cấp</w:t>
            </w:r>
          </w:p>
        </w:tc>
        <w:tc>
          <w:tcPr>
            <w:tcW w:w="3855" w:type="dxa"/>
            <w:shd w:val="clear" w:color="auto" w:fill="E7E6E6"/>
            <w:tcMar>
              <w:top w:w="70" w:type="dxa"/>
              <w:left w:w="70" w:type="dxa"/>
              <w:bottom w:w="70" w:type="dxa"/>
              <w:right w:w="70" w:type="dxa"/>
            </w:tcMar>
          </w:tcPr>
          <w:p w14:paraId="490802A2">
            <w:pPr>
              <w:keepNext/>
              <w:spacing w:before="60" w:after="60" w:line="240" w:lineRule="auto"/>
              <w:ind w:firstLine="0"/>
            </w:pPr>
            <w:r>
              <w:rPr>
                <w:rFonts w:ascii="Times New Roman" w:hAnsi="Times New Roman"/>
                <w:b/>
                <w:color w:val="000000"/>
                <w:sz w:val="20"/>
              </w:rPr>
              <w:t>Tên công việc</w:t>
            </w:r>
          </w:p>
        </w:tc>
        <w:tc>
          <w:tcPr>
            <w:tcW w:w="1304" w:type="dxa"/>
            <w:shd w:val="clear" w:color="auto" w:fill="E7E6E6"/>
            <w:tcMar>
              <w:top w:w="70" w:type="dxa"/>
              <w:left w:w="70" w:type="dxa"/>
              <w:bottom w:w="70" w:type="dxa"/>
              <w:right w:w="70" w:type="dxa"/>
            </w:tcMar>
          </w:tcPr>
          <w:p w14:paraId="7CE8A8E3">
            <w:pPr>
              <w:keepNext/>
              <w:spacing w:before="60" w:after="60" w:line="240" w:lineRule="auto"/>
              <w:ind w:firstLine="0"/>
            </w:pPr>
            <w:r>
              <w:rPr>
                <w:rFonts w:ascii="Times New Roman" w:hAnsi="Times New Roman"/>
                <w:b/>
                <w:color w:val="000000"/>
                <w:sz w:val="20"/>
              </w:rPr>
              <w:t>Phụ trách</w:t>
            </w:r>
          </w:p>
        </w:tc>
        <w:tc>
          <w:tcPr>
            <w:tcW w:w="1701" w:type="dxa"/>
            <w:shd w:val="clear" w:color="auto" w:fill="E7E6E6"/>
            <w:tcMar>
              <w:top w:w="70" w:type="dxa"/>
              <w:left w:w="70" w:type="dxa"/>
              <w:bottom w:w="70" w:type="dxa"/>
              <w:right w:w="70" w:type="dxa"/>
            </w:tcMar>
          </w:tcPr>
          <w:p w14:paraId="547BC4F2">
            <w:pPr>
              <w:keepNext/>
              <w:spacing w:before="60" w:after="60" w:line="240" w:lineRule="auto"/>
              <w:ind w:firstLine="0"/>
            </w:pPr>
            <w:r>
              <w:rPr>
                <w:rFonts w:ascii="Times New Roman" w:hAnsi="Times New Roman"/>
                <w:b/>
                <w:color w:val="000000"/>
                <w:sz w:val="20"/>
              </w:rPr>
              <w:t>Bắt đầu / Kết thúc</w:t>
            </w:r>
          </w:p>
        </w:tc>
        <w:tc>
          <w:tcPr>
            <w:tcW w:w="737" w:type="dxa"/>
            <w:shd w:val="clear" w:color="auto" w:fill="E7E6E6"/>
            <w:tcMar>
              <w:top w:w="70" w:type="dxa"/>
              <w:left w:w="70" w:type="dxa"/>
              <w:bottom w:w="70" w:type="dxa"/>
              <w:right w:w="70" w:type="dxa"/>
            </w:tcMar>
          </w:tcPr>
          <w:p w14:paraId="2816D458">
            <w:pPr>
              <w:keepNext/>
              <w:spacing w:before="60" w:after="60" w:line="240" w:lineRule="auto"/>
              <w:ind w:firstLine="0"/>
            </w:pPr>
            <w:r>
              <w:rPr>
                <w:rFonts w:ascii="Times New Roman" w:hAnsi="Times New Roman"/>
                <w:b/>
                <w:color w:val="000000"/>
                <w:sz w:val="20"/>
              </w:rPr>
              <w:t>Công</w:t>
            </w:r>
          </w:p>
        </w:tc>
      </w:tr>
      <w:tr w14:paraId="7D8765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3C84410E">
            <w:pPr>
              <w:spacing w:before="60" w:after="60" w:line="240" w:lineRule="auto"/>
              <w:ind w:firstLine="0"/>
            </w:pPr>
            <w:r>
              <w:rPr>
                <w:rFonts w:ascii="Times New Roman" w:hAnsi="Times New Roman"/>
                <w:b w:val="0"/>
                <w:color w:val="000000"/>
                <w:sz w:val="20"/>
              </w:rPr>
              <w:t>TASK-2 E</w:t>
            </w:r>
          </w:p>
        </w:tc>
        <w:tc>
          <w:tcPr>
            <w:tcW w:w="3855" w:type="dxa"/>
            <w:shd w:val="clear" w:color="auto" w:fill="FFFFFF"/>
            <w:tcMar>
              <w:top w:w="70" w:type="dxa"/>
              <w:left w:w="70" w:type="dxa"/>
              <w:bottom w:w="70" w:type="dxa"/>
              <w:right w:w="70" w:type="dxa"/>
            </w:tcMar>
          </w:tcPr>
          <w:p w14:paraId="5E0F19C2">
            <w:pPr>
              <w:spacing w:before="60" w:after="60" w:line="240" w:lineRule="auto"/>
              <w:ind w:firstLine="0"/>
            </w:pPr>
            <w:r>
              <w:rPr>
                <w:rFonts w:ascii="Times New Roman" w:hAnsi="Times New Roman"/>
                <w:b w:val="0"/>
                <w:color w:val="000000"/>
                <w:sz w:val="20"/>
              </w:rPr>
              <w:t>UI/UX &amp; Frontend Foundation</w:t>
            </w:r>
          </w:p>
        </w:tc>
        <w:tc>
          <w:tcPr>
            <w:tcW w:w="1304" w:type="dxa"/>
            <w:shd w:val="clear" w:color="auto" w:fill="FFFFFF"/>
            <w:tcMar>
              <w:top w:w="70" w:type="dxa"/>
              <w:left w:w="70" w:type="dxa"/>
              <w:bottom w:w="70" w:type="dxa"/>
              <w:right w:w="70" w:type="dxa"/>
            </w:tcMar>
          </w:tcPr>
          <w:p w14:paraId="3A0AAA79">
            <w:pPr>
              <w:spacing w:before="60" w:after="60" w:line="240" w:lineRule="auto"/>
              <w:ind w:firstLine="0"/>
            </w:pPr>
            <w:r>
              <w:rPr>
                <w:rFonts w:ascii="Times New Roman" w:hAnsi="Times New Roman"/>
                <w:b w:val="0"/>
                <w:color w:val="000000"/>
                <w:sz w:val="20"/>
              </w:rPr>
              <w:t>Hữu Dũng</w:t>
            </w:r>
          </w:p>
        </w:tc>
        <w:tc>
          <w:tcPr>
            <w:tcW w:w="1701" w:type="dxa"/>
            <w:shd w:val="clear" w:color="auto" w:fill="FFFFFF"/>
            <w:tcMar>
              <w:top w:w="70" w:type="dxa"/>
              <w:left w:w="70" w:type="dxa"/>
              <w:bottom w:w="70" w:type="dxa"/>
              <w:right w:w="70" w:type="dxa"/>
            </w:tcMar>
          </w:tcPr>
          <w:p w14:paraId="17C6C424">
            <w:pPr>
              <w:spacing w:before="60" w:after="60" w:line="240" w:lineRule="auto"/>
              <w:ind w:firstLine="0"/>
            </w:pPr>
            <w:r>
              <w:rPr>
                <w:rFonts w:ascii="Times New Roman" w:hAnsi="Times New Roman"/>
                <w:color w:val="000000"/>
                <w:sz w:val="20"/>
              </w:rPr>
              <w:t>19/09 – 24/09</w:t>
            </w:r>
          </w:p>
        </w:tc>
        <w:tc>
          <w:tcPr>
            <w:tcW w:w="737" w:type="dxa"/>
            <w:shd w:val="clear" w:color="auto" w:fill="FFFFFF"/>
            <w:tcMar>
              <w:top w:w="70" w:type="dxa"/>
              <w:left w:w="70" w:type="dxa"/>
              <w:bottom w:w="70" w:type="dxa"/>
              <w:right w:w="70" w:type="dxa"/>
            </w:tcMar>
          </w:tcPr>
          <w:p w14:paraId="57C04701">
            <w:pPr>
              <w:spacing w:before="60" w:after="60" w:line="240" w:lineRule="auto"/>
              <w:ind w:firstLine="0"/>
            </w:pPr>
            <w:r>
              <w:rPr>
                <w:rFonts w:ascii="Times New Roman" w:hAnsi="Times New Roman"/>
                <w:color w:val="000000"/>
                <w:sz w:val="20"/>
              </w:rPr>
              <w:t>5</w:t>
            </w:r>
          </w:p>
        </w:tc>
      </w:tr>
      <w:tr w14:paraId="487E83D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2CBD427B">
            <w:pPr>
              <w:spacing w:before="60" w:after="60" w:line="240" w:lineRule="auto"/>
              <w:ind w:firstLine="0"/>
            </w:pPr>
            <w:r>
              <w:rPr>
                <w:rFonts w:ascii="Times New Roman" w:hAnsi="Times New Roman"/>
                <w:b w:val="0"/>
                <w:color w:val="000000"/>
                <w:sz w:val="20"/>
              </w:rPr>
              <w:t>TASK-13 S</w:t>
            </w:r>
          </w:p>
        </w:tc>
        <w:tc>
          <w:tcPr>
            <w:tcW w:w="3855" w:type="dxa"/>
            <w:shd w:val="clear" w:color="auto" w:fill="FFFFFF"/>
            <w:tcMar>
              <w:top w:w="70" w:type="dxa"/>
              <w:left w:w="70" w:type="dxa"/>
              <w:bottom w:w="70" w:type="dxa"/>
              <w:right w:w="70" w:type="dxa"/>
            </w:tcMar>
          </w:tcPr>
          <w:p w14:paraId="40578D2A">
            <w:pPr>
              <w:spacing w:before="60" w:after="60" w:line="240" w:lineRule="auto"/>
              <w:ind w:firstLine="0"/>
            </w:pPr>
            <w:r>
              <w:rPr>
                <w:rFonts w:ascii="Times New Roman" w:hAnsi="Times New Roman"/>
                <w:b w:val="0"/>
                <w:color w:val="000000"/>
                <w:sz w:val="20"/>
              </w:rPr>
              <w:t>Thiết kế giao diện website</w:t>
            </w:r>
          </w:p>
        </w:tc>
        <w:tc>
          <w:tcPr>
            <w:tcW w:w="1304" w:type="dxa"/>
            <w:shd w:val="clear" w:color="auto" w:fill="FFFFFF"/>
            <w:tcMar>
              <w:top w:w="70" w:type="dxa"/>
              <w:left w:w="70" w:type="dxa"/>
              <w:bottom w:w="70" w:type="dxa"/>
              <w:right w:w="70" w:type="dxa"/>
            </w:tcMar>
          </w:tcPr>
          <w:p w14:paraId="4DF19B8D">
            <w:pPr>
              <w:spacing w:before="60" w:after="60" w:line="240" w:lineRule="auto"/>
              <w:ind w:firstLine="0"/>
            </w:pPr>
            <w:r>
              <w:rPr>
                <w:rFonts w:ascii="Times New Roman" w:hAnsi="Times New Roman"/>
                <w:b w:val="0"/>
                <w:color w:val="000000"/>
                <w:sz w:val="20"/>
              </w:rPr>
              <w:t>Hữu Dũng</w:t>
            </w:r>
          </w:p>
        </w:tc>
        <w:tc>
          <w:tcPr>
            <w:tcW w:w="1701" w:type="dxa"/>
            <w:shd w:val="clear" w:color="auto" w:fill="FFFFFF"/>
            <w:tcMar>
              <w:top w:w="70" w:type="dxa"/>
              <w:left w:w="70" w:type="dxa"/>
              <w:bottom w:w="70" w:type="dxa"/>
              <w:right w:w="70" w:type="dxa"/>
            </w:tcMar>
          </w:tcPr>
          <w:p w14:paraId="63EBE318">
            <w:pPr>
              <w:spacing w:before="60" w:after="60" w:line="240" w:lineRule="auto"/>
              <w:ind w:firstLine="0"/>
            </w:pPr>
            <w:r>
              <w:rPr>
                <w:rFonts w:ascii="Times New Roman" w:hAnsi="Times New Roman"/>
                <w:color w:val="000000"/>
                <w:sz w:val="20"/>
              </w:rPr>
              <w:t>19/09 – 21/09</w:t>
            </w:r>
          </w:p>
        </w:tc>
        <w:tc>
          <w:tcPr>
            <w:tcW w:w="737" w:type="dxa"/>
            <w:shd w:val="clear" w:color="auto" w:fill="FFFFFF"/>
            <w:tcMar>
              <w:top w:w="70" w:type="dxa"/>
              <w:left w:w="70" w:type="dxa"/>
              <w:bottom w:w="70" w:type="dxa"/>
              <w:right w:w="70" w:type="dxa"/>
            </w:tcMar>
          </w:tcPr>
          <w:p w14:paraId="457D6311">
            <w:pPr>
              <w:spacing w:before="60" w:after="60" w:line="240" w:lineRule="auto"/>
              <w:ind w:firstLine="0"/>
            </w:pPr>
            <w:r>
              <w:rPr>
                <w:rFonts w:ascii="Times New Roman" w:hAnsi="Times New Roman"/>
                <w:color w:val="000000"/>
                <w:sz w:val="20"/>
              </w:rPr>
              <w:t>2.5</w:t>
            </w:r>
          </w:p>
        </w:tc>
      </w:tr>
      <w:tr w14:paraId="1F6BBF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3B73B091">
            <w:pPr>
              <w:spacing w:before="60" w:after="60" w:line="240" w:lineRule="auto"/>
              <w:ind w:firstLine="0"/>
            </w:pPr>
            <w:r>
              <w:rPr>
                <w:rFonts w:ascii="Times New Roman" w:hAnsi="Times New Roman"/>
                <w:b w:val="0"/>
                <w:color w:val="000000"/>
                <w:sz w:val="20"/>
              </w:rPr>
              <w:t>TASK-43 T</w:t>
            </w:r>
          </w:p>
        </w:tc>
        <w:tc>
          <w:tcPr>
            <w:tcW w:w="3855" w:type="dxa"/>
            <w:shd w:val="clear" w:color="auto" w:fill="FFFFFF"/>
            <w:tcMar>
              <w:top w:w="70" w:type="dxa"/>
              <w:left w:w="70" w:type="dxa"/>
              <w:bottom w:w="70" w:type="dxa"/>
              <w:right w:w="70" w:type="dxa"/>
            </w:tcMar>
          </w:tcPr>
          <w:p w14:paraId="090FA950">
            <w:pPr>
              <w:spacing w:before="60" w:after="60" w:line="240" w:lineRule="auto"/>
              <w:ind w:firstLine="0"/>
            </w:pPr>
            <w:r>
              <w:rPr>
                <w:rFonts w:ascii="Times New Roman" w:hAnsi="Times New Roman"/>
                <w:b w:val="0"/>
                <w:color w:val="000000"/>
                <w:sz w:val="20"/>
              </w:rPr>
              <w:t>Thiết kế wireframe trang khách hàng</w:t>
            </w:r>
          </w:p>
        </w:tc>
        <w:tc>
          <w:tcPr>
            <w:tcW w:w="1304" w:type="dxa"/>
            <w:shd w:val="clear" w:color="auto" w:fill="FFFFFF"/>
            <w:tcMar>
              <w:top w:w="70" w:type="dxa"/>
              <w:left w:w="70" w:type="dxa"/>
              <w:bottom w:w="70" w:type="dxa"/>
              <w:right w:w="70" w:type="dxa"/>
            </w:tcMar>
          </w:tcPr>
          <w:p w14:paraId="14D889CB">
            <w:pPr>
              <w:spacing w:before="60" w:after="60" w:line="240" w:lineRule="auto"/>
              <w:ind w:firstLine="0"/>
            </w:pPr>
            <w:r>
              <w:rPr>
                <w:rFonts w:ascii="Times New Roman" w:hAnsi="Times New Roman"/>
                <w:b w:val="0"/>
                <w:color w:val="000000"/>
                <w:sz w:val="20"/>
              </w:rPr>
              <w:t>Hữu Dũng</w:t>
            </w:r>
          </w:p>
        </w:tc>
        <w:tc>
          <w:tcPr>
            <w:tcW w:w="1701" w:type="dxa"/>
            <w:shd w:val="clear" w:color="auto" w:fill="FFFFFF"/>
            <w:tcMar>
              <w:top w:w="70" w:type="dxa"/>
              <w:left w:w="70" w:type="dxa"/>
              <w:bottom w:w="70" w:type="dxa"/>
              <w:right w:w="70" w:type="dxa"/>
            </w:tcMar>
          </w:tcPr>
          <w:p w14:paraId="61B6A897">
            <w:pPr>
              <w:spacing w:before="60" w:after="60" w:line="240" w:lineRule="auto"/>
              <w:ind w:firstLine="0"/>
            </w:pPr>
            <w:r>
              <w:rPr>
                <w:rFonts w:ascii="Times New Roman" w:hAnsi="Times New Roman"/>
                <w:color w:val="000000"/>
                <w:sz w:val="20"/>
              </w:rPr>
              <w:t>19/09 – 20/09</w:t>
            </w:r>
          </w:p>
        </w:tc>
        <w:tc>
          <w:tcPr>
            <w:tcW w:w="737" w:type="dxa"/>
            <w:shd w:val="clear" w:color="auto" w:fill="FFFFFF"/>
            <w:tcMar>
              <w:top w:w="70" w:type="dxa"/>
              <w:left w:w="70" w:type="dxa"/>
              <w:bottom w:w="70" w:type="dxa"/>
              <w:right w:w="70" w:type="dxa"/>
            </w:tcMar>
          </w:tcPr>
          <w:p w14:paraId="2911484E">
            <w:pPr>
              <w:spacing w:before="60" w:after="60" w:line="240" w:lineRule="auto"/>
              <w:ind w:firstLine="0"/>
            </w:pPr>
            <w:r>
              <w:rPr>
                <w:rFonts w:ascii="Times New Roman" w:hAnsi="Times New Roman"/>
                <w:color w:val="000000"/>
                <w:sz w:val="20"/>
              </w:rPr>
              <w:t>1</w:t>
            </w:r>
          </w:p>
        </w:tc>
      </w:tr>
      <w:tr w14:paraId="3C12805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6BC73F5A">
            <w:pPr>
              <w:spacing w:before="60" w:after="60" w:line="240" w:lineRule="auto"/>
              <w:ind w:firstLine="0"/>
            </w:pPr>
            <w:r>
              <w:rPr>
                <w:rFonts w:ascii="Times New Roman" w:hAnsi="Times New Roman"/>
                <w:b w:val="0"/>
                <w:color w:val="000000"/>
                <w:sz w:val="20"/>
              </w:rPr>
              <w:t>TASK-44 T</w:t>
            </w:r>
          </w:p>
        </w:tc>
        <w:tc>
          <w:tcPr>
            <w:tcW w:w="3855" w:type="dxa"/>
            <w:shd w:val="clear" w:color="auto" w:fill="FFFFFF"/>
            <w:tcMar>
              <w:top w:w="70" w:type="dxa"/>
              <w:left w:w="70" w:type="dxa"/>
              <w:bottom w:w="70" w:type="dxa"/>
              <w:right w:w="70" w:type="dxa"/>
            </w:tcMar>
          </w:tcPr>
          <w:p w14:paraId="34F72B4E">
            <w:pPr>
              <w:spacing w:before="60" w:after="60" w:line="240" w:lineRule="auto"/>
              <w:ind w:firstLine="0"/>
            </w:pPr>
            <w:r>
              <w:rPr>
                <w:rFonts w:ascii="Times New Roman" w:hAnsi="Times New Roman"/>
                <w:b w:val="0"/>
                <w:color w:val="000000"/>
                <w:sz w:val="20"/>
              </w:rPr>
              <w:t>Thiết kế prototype luồng đặt vé</w:t>
            </w:r>
          </w:p>
        </w:tc>
        <w:tc>
          <w:tcPr>
            <w:tcW w:w="1304" w:type="dxa"/>
            <w:shd w:val="clear" w:color="auto" w:fill="FFFFFF"/>
            <w:tcMar>
              <w:top w:w="70" w:type="dxa"/>
              <w:left w:w="70" w:type="dxa"/>
              <w:bottom w:w="70" w:type="dxa"/>
              <w:right w:w="70" w:type="dxa"/>
            </w:tcMar>
          </w:tcPr>
          <w:p w14:paraId="3CC80850">
            <w:pPr>
              <w:spacing w:before="60" w:after="60" w:line="240" w:lineRule="auto"/>
              <w:ind w:firstLine="0"/>
            </w:pPr>
            <w:r>
              <w:rPr>
                <w:rFonts w:ascii="Times New Roman" w:hAnsi="Times New Roman"/>
                <w:b w:val="0"/>
                <w:color w:val="000000"/>
                <w:sz w:val="20"/>
              </w:rPr>
              <w:t>Hữu Dũng</w:t>
            </w:r>
          </w:p>
        </w:tc>
        <w:tc>
          <w:tcPr>
            <w:tcW w:w="1701" w:type="dxa"/>
            <w:shd w:val="clear" w:color="auto" w:fill="FFFFFF"/>
            <w:tcMar>
              <w:top w:w="70" w:type="dxa"/>
              <w:left w:w="70" w:type="dxa"/>
              <w:bottom w:w="70" w:type="dxa"/>
              <w:right w:w="70" w:type="dxa"/>
            </w:tcMar>
          </w:tcPr>
          <w:p w14:paraId="38978A93">
            <w:pPr>
              <w:spacing w:before="60" w:after="60" w:line="240" w:lineRule="auto"/>
              <w:ind w:firstLine="0"/>
            </w:pPr>
            <w:r>
              <w:rPr>
                <w:rFonts w:ascii="Times New Roman" w:hAnsi="Times New Roman"/>
                <w:color w:val="000000"/>
                <w:sz w:val="20"/>
              </w:rPr>
              <w:t>20/09 – 21/09</w:t>
            </w:r>
          </w:p>
        </w:tc>
        <w:tc>
          <w:tcPr>
            <w:tcW w:w="737" w:type="dxa"/>
            <w:shd w:val="clear" w:color="auto" w:fill="FFFFFF"/>
            <w:tcMar>
              <w:top w:w="70" w:type="dxa"/>
              <w:left w:w="70" w:type="dxa"/>
              <w:bottom w:w="70" w:type="dxa"/>
              <w:right w:w="70" w:type="dxa"/>
            </w:tcMar>
          </w:tcPr>
          <w:p w14:paraId="1D24624C">
            <w:pPr>
              <w:spacing w:before="60" w:after="60" w:line="240" w:lineRule="auto"/>
              <w:ind w:firstLine="0"/>
            </w:pPr>
            <w:r>
              <w:rPr>
                <w:rFonts w:ascii="Times New Roman" w:hAnsi="Times New Roman"/>
                <w:color w:val="000000"/>
                <w:sz w:val="20"/>
              </w:rPr>
              <w:t>1</w:t>
            </w:r>
          </w:p>
        </w:tc>
      </w:tr>
      <w:tr w14:paraId="7A2B8FC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5EBFB81E">
            <w:pPr>
              <w:spacing w:before="60" w:after="60" w:line="240" w:lineRule="auto"/>
              <w:ind w:firstLine="0"/>
            </w:pPr>
            <w:r>
              <w:rPr>
                <w:rFonts w:ascii="Times New Roman" w:hAnsi="Times New Roman"/>
                <w:b w:val="0"/>
                <w:color w:val="000000"/>
                <w:sz w:val="20"/>
              </w:rPr>
              <w:t>TASK-45 T</w:t>
            </w:r>
          </w:p>
        </w:tc>
        <w:tc>
          <w:tcPr>
            <w:tcW w:w="3855" w:type="dxa"/>
            <w:shd w:val="clear" w:color="auto" w:fill="FFFFFF"/>
            <w:tcMar>
              <w:top w:w="70" w:type="dxa"/>
              <w:left w:w="70" w:type="dxa"/>
              <w:bottom w:w="70" w:type="dxa"/>
              <w:right w:w="70" w:type="dxa"/>
            </w:tcMar>
          </w:tcPr>
          <w:p w14:paraId="78EEDF01">
            <w:pPr>
              <w:spacing w:before="60" w:after="60" w:line="240" w:lineRule="auto"/>
              <w:ind w:firstLine="0"/>
            </w:pPr>
            <w:r>
              <w:rPr>
                <w:rFonts w:ascii="Times New Roman" w:hAnsi="Times New Roman"/>
                <w:b w:val="0"/>
                <w:color w:val="000000"/>
                <w:sz w:val="20"/>
              </w:rPr>
              <w:t>Thiết kế responsive layout</w:t>
            </w:r>
          </w:p>
        </w:tc>
        <w:tc>
          <w:tcPr>
            <w:tcW w:w="1304" w:type="dxa"/>
            <w:shd w:val="clear" w:color="auto" w:fill="FFFFFF"/>
            <w:tcMar>
              <w:top w:w="70" w:type="dxa"/>
              <w:left w:w="70" w:type="dxa"/>
              <w:bottom w:w="70" w:type="dxa"/>
              <w:right w:w="70" w:type="dxa"/>
            </w:tcMar>
          </w:tcPr>
          <w:p w14:paraId="6556A49F">
            <w:pPr>
              <w:spacing w:before="60" w:after="60" w:line="240" w:lineRule="auto"/>
              <w:ind w:firstLine="0"/>
            </w:pPr>
            <w:r>
              <w:rPr>
                <w:rFonts w:ascii="Times New Roman" w:hAnsi="Times New Roman"/>
                <w:b w:val="0"/>
                <w:color w:val="000000"/>
                <w:sz w:val="20"/>
              </w:rPr>
              <w:t>Hữu Dũng</w:t>
            </w:r>
          </w:p>
        </w:tc>
        <w:tc>
          <w:tcPr>
            <w:tcW w:w="1701" w:type="dxa"/>
            <w:shd w:val="clear" w:color="auto" w:fill="FFFFFF"/>
            <w:tcMar>
              <w:top w:w="70" w:type="dxa"/>
              <w:left w:w="70" w:type="dxa"/>
              <w:bottom w:w="70" w:type="dxa"/>
              <w:right w:w="70" w:type="dxa"/>
            </w:tcMar>
          </w:tcPr>
          <w:p w14:paraId="7C80A6CC">
            <w:pPr>
              <w:spacing w:before="60" w:after="60" w:line="240" w:lineRule="auto"/>
              <w:ind w:firstLine="0"/>
            </w:pPr>
            <w:r>
              <w:rPr>
                <w:rFonts w:ascii="Times New Roman" w:hAnsi="Times New Roman"/>
                <w:color w:val="000000"/>
                <w:sz w:val="20"/>
              </w:rPr>
              <w:t>21/09 – 21/09</w:t>
            </w:r>
          </w:p>
        </w:tc>
        <w:tc>
          <w:tcPr>
            <w:tcW w:w="737" w:type="dxa"/>
            <w:shd w:val="clear" w:color="auto" w:fill="FFFFFF"/>
            <w:tcMar>
              <w:top w:w="70" w:type="dxa"/>
              <w:left w:w="70" w:type="dxa"/>
              <w:bottom w:w="70" w:type="dxa"/>
              <w:right w:w="70" w:type="dxa"/>
            </w:tcMar>
          </w:tcPr>
          <w:p w14:paraId="7D9A8C30">
            <w:pPr>
              <w:spacing w:before="60" w:after="60" w:line="240" w:lineRule="auto"/>
              <w:ind w:firstLine="0"/>
            </w:pPr>
            <w:r>
              <w:rPr>
                <w:rFonts w:ascii="Times New Roman" w:hAnsi="Times New Roman"/>
                <w:color w:val="000000"/>
                <w:sz w:val="20"/>
              </w:rPr>
              <w:t>0.5</w:t>
            </w:r>
          </w:p>
        </w:tc>
      </w:tr>
      <w:tr w14:paraId="051A03A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1B446AA7">
            <w:pPr>
              <w:spacing w:before="60" w:after="60" w:line="240" w:lineRule="auto"/>
              <w:ind w:firstLine="0"/>
            </w:pPr>
            <w:r>
              <w:rPr>
                <w:rFonts w:ascii="Times New Roman" w:hAnsi="Times New Roman"/>
                <w:b w:val="0"/>
                <w:color w:val="000000"/>
                <w:sz w:val="20"/>
              </w:rPr>
              <w:t>TASK-14 S</w:t>
            </w:r>
          </w:p>
        </w:tc>
        <w:tc>
          <w:tcPr>
            <w:tcW w:w="3855" w:type="dxa"/>
            <w:shd w:val="clear" w:color="auto" w:fill="FFFFFF"/>
            <w:tcMar>
              <w:top w:w="70" w:type="dxa"/>
              <w:left w:w="70" w:type="dxa"/>
              <w:bottom w:w="70" w:type="dxa"/>
              <w:right w:w="70" w:type="dxa"/>
            </w:tcMar>
          </w:tcPr>
          <w:p w14:paraId="0BB7D5AA">
            <w:pPr>
              <w:spacing w:before="60" w:after="60" w:line="240" w:lineRule="auto"/>
              <w:ind w:firstLine="0"/>
            </w:pPr>
            <w:r>
              <w:rPr>
                <w:rFonts w:ascii="Times New Roman" w:hAnsi="Times New Roman"/>
                <w:b w:val="0"/>
                <w:color w:val="000000"/>
                <w:sz w:val="20"/>
              </w:rPr>
              <w:t>Xây dựng Frontend Foundation</w:t>
            </w:r>
          </w:p>
        </w:tc>
        <w:tc>
          <w:tcPr>
            <w:tcW w:w="1304" w:type="dxa"/>
            <w:shd w:val="clear" w:color="auto" w:fill="FFFFFF"/>
            <w:tcMar>
              <w:top w:w="70" w:type="dxa"/>
              <w:left w:w="70" w:type="dxa"/>
              <w:bottom w:w="70" w:type="dxa"/>
              <w:right w:w="70" w:type="dxa"/>
            </w:tcMar>
          </w:tcPr>
          <w:p w14:paraId="3D283F0D">
            <w:pPr>
              <w:spacing w:before="60" w:after="60" w:line="240" w:lineRule="auto"/>
              <w:ind w:firstLine="0"/>
            </w:pPr>
            <w:r>
              <w:rPr>
                <w:rFonts w:ascii="Times New Roman" w:hAnsi="Times New Roman"/>
                <w:b w:val="0"/>
                <w:color w:val="000000"/>
                <w:sz w:val="20"/>
              </w:rPr>
              <w:t>Hữu Dũng</w:t>
            </w:r>
          </w:p>
        </w:tc>
        <w:tc>
          <w:tcPr>
            <w:tcW w:w="1701" w:type="dxa"/>
            <w:shd w:val="clear" w:color="auto" w:fill="FFFFFF"/>
            <w:tcMar>
              <w:top w:w="70" w:type="dxa"/>
              <w:left w:w="70" w:type="dxa"/>
              <w:bottom w:w="70" w:type="dxa"/>
              <w:right w:w="70" w:type="dxa"/>
            </w:tcMar>
          </w:tcPr>
          <w:p w14:paraId="21F21C3B">
            <w:pPr>
              <w:spacing w:before="60" w:after="60" w:line="240" w:lineRule="auto"/>
              <w:ind w:firstLine="0"/>
            </w:pPr>
            <w:r>
              <w:rPr>
                <w:rFonts w:ascii="Times New Roman" w:hAnsi="Times New Roman"/>
                <w:color w:val="000000"/>
                <w:sz w:val="20"/>
              </w:rPr>
              <w:t>22/09 – 24/09</w:t>
            </w:r>
          </w:p>
        </w:tc>
        <w:tc>
          <w:tcPr>
            <w:tcW w:w="737" w:type="dxa"/>
            <w:shd w:val="clear" w:color="auto" w:fill="FFFFFF"/>
            <w:tcMar>
              <w:top w:w="70" w:type="dxa"/>
              <w:left w:w="70" w:type="dxa"/>
              <w:bottom w:w="70" w:type="dxa"/>
              <w:right w:w="70" w:type="dxa"/>
            </w:tcMar>
          </w:tcPr>
          <w:p w14:paraId="0E2FC3E1">
            <w:pPr>
              <w:spacing w:before="60" w:after="60" w:line="240" w:lineRule="auto"/>
              <w:ind w:firstLine="0"/>
            </w:pPr>
            <w:r>
              <w:rPr>
                <w:rFonts w:ascii="Times New Roman" w:hAnsi="Times New Roman"/>
                <w:color w:val="000000"/>
                <w:sz w:val="20"/>
              </w:rPr>
              <w:t>2.5</w:t>
            </w:r>
          </w:p>
        </w:tc>
      </w:tr>
      <w:tr w14:paraId="7AE624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20E0D200">
            <w:pPr>
              <w:spacing w:before="60" w:after="60" w:line="240" w:lineRule="auto"/>
              <w:ind w:firstLine="0"/>
            </w:pPr>
            <w:r>
              <w:rPr>
                <w:rFonts w:ascii="Times New Roman" w:hAnsi="Times New Roman"/>
                <w:b w:val="0"/>
                <w:color w:val="000000"/>
                <w:sz w:val="20"/>
              </w:rPr>
              <w:t>TASK-46 T</w:t>
            </w:r>
          </w:p>
        </w:tc>
        <w:tc>
          <w:tcPr>
            <w:tcW w:w="3855" w:type="dxa"/>
            <w:shd w:val="clear" w:color="auto" w:fill="FFFFFF"/>
            <w:tcMar>
              <w:top w:w="70" w:type="dxa"/>
              <w:left w:w="70" w:type="dxa"/>
              <w:bottom w:w="70" w:type="dxa"/>
              <w:right w:w="70" w:type="dxa"/>
            </w:tcMar>
          </w:tcPr>
          <w:p w14:paraId="29038A8E">
            <w:pPr>
              <w:spacing w:before="60" w:after="60" w:line="240" w:lineRule="auto"/>
              <w:ind w:firstLine="0"/>
            </w:pPr>
            <w:r>
              <w:rPr>
                <w:rFonts w:ascii="Times New Roman" w:hAnsi="Times New Roman"/>
                <w:b w:val="0"/>
                <w:color w:val="000000"/>
                <w:sz w:val="20"/>
              </w:rPr>
              <w:t>Setup React + Vite + Bootstrap</w:t>
            </w:r>
          </w:p>
        </w:tc>
        <w:tc>
          <w:tcPr>
            <w:tcW w:w="1304" w:type="dxa"/>
            <w:shd w:val="clear" w:color="auto" w:fill="FFFFFF"/>
            <w:tcMar>
              <w:top w:w="70" w:type="dxa"/>
              <w:left w:w="70" w:type="dxa"/>
              <w:bottom w:w="70" w:type="dxa"/>
              <w:right w:w="70" w:type="dxa"/>
            </w:tcMar>
          </w:tcPr>
          <w:p w14:paraId="1D2F42D2">
            <w:pPr>
              <w:spacing w:before="60" w:after="60" w:line="240" w:lineRule="auto"/>
              <w:ind w:firstLine="0"/>
            </w:pPr>
            <w:r>
              <w:rPr>
                <w:rFonts w:ascii="Times New Roman" w:hAnsi="Times New Roman"/>
                <w:b w:val="0"/>
                <w:color w:val="000000"/>
                <w:sz w:val="20"/>
              </w:rPr>
              <w:t>Hữu Dũng</w:t>
            </w:r>
          </w:p>
        </w:tc>
        <w:tc>
          <w:tcPr>
            <w:tcW w:w="1701" w:type="dxa"/>
            <w:shd w:val="clear" w:color="auto" w:fill="FFFFFF"/>
            <w:tcMar>
              <w:top w:w="70" w:type="dxa"/>
              <w:left w:w="70" w:type="dxa"/>
              <w:bottom w:w="70" w:type="dxa"/>
              <w:right w:w="70" w:type="dxa"/>
            </w:tcMar>
          </w:tcPr>
          <w:p w14:paraId="071B34FF">
            <w:pPr>
              <w:spacing w:before="60" w:after="60" w:line="240" w:lineRule="auto"/>
              <w:ind w:firstLine="0"/>
            </w:pPr>
            <w:r>
              <w:rPr>
                <w:rFonts w:ascii="Times New Roman" w:hAnsi="Times New Roman"/>
                <w:color w:val="000000"/>
                <w:sz w:val="20"/>
              </w:rPr>
              <w:t>22/09 – 22/09</w:t>
            </w:r>
          </w:p>
        </w:tc>
        <w:tc>
          <w:tcPr>
            <w:tcW w:w="737" w:type="dxa"/>
            <w:shd w:val="clear" w:color="auto" w:fill="FFFFFF"/>
            <w:tcMar>
              <w:top w:w="70" w:type="dxa"/>
              <w:left w:w="70" w:type="dxa"/>
              <w:bottom w:w="70" w:type="dxa"/>
              <w:right w:w="70" w:type="dxa"/>
            </w:tcMar>
          </w:tcPr>
          <w:p w14:paraId="2F078BEC">
            <w:pPr>
              <w:spacing w:before="60" w:after="60" w:line="240" w:lineRule="auto"/>
              <w:ind w:firstLine="0"/>
            </w:pPr>
            <w:r>
              <w:rPr>
                <w:rFonts w:ascii="Times New Roman" w:hAnsi="Times New Roman"/>
                <w:color w:val="000000"/>
                <w:sz w:val="20"/>
              </w:rPr>
              <w:t>0.5</w:t>
            </w:r>
          </w:p>
        </w:tc>
      </w:tr>
      <w:tr w14:paraId="6117C8D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30748C62">
            <w:pPr>
              <w:spacing w:before="60" w:after="60" w:line="240" w:lineRule="auto"/>
              <w:ind w:firstLine="0"/>
            </w:pPr>
            <w:r>
              <w:rPr>
                <w:rFonts w:ascii="Times New Roman" w:hAnsi="Times New Roman"/>
                <w:b w:val="0"/>
                <w:color w:val="000000"/>
                <w:sz w:val="20"/>
              </w:rPr>
              <w:t>TASK-47 T</w:t>
            </w:r>
          </w:p>
        </w:tc>
        <w:tc>
          <w:tcPr>
            <w:tcW w:w="3855" w:type="dxa"/>
            <w:shd w:val="clear" w:color="auto" w:fill="FFFFFF"/>
            <w:tcMar>
              <w:top w:w="70" w:type="dxa"/>
              <w:left w:w="70" w:type="dxa"/>
              <w:bottom w:w="70" w:type="dxa"/>
              <w:right w:w="70" w:type="dxa"/>
            </w:tcMar>
          </w:tcPr>
          <w:p w14:paraId="4D7CEF94">
            <w:pPr>
              <w:spacing w:before="60" w:after="60" w:line="240" w:lineRule="auto"/>
              <w:ind w:firstLine="0"/>
            </w:pPr>
            <w:r>
              <w:rPr>
                <w:rFonts w:ascii="Times New Roman" w:hAnsi="Times New Roman"/>
                <w:b w:val="0"/>
                <w:color w:val="000000"/>
                <w:sz w:val="20"/>
              </w:rPr>
              <w:t>Tạo routing và layout Customer/Admin</w:t>
            </w:r>
          </w:p>
        </w:tc>
        <w:tc>
          <w:tcPr>
            <w:tcW w:w="1304" w:type="dxa"/>
            <w:shd w:val="clear" w:color="auto" w:fill="FFFFFF"/>
            <w:tcMar>
              <w:top w:w="70" w:type="dxa"/>
              <w:left w:w="70" w:type="dxa"/>
              <w:bottom w:w="70" w:type="dxa"/>
              <w:right w:w="70" w:type="dxa"/>
            </w:tcMar>
          </w:tcPr>
          <w:p w14:paraId="77413B5B">
            <w:pPr>
              <w:spacing w:before="60" w:after="60" w:line="240" w:lineRule="auto"/>
              <w:ind w:firstLine="0"/>
            </w:pPr>
            <w:r>
              <w:rPr>
                <w:rFonts w:ascii="Times New Roman" w:hAnsi="Times New Roman"/>
                <w:b w:val="0"/>
                <w:color w:val="000000"/>
                <w:sz w:val="20"/>
              </w:rPr>
              <w:t>Hữu Dũng</w:t>
            </w:r>
          </w:p>
        </w:tc>
        <w:tc>
          <w:tcPr>
            <w:tcW w:w="1701" w:type="dxa"/>
            <w:shd w:val="clear" w:color="auto" w:fill="FFFFFF"/>
            <w:tcMar>
              <w:top w:w="70" w:type="dxa"/>
              <w:left w:w="70" w:type="dxa"/>
              <w:bottom w:w="70" w:type="dxa"/>
              <w:right w:w="70" w:type="dxa"/>
            </w:tcMar>
          </w:tcPr>
          <w:p w14:paraId="4FB2BAEC">
            <w:pPr>
              <w:spacing w:before="60" w:after="60" w:line="240" w:lineRule="auto"/>
              <w:ind w:firstLine="0"/>
            </w:pPr>
            <w:r>
              <w:rPr>
                <w:rFonts w:ascii="Times New Roman" w:hAnsi="Times New Roman"/>
                <w:color w:val="000000"/>
                <w:sz w:val="20"/>
              </w:rPr>
              <w:t>22/09 – 23/09</w:t>
            </w:r>
          </w:p>
        </w:tc>
        <w:tc>
          <w:tcPr>
            <w:tcW w:w="737" w:type="dxa"/>
            <w:shd w:val="clear" w:color="auto" w:fill="FFFFFF"/>
            <w:tcMar>
              <w:top w:w="70" w:type="dxa"/>
              <w:left w:w="70" w:type="dxa"/>
              <w:bottom w:w="70" w:type="dxa"/>
              <w:right w:w="70" w:type="dxa"/>
            </w:tcMar>
          </w:tcPr>
          <w:p w14:paraId="2A621B6C">
            <w:pPr>
              <w:spacing w:before="60" w:after="60" w:line="240" w:lineRule="auto"/>
              <w:ind w:firstLine="0"/>
            </w:pPr>
            <w:r>
              <w:rPr>
                <w:rFonts w:ascii="Times New Roman" w:hAnsi="Times New Roman"/>
                <w:color w:val="000000"/>
                <w:sz w:val="20"/>
              </w:rPr>
              <w:t>1</w:t>
            </w:r>
          </w:p>
        </w:tc>
      </w:tr>
      <w:tr w14:paraId="3B921AF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23805E4F">
            <w:pPr>
              <w:spacing w:before="60" w:after="60" w:line="240" w:lineRule="auto"/>
              <w:ind w:firstLine="0"/>
            </w:pPr>
            <w:r>
              <w:rPr>
                <w:rFonts w:ascii="Times New Roman" w:hAnsi="Times New Roman"/>
                <w:b w:val="0"/>
                <w:color w:val="000000"/>
                <w:sz w:val="20"/>
              </w:rPr>
              <w:t>TASK-48 T</w:t>
            </w:r>
          </w:p>
        </w:tc>
        <w:tc>
          <w:tcPr>
            <w:tcW w:w="3855" w:type="dxa"/>
            <w:shd w:val="clear" w:color="auto" w:fill="FFFFFF"/>
            <w:tcMar>
              <w:top w:w="70" w:type="dxa"/>
              <w:left w:w="70" w:type="dxa"/>
              <w:bottom w:w="70" w:type="dxa"/>
              <w:right w:w="70" w:type="dxa"/>
            </w:tcMar>
          </w:tcPr>
          <w:p w14:paraId="3F577AC1">
            <w:pPr>
              <w:spacing w:before="60" w:after="60" w:line="240" w:lineRule="auto"/>
              <w:ind w:firstLine="0"/>
            </w:pPr>
            <w:r>
              <w:rPr>
                <w:rFonts w:ascii="Times New Roman" w:hAnsi="Times New Roman"/>
                <w:b w:val="0"/>
                <w:color w:val="000000"/>
                <w:sz w:val="20"/>
              </w:rPr>
              <w:t>Tạo reusable Button/Input/Table/Modal</w:t>
            </w:r>
          </w:p>
        </w:tc>
        <w:tc>
          <w:tcPr>
            <w:tcW w:w="1304" w:type="dxa"/>
            <w:shd w:val="clear" w:color="auto" w:fill="FFFFFF"/>
            <w:tcMar>
              <w:top w:w="70" w:type="dxa"/>
              <w:left w:w="70" w:type="dxa"/>
              <w:bottom w:w="70" w:type="dxa"/>
              <w:right w:w="70" w:type="dxa"/>
            </w:tcMar>
          </w:tcPr>
          <w:p w14:paraId="273A655A">
            <w:pPr>
              <w:spacing w:before="60" w:after="60" w:line="240" w:lineRule="auto"/>
              <w:ind w:firstLine="0"/>
            </w:pPr>
            <w:r>
              <w:rPr>
                <w:rFonts w:ascii="Times New Roman" w:hAnsi="Times New Roman"/>
                <w:b w:val="0"/>
                <w:color w:val="000000"/>
                <w:sz w:val="20"/>
              </w:rPr>
              <w:t>Hữu Dũng</w:t>
            </w:r>
          </w:p>
        </w:tc>
        <w:tc>
          <w:tcPr>
            <w:tcW w:w="1701" w:type="dxa"/>
            <w:shd w:val="clear" w:color="auto" w:fill="FFFFFF"/>
            <w:tcMar>
              <w:top w:w="70" w:type="dxa"/>
              <w:left w:w="70" w:type="dxa"/>
              <w:bottom w:w="70" w:type="dxa"/>
              <w:right w:w="70" w:type="dxa"/>
            </w:tcMar>
          </w:tcPr>
          <w:p w14:paraId="76CA3ABE">
            <w:pPr>
              <w:spacing w:before="60" w:after="60" w:line="240" w:lineRule="auto"/>
              <w:ind w:firstLine="0"/>
            </w:pPr>
            <w:r>
              <w:rPr>
                <w:rFonts w:ascii="Times New Roman" w:hAnsi="Times New Roman"/>
                <w:color w:val="000000"/>
                <w:sz w:val="20"/>
              </w:rPr>
              <w:t>23/09 – 24/09</w:t>
            </w:r>
          </w:p>
        </w:tc>
        <w:tc>
          <w:tcPr>
            <w:tcW w:w="737" w:type="dxa"/>
            <w:shd w:val="clear" w:color="auto" w:fill="FFFFFF"/>
            <w:tcMar>
              <w:top w:w="70" w:type="dxa"/>
              <w:left w:w="70" w:type="dxa"/>
              <w:bottom w:w="70" w:type="dxa"/>
              <w:right w:w="70" w:type="dxa"/>
            </w:tcMar>
          </w:tcPr>
          <w:p w14:paraId="1905E7D6">
            <w:pPr>
              <w:spacing w:before="60" w:after="60" w:line="240" w:lineRule="auto"/>
              <w:ind w:firstLine="0"/>
            </w:pPr>
            <w:r>
              <w:rPr>
                <w:rFonts w:ascii="Times New Roman" w:hAnsi="Times New Roman"/>
                <w:color w:val="000000"/>
                <w:sz w:val="20"/>
              </w:rPr>
              <w:t>1</w:t>
            </w:r>
          </w:p>
        </w:tc>
      </w:tr>
    </w:tbl>
    <w:p w14:paraId="34AF33E9">
      <w:pPr>
        <w:spacing w:after="40" w:line="40" w:lineRule="exact"/>
      </w:pPr>
    </w:p>
    <w:p w14:paraId="46C8A81F">
      <w:pPr>
        <w:pStyle w:val="4"/>
        <w:ind w:firstLine="0"/>
        <w:outlineLvl w:val="9"/>
      </w:pPr>
      <w:bookmarkStart w:id="171" w:name="_Toc7630"/>
      <w:r>
        <w:rPr>
          <w:rFonts w:ascii="Times New Roman" w:hAnsi="Times New Roman"/>
          <w:color w:val="000000"/>
        </w:rPr>
        <w:t>TASK-3 Authentication &amp; Authorization</w:t>
      </w:r>
      <w:bookmarkEnd w:id="171"/>
    </w:p>
    <w:p w14:paraId="3EF3DBFA">
      <w:pPr>
        <w:pStyle w:val="169"/>
        <w:keepNext/>
        <w:ind w:firstLine="0"/>
      </w:pPr>
      <w:r>
        <w:rPr>
          <w:rFonts w:ascii="Times New Roman" w:hAnsi="Times New Roman"/>
          <w:color w:val="000000"/>
        </w:rPr>
        <w:t>Bảng A.</w:t>
      </w:r>
      <w:r>
        <w:fldChar w:fldCharType="begin"/>
      </w:r>
      <w:r>
        <w:instrText xml:space="preserve"> SEQ Bảng </w:instrText>
      </w:r>
      <w:r>
        <w:fldChar w:fldCharType="separate"/>
      </w:r>
      <w:r>
        <w:t>3</w:t>
      </w:r>
      <w:r>
        <w:fldChar w:fldCharType="end"/>
      </w:r>
      <w:bookmarkStart w:id="172" w:name="_Toc287"/>
      <w:r>
        <w:rPr>
          <w:rFonts w:ascii="Times New Roman" w:hAnsi="Times New Roman"/>
          <w:color w:val="000000"/>
        </w:rPr>
        <w:t>: Danh mục công việc thuộc TASK-3 Authentication &amp; Authorization</w:t>
      </w:r>
      <w:bookmarkEnd w:id="172"/>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74"/>
        <w:gridCol w:w="3855"/>
        <w:gridCol w:w="1304"/>
        <w:gridCol w:w="1701"/>
        <w:gridCol w:w="737"/>
      </w:tblGrid>
      <w:tr w14:paraId="623AC4C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474" w:type="dxa"/>
            <w:shd w:val="clear" w:color="auto" w:fill="E7E6E6"/>
            <w:tcMar>
              <w:top w:w="70" w:type="dxa"/>
              <w:left w:w="70" w:type="dxa"/>
              <w:bottom w:w="70" w:type="dxa"/>
              <w:right w:w="70" w:type="dxa"/>
            </w:tcMar>
          </w:tcPr>
          <w:p w14:paraId="3E10C84D">
            <w:pPr>
              <w:keepNext/>
              <w:spacing w:before="60" w:after="60" w:line="240" w:lineRule="auto"/>
              <w:ind w:firstLine="0"/>
            </w:pPr>
            <w:r>
              <w:rPr>
                <w:rFonts w:ascii="Times New Roman" w:hAnsi="Times New Roman"/>
                <w:b/>
                <w:color w:val="000000"/>
                <w:sz w:val="20"/>
              </w:rPr>
              <w:t>Mã và cấp</w:t>
            </w:r>
          </w:p>
        </w:tc>
        <w:tc>
          <w:tcPr>
            <w:tcW w:w="3855" w:type="dxa"/>
            <w:shd w:val="clear" w:color="auto" w:fill="E7E6E6"/>
            <w:tcMar>
              <w:top w:w="70" w:type="dxa"/>
              <w:left w:w="70" w:type="dxa"/>
              <w:bottom w:w="70" w:type="dxa"/>
              <w:right w:w="70" w:type="dxa"/>
            </w:tcMar>
          </w:tcPr>
          <w:p w14:paraId="39E6B428">
            <w:pPr>
              <w:keepNext/>
              <w:spacing w:before="60" w:after="60" w:line="240" w:lineRule="auto"/>
              <w:ind w:firstLine="0"/>
            </w:pPr>
            <w:r>
              <w:rPr>
                <w:rFonts w:ascii="Times New Roman" w:hAnsi="Times New Roman"/>
                <w:b/>
                <w:color w:val="000000"/>
                <w:sz w:val="20"/>
              </w:rPr>
              <w:t>Tên công việc</w:t>
            </w:r>
          </w:p>
        </w:tc>
        <w:tc>
          <w:tcPr>
            <w:tcW w:w="1304" w:type="dxa"/>
            <w:shd w:val="clear" w:color="auto" w:fill="E7E6E6"/>
            <w:tcMar>
              <w:top w:w="70" w:type="dxa"/>
              <w:left w:w="70" w:type="dxa"/>
              <w:bottom w:w="70" w:type="dxa"/>
              <w:right w:w="70" w:type="dxa"/>
            </w:tcMar>
          </w:tcPr>
          <w:p w14:paraId="1A708095">
            <w:pPr>
              <w:keepNext/>
              <w:spacing w:before="60" w:after="60" w:line="240" w:lineRule="auto"/>
              <w:ind w:firstLine="0"/>
            </w:pPr>
            <w:r>
              <w:rPr>
                <w:rFonts w:ascii="Times New Roman" w:hAnsi="Times New Roman"/>
                <w:b/>
                <w:color w:val="000000"/>
                <w:sz w:val="20"/>
              </w:rPr>
              <w:t>Phụ trách</w:t>
            </w:r>
          </w:p>
        </w:tc>
        <w:tc>
          <w:tcPr>
            <w:tcW w:w="1701" w:type="dxa"/>
            <w:shd w:val="clear" w:color="auto" w:fill="E7E6E6"/>
            <w:tcMar>
              <w:top w:w="70" w:type="dxa"/>
              <w:left w:w="70" w:type="dxa"/>
              <w:bottom w:w="70" w:type="dxa"/>
              <w:right w:w="70" w:type="dxa"/>
            </w:tcMar>
          </w:tcPr>
          <w:p w14:paraId="54A8D3C7">
            <w:pPr>
              <w:keepNext/>
              <w:spacing w:before="60" w:after="60" w:line="240" w:lineRule="auto"/>
              <w:ind w:firstLine="0"/>
            </w:pPr>
            <w:r>
              <w:rPr>
                <w:rFonts w:ascii="Times New Roman" w:hAnsi="Times New Roman"/>
                <w:b/>
                <w:color w:val="000000"/>
                <w:sz w:val="20"/>
              </w:rPr>
              <w:t>Bắt đầu / Kết thúc</w:t>
            </w:r>
          </w:p>
        </w:tc>
        <w:tc>
          <w:tcPr>
            <w:tcW w:w="737" w:type="dxa"/>
            <w:shd w:val="clear" w:color="auto" w:fill="E7E6E6"/>
            <w:tcMar>
              <w:top w:w="70" w:type="dxa"/>
              <w:left w:w="70" w:type="dxa"/>
              <w:bottom w:w="70" w:type="dxa"/>
              <w:right w:w="70" w:type="dxa"/>
            </w:tcMar>
          </w:tcPr>
          <w:p w14:paraId="621A8012">
            <w:pPr>
              <w:keepNext/>
              <w:spacing w:before="60" w:after="60" w:line="240" w:lineRule="auto"/>
              <w:ind w:firstLine="0"/>
            </w:pPr>
            <w:r>
              <w:rPr>
                <w:rFonts w:ascii="Times New Roman" w:hAnsi="Times New Roman"/>
                <w:b/>
                <w:color w:val="000000"/>
                <w:sz w:val="20"/>
              </w:rPr>
              <w:t>Công</w:t>
            </w:r>
          </w:p>
        </w:tc>
      </w:tr>
      <w:tr w14:paraId="45EB95C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2C4E4B94">
            <w:pPr>
              <w:spacing w:before="60" w:after="60" w:line="240" w:lineRule="auto"/>
              <w:ind w:firstLine="0"/>
            </w:pPr>
            <w:r>
              <w:rPr>
                <w:rFonts w:ascii="Times New Roman" w:hAnsi="Times New Roman"/>
                <w:b w:val="0"/>
                <w:color w:val="000000"/>
                <w:sz w:val="20"/>
              </w:rPr>
              <w:t>TASK-3 E</w:t>
            </w:r>
          </w:p>
        </w:tc>
        <w:tc>
          <w:tcPr>
            <w:tcW w:w="3855" w:type="dxa"/>
            <w:shd w:val="clear" w:color="auto" w:fill="FFFFFF"/>
            <w:tcMar>
              <w:top w:w="70" w:type="dxa"/>
              <w:left w:w="70" w:type="dxa"/>
              <w:bottom w:w="70" w:type="dxa"/>
              <w:right w:w="70" w:type="dxa"/>
            </w:tcMar>
          </w:tcPr>
          <w:p w14:paraId="67C873D5">
            <w:pPr>
              <w:spacing w:before="60" w:after="60" w:line="240" w:lineRule="auto"/>
              <w:ind w:firstLine="0"/>
            </w:pPr>
            <w:r>
              <w:rPr>
                <w:rFonts w:ascii="Times New Roman" w:hAnsi="Times New Roman"/>
                <w:b w:val="0"/>
                <w:color w:val="000000"/>
                <w:sz w:val="20"/>
              </w:rPr>
              <w:t>Authentication &amp; Authorization</w:t>
            </w:r>
          </w:p>
        </w:tc>
        <w:tc>
          <w:tcPr>
            <w:tcW w:w="1304" w:type="dxa"/>
            <w:shd w:val="clear" w:color="auto" w:fill="FFFFFF"/>
            <w:tcMar>
              <w:top w:w="70" w:type="dxa"/>
              <w:left w:w="70" w:type="dxa"/>
              <w:bottom w:w="70" w:type="dxa"/>
              <w:right w:w="70" w:type="dxa"/>
            </w:tcMar>
          </w:tcPr>
          <w:p w14:paraId="523CD16A">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60B666BD">
            <w:pPr>
              <w:spacing w:before="60" w:after="60" w:line="240" w:lineRule="auto"/>
              <w:ind w:firstLine="0"/>
            </w:pPr>
            <w:r>
              <w:rPr>
                <w:rFonts w:ascii="Times New Roman" w:hAnsi="Times New Roman"/>
                <w:color w:val="000000"/>
                <w:sz w:val="20"/>
              </w:rPr>
              <w:t>20/09 – 26/09</w:t>
            </w:r>
          </w:p>
        </w:tc>
        <w:tc>
          <w:tcPr>
            <w:tcW w:w="737" w:type="dxa"/>
            <w:shd w:val="clear" w:color="auto" w:fill="FFFFFF"/>
            <w:tcMar>
              <w:top w:w="70" w:type="dxa"/>
              <w:left w:w="70" w:type="dxa"/>
              <w:bottom w:w="70" w:type="dxa"/>
              <w:right w:w="70" w:type="dxa"/>
            </w:tcMar>
          </w:tcPr>
          <w:p w14:paraId="1A8C4FBA">
            <w:pPr>
              <w:spacing w:before="60" w:after="60" w:line="240" w:lineRule="auto"/>
              <w:ind w:firstLine="0"/>
            </w:pPr>
            <w:r>
              <w:rPr>
                <w:rFonts w:ascii="Times New Roman" w:hAnsi="Times New Roman"/>
                <w:color w:val="000000"/>
                <w:sz w:val="20"/>
              </w:rPr>
              <w:t>8.5</w:t>
            </w:r>
          </w:p>
        </w:tc>
      </w:tr>
      <w:tr w14:paraId="0EF47C4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3E3A31A3">
            <w:pPr>
              <w:spacing w:before="60" w:after="60" w:line="240" w:lineRule="auto"/>
              <w:ind w:firstLine="0"/>
            </w:pPr>
            <w:r>
              <w:rPr>
                <w:rFonts w:ascii="Times New Roman" w:hAnsi="Times New Roman"/>
                <w:b w:val="0"/>
                <w:color w:val="000000"/>
                <w:sz w:val="20"/>
              </w:rPr>
              <w:t>TASK-15 S</w:t>
            </w:r>
          </w:p>
        </w:tc>
        <w:tc>
          <w:tcPr>
            <w:tcW w:w="3855" w:type="dxa"/>
            <w:shd w:val="clear" w:color="auto" w:fill="FFFFFF"/>
            <w:tcMar>
              <w:top w:w="70" w:type="dxa"/>
              <w:left w:w="70" w:type="dxa"/>
              <w:bottom w:w="70" w:type="dxa"/>
              <w:right w:w="70" w:type="dxa"/>
            </w:tcMar>
          </w:tcPr>
          <w:p w14:paraId="235FC3CD">
            <w:pPr>
              <w:spacing w:before="60" w:after="60" w:line="240" w:lineRule="auto"/>
              <w:ind w:firstLine="0"/>
            </w:pPr>
            <w:r>
              <w:rPr>
                <w:rFonts w:ascii="Times New Roman" w:hAnsi="Times New Roman"/>
                <w:b w:val="0"/>
                <w:color w:val="000000"/>
                <w:sz w:val="20"/>
              </w:rPr>
              <w:t>Đăng ký tài khoản</w:t>
            </w:r>
          </w:p>
        </w:tc>
        <w:tc>
          <w:tcPr>
            <w:tcW w:w="1304" w:type="dxa"/>
            <w:shd w:val="clear" w:color="auto" w:fill="FFFFFF"/>
            <w:tcMar>
              <w:top w:w="70" w:type="dxa"/>
              <w:left w:w="70" w:type="dxa"/>
              <w:bottom w:w="70" w:type="dxa"/>
              <w:right w:w="70" w:type="dxa"/>
            </w:tcMar>
          </w:tcPr>
          <w:p w14:paraId="15461B3D">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1B65A301">
            <w:pPr>
              <w:spacing w:before="60" w:after="60" w:line="240" w:lineRule="auto"/>
              <w:ind w:firstLine="0"/>
            </w:pPr>
            <w:r>
              <w:rPr>
                <w:rFonts w:ascii="Times New Roman" w:hAnsi="Times New Roman"/>
                <w:color w:val="000000"/>
                <w:sz w:val="20"/>
              </w:rPr>
              <w:t>20/09 – 25/09</w:t>
            </w:r>
          </w:p>
        </w:tc>
        <w:tc>
          <w:tcPr>
            <w:tcW w:w="737" w:type="dxa"/>
            <w:shd w:val="clear" w:color="auto" w:fill="FFFFFF"/>
            <w:tcMar>
              <w:top w:w="70" w:type="dxa"/>
              <w:left w:w="70" w:type="dxa"/>
              <w:bottom w:w="70" w:type="dxa"/>
              <w:right w:w="70" w:type="dxa"/>
            </w:tcMar>
          </w:tcPr>
          <w:p w14:paraId="7142746A">
            <w:pPr>
              <w:spacing w:before="60" w:after="60" w:line="240" w:lineRule="auto"/>
              <w:ind w:firstLine="0"/>
            </w:pPr>
            <w:r>
              <w:rPr>
                <w:rFonts w:ascii="Times New Roman" w:hAnsi="Times New Roman"/>
                <w:color w:val="000000"/>
                <w:sz w:val="20"/>
              </w:rPr>
              <w:t>3</w:t>
            </w:r>
          </w:p>
        </w:tc>
      </w:tr>
      <w:tr w14:paraId="7AC7A74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063EF880">
            <w:pPr>
              <w:spacing w:before="60" w:after="60" w:line="240" w:lineRule="auto"/>
              <w:ind w:firstLine="0"/>
            </w:pPr>
            <w:r>
              <w:rPr>
                <w:rFonts w:ascii="Times New Roman" w:hAnsi="Times New Roman"/>
                <w:b w:val="0"/>
                <w:color w:val="000000"/>
                <w:sz w:val="20"/>
              </w:rPr>
              <w:t>TASK-49 T</w:t>
            </w:r>
          </w:p>
        </w:tc>
        <w:tc>
          <w:tcPr>
            <w:tcW w:w="3855" w:type="dxa"/>
            <w:shd w:val="clear" w:color="auto" w:fill="FFFFFF"/>
            <w:tcMar>
              <w:top w:w="70" w:type="dxa"/>
              <w:left w:w="70" w:type="dxa"/>
              <w:bottom w:w="70" w:type="dxa"/>
              <w:right w:w="70" w:type="dxa"/>
            </w:tcMar>
          </w:tcPr>
          <w:p w14:paraId="728FAC19">
            <w:pPr>
              <w:spacing w:before="60" w:after="60" w:line="240" w:lineRule="auto"/>
              <w:ind w:firstLine="0"/>
            </w:pPr>
            <w:r>
              <w:rPr>
                <w:rFonts w:ascii="Times New Roman" w:hAnsi="Times New Roman"/>
                <w:b w:val="0"/>
                <w:color w:val="000000"/>
                <w:sz w:val="20"/>
              </w:rPr>
              <w:t>Thiết kế bảng tài khoản và validation</w:t>
            </w:r>
          </w:p>
        </w:tc>
        <w:tc>
          <w:tcPr>
            <w:tcW w:w="1304" w:type="dxa"/>
            <w:shd w:val="clear" w:color="auto" w:fill="FFFFFF"/>
            <w:tcMar>
              <w:top w:w="70" w:type="dxa"/>
              <w:left w:w="70" w:type="dxa"/>
              <w:bottom w:w="70" w:type="dxa"/>
              <w:right w:w="70" w:type="dxa"/>
            </w:tcMar>
          </w:tcPr>
          <w:p w14:paraId="15E7B7AE">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68B84253">
            <w:pPr>
              <w:spacing w:before="60" w:after="60" w:line="240" w:lineRule="auto"/>
              <w:ind w:firstLine="0"/>
            </w:pPr>
            <w:r>
              <w:rPr>
                <w:rFonts w:ascii="Times New Roman" w:hAnsi="Times New Roman"/>
                <w:color w:val="000000"/>
                <w:sz w:val="20"/>
              </w:rPr>
              <w:t>20/09 – 20/09</w:t>
            </w:r>
          </w:p>
        </w:tc>
        <w:tc>
          <w:tcPr>
            <w:tcW w:w="737" w:type="dxa"/>
            <w:shd w:val="clear" w:color="auto" w:fill="FFFFFF"/>
            <w:tcMar>
              <w:top w:w="70" w:type="dxa"/>
              <w:left w:w="70" w:type="dxa"/>
              <w:bottom w:w="70" w:type="dxa"/>
              <w:right w:w="70" w:type="dxa"/>
            </w:tcMar>
          </w:tcPr>
          <w:p w14:paraId="17A8434B">
            <w:pPr>
              <w:spacing w:before="60" w:after="60" w:line="240" w:lineRule="auto"/>
              <w:ind w:firstLine="0"/>
            </w:pPr>
            <w:r>
              <w:rPr>
                <w:rFonts w:ascii="Times New Roman" w:hAnsi="Times New Roman"/>
                <w:color w:val="000000"/>
                <w:sz w:val="20"/>
              </w:rPr>
              <w:t>0.5</w:t>
            </w:r>
          </w:p>
        </w:tc>
      </w:tr>
      <w:tr w14:paraId="3303C99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2E14569A">
            <w:pPr>
              <w:spacing w:before="60" w:after="60" w:line="240" w:lineRule="auto"/>
              <w:ind w:firstLine="0"/>
            </w:pPr>
            <w:r>
              <w:rPr>
                <w:rFonts w:ascii="Times New Roman" w:hAnsi="Times New Roman"/>
                <w:b w:val="0"/>
                <w:color w:val="000000"/>
                <w:sz w:val="20"/>
              </w:rPr>
              <w:t>TASK-50 T</w:t>
            </w:r>
          </w:p>
        </w:tc>
        <w:tc>
          <w:tcPr>
            <w:tcW w:w="3855" w:type="dxa"/>
            <w:shd w:val="clear" w:color="auto" w:fill="FFFFFF"/>
            <w:tcMar>
              <w:top w:w="70" w:type="dxa"/>
              <w:left w:w="70" w:type="dxa"/>
              <w:bottom w:w="70" w:type="dxa"/>
              <w:right w:w="70" w:type="dxa"/>
            </w:tcMar>
          </w:tcPr>
          <w:p w14:paraId="3B811341">
            <w:pPr>
              <w:spacing w:before="60" w:after="60" w:line="240" w:lineRule="auto"/>
              <w:ind w:firstLine="0"/>
            </w:pPr>
            <w:r>
              <w:rPr>
                <w:rFonts w:ascii="Times New Roman" w:hAnsi="Times New Roman"/>
                <w:b w:val="0"/>
                <w:color w:val="000000"/>
                <w:sz w:val="20"/>
              </w:rPr>
              <w:t>Implement API đăng ký</w:t>
            </w:r>
          </w:p>
        </w:tc>
        <w:tc>
          <w:tcPr>
            <w:tcW w:w="1304" w:type="dxa"/>
            <w:shd w:val="clear" w:color="auto" w:fill="FFFFFF"/>
            <w:tcMar>
              <w:top w:w="70" w:type="dxa"/>
              <w:left w:w="70" w:type="dxa"/>
              <w:bottom w:w="70" w:type="dxa"/>
              <w:right w:w="70" w:type="dxa"/>
            </w:tcMar>
          </w:tcPr>
          <w:p w14:paraId="5BCC85E1">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644D2BDD">
            <w:pPr>
              <w:spacing w:before="60" w:after="60" w:line="240" w:lineRule="auto"/>
              <w:ind w:firstLine="0"/>
            </w:pPr>
            <w:r>
              <w:rPr>
                <w:rFonts w:ascii="Times New Roman" w:hAnsi="Times New Roman"/>
                <w:color w:val="000000"/>
                <w:sz w:val="20"/>
              </w:rPr>
              <w:t>20/09 – 21/09</w:t>
            </w:r>
          </w:p>
        </w:tc>
        <w:tc>
          <w:tcPr>
            <w:tcW w:w="737" w:type="dxa"/>
            <w:shd w:val="clear" w:color="auto" w:fill="FFFFFF"/>
            <w:tcMar>
              <w:top w:w="70" w:type="dxa"/>
              <w:left w:w="70" w:type="dxa"/>
              <w:bottom w:w="70" w:type="dxa"/>
              <w:right w:w="70" w:type="dxa"/>
            </w:tcMar>
          </w:tcPr>
          <w:p w14:paraId="0DCC6E05">
            <w:pPr>
              <w:spacing w:before="60" w:after="60" w:line="240" w:lineRule="auto"/>
              <w:ind w:firstLine="0"/>
            </w:pPr>
            <w:r>
              <w:rPr>
                <w:rFonts w:ascii="Times New Roman" w:hAnsi="Times New Roman"/>
                <w:color w:val="000000"/>
                <w:sz w:val="20"/>
              </w:rPr>
              <w:t>1</w:t>
            </w:r>
          </w:p>
        </w:tc>
      </w:tr>
      <w:tr w14:paraId="2B49FF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3CDFAC77">
            <w:pPr>
              <w:spacing w:before="60" w:after="60" w:line="240" w:lineRule="auto"/>
              <w:ind w:firstLine="0"/>
            </w:pPr>
            <w:r>
              <w:rPr>
                <w:rFonts w:ascii="Times New Roman" w:hAnsi="Times New Roman"/>
                <w:b w:val="0"/>
                <w:color w:val="000000"/>
                <w:sz w:val="20"/>
              </w:rPr>
              <w:t>TASK-51 T</w:t>
            </w:r>
          </w:p>
        </w:tc>
        <w:tc>
          <w:tcPr>
            <w:tcW w:w="3855" w:type="dxa"/>
            <w:shd w:val="clear" w:color="auto" w:fill="FFFFFF"/>
            <w:tcMar>
              <w:top w:w="70" w:type="dxa"/>
              <w:left w:w="70" w:type="dxa"/>
              <w:bottom w:w="70" w:type="dxa"/>
              <w:right w:w="70" w:type="dxa"/>
            </w:tcMar>
          </w:tcPr>
          <w:p w14:paraId="5E9F7CD3">
            <w:pPr>
              <w:spacing w:before="60" w:after="60" w:line="240" w:lineRule="auto"/>
              <w:ind w:firstLine="0"/>
            </w:pPr>
            <w:r>
              <w:rPr>
                <w:rFonts w:ascii="Times New Roman" w:hAnsi="Times New Roman"/>
                <w:b w:val="0"/>
                <w:color w:val="000000"/>
                <w:sz w:val="20"/>
              </w:rPr>
              <w:t>Hash và kiểm tra mật khẩu</w:t>
            </w:r>
          </w:p>
        </w:tc>
        <w:tc>
          <w:tcPr>
            <w:tcW w:w="1304" w:type="dxa"/>
            <w:shd w:val="clear" w:color="auto" w:fill="FFFFFF"/>
            <w:tcMar>
              <w:top w:w="70" w:type="dxa"/>
              <w:left w:w="70" w:type="dxa"/>
              <w:bottom w:w="70" w:type="dxa"/>
              <w:right w:w="70" w:type="dxa"/>
            </w:tcMar>
          </w:tcPr>
          <w:p w14:paraId="087A596D">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79CE1A05">
            <w:pPr>
              <w:spacing w:before="60" w:after="60" w:line="240" w:lineRule="auto"/>
              <w:ind w:firstLine="0"/>
            </w:pPr>
            <w:r>
              <w:rPr>
                <w:rFonts w:ascii="Times New Roman" w:hAnsi="Times New Roman"/>
                <w:color w:val="000000"/>
                <w:sz w:val="20"/>
              </w:rPr>
              <w:t>21/09 – 21/09</w:t>
            </w:r>
          </w:p>
        </w:tc>
        <w:tc>
          <w:tcPr>
            <w:tcW w:w="737" w:type="dxa"/>
            <w:shd w:val="clear" w:color="auto" w:fill="FFFFFF"/>
            <w:tcMar>
              <w:top w:w="70" w:type="dxa"/>
              <w:left w:w="70" w:type="dxa"/>
              <w:bottom w:w="70" w:type="dxa"/>
              <w:right w:w="70" w:type="dxa"/>
            </w:tcMar>
          </w:tcPr>
          <w:p w14:paraId="0325601B">
            <w:pPr>
              <w:spacing w:before="60" w:after="60" w:line="240" w:lineRule="auto"/>
              <w:ind w:firstLine="0"/>
            </w:pPr>
            <w:r>
              <w:rPr>
                <w:rFonts w:ascii="Times New Roman" w:hAnsi="Times New Roman"/>
                <w:color w:val="000000"/>
                <w:sz w:val="20"/>
              </w:rPr>
              <w:t>0.5</w:t>
            </w:r>
          </w:p>
        </w:tc>
      </w:tr>
      <w:tr w14:paraId="4C3F7D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7B54C9B7">
            <w:pPr>
              <w:spacing w:before="60" w:after="60" w:line="240" w:lineRule="auto"/>
              <w:ind w:firstLine="0"/>
            </w:pPr>
            <w:r>
              <w:rPr>
                <w:rFonts w:ascii="Times New Roman" w:hAnsi="Times New Roman"/>
                <w:b w:val="0"/>
                <w:color w:val="000000"/>
                <w:sz w:val="20"/>
              </w:rPr>
              <w:t>TASK-52 T</w:t>
            </w:r>
          </w:p>
        </w:tc>
        <w:tc>
          <w:tcPr>
            <w:tcW w:w="3855" w:type="dxa"/>
            <w:shd w:val="clear" w:color="auto" w:fill="FFFFFF"/>
            <w:tcMar>
              <w:top w:w="70" w:type="dxa"/>
              <w:left w:w="70" w:type="dxa"/>
              <w:bottom w:w="70" w:type="dxa"/>
              <w:right w:w="70" w:type="dxa"/>
            </w:tcMar>
          </w:tcPr>
          <w:p w14:paraId="6DACB365">
            <w:pPr>
              <w:spacing w:before="60" w:after="60" w:line="240" w:lineRule="auto"/>
              <w:ind w:firstLine="0"/>
            </w:pPr>
            <w:r>
              <w:rPr>
                <w:rFonts w:ascii="Times New Roman" w:hAnsi="Times New Roman"/>
                <w:b w:val="0"/>
                <w:color w:val="000000"/>
                <w:sz w:val="20"/>
              </w:rPr>
              <w:t>Tạo RegisterPage.jsx</w:t>
            </w:r>
          </w:p>
        </w:tc>
        <w:tc>
          <w:tcPr>
            <w:tcW w:w="1304" w:type="dxa"/>
            <w:shd w:val="clear" w:color="auto" w:fill="FFFFFF"/>
            <w:tcMar>
              <w:top w:w="70" w:type="dxa"/>
              <w:left w:w="70" w:type="dxa"/>
              <w:bottom w:w="70" w:type="dxa"/>
              <w:right w:w="70" w:type="dxa"/>
            </w:tcMar>
          </w:tcPr>
          <w:p w14:paraId="71A04336">
            <w:pPr>
              <w:spacing w:before="60" w:after="60" w:line="240" w:lineRule="auto"/>
              <w:ind w:firstLine="0"/>
            </w:pPr>
            <w:r>
              <w:rPr>
                <w:rFonts w:ascii="Times New Roman" w:hAnsi="Times New Roman"/>
                <w:b w:val="0"/>
                <w:color w:val="000000"/>
                <w:sz w:val="20"/>
              </w:rPr>
              <w:t>Hữu Dũng</w:t>
            </w:r>
          </w:p>
        </w:tc>
        <w:tc>
          <w:tcPr>
            <w:tcW w:w="1701" w:type="dxa"/>
            <w:shd w:val="clear" w:color="auto" w:fill="FFFFFF"/>
            <w:tcMar>
              <w:top w:w="70" w:type="dxa"/>
              <w:left w:w="70" w:type="dxa"/>
              <w:bottom w:w="70" w:type="dxa"/>
              <w:right w:w="70" w:type="dxa"/>
            </w:tcMar>
          </w:tcPr>
          <w:p w14:paraId="2D6052C2">
            <w:pPr>
              <w:spacing w:before="60" w:after="60" w:line="240" w:lineRule="auto"/>
              <w:ind w:firstLine="0"/>
            </w:pPr>
            <w:r>
              <w:rPr>
                <w:rFonts w:ascii="Times New Roman" w:hAnsi="Times New Roman"/>
                <w:color w:val="000000"/>
                <w:sz w:val="20"/>
              </w:rPr>
              <w:t>24/09 – 25/09</w:t>
            </w:r>
          </w:p>
        </w:tc>
        <w:tc>
          <w:tcPr>
            <w:tcW w:w="737" w:type="dxa"/>
            <w:shd w:val="clear" w:color="auto" w:fill="FFFFFF"/>
            <w:tcMar>
              <w:top w:w="70" w:type="dxa"/>
              <w:left w:w="70" w:type="dxa"/>
              <w:bottom w:w="70" w:type="dxa"/>
              <w:right w:w="70" w:type="dxa"/>
            </w:tcMar>
          </w:tcPr>
          <w:p w14:paraId="3FD219FD">
            <w:pPr>
              <w:spacing w:before="60" w:after="60" w:line="240" w:lineRule="auto"/>
              <w:ind w:firstLine="0"/>
            </w:pPr>
            <w:r>
              <w:rPr>
                <w:rFonts w:ascii="Times New Roman" w:hAnsi="Times New Roman"/>
                <w:color w:val="000000"/>
                <w:sz w:val="20"/>
              </w:rPr>
              <w:t>1</w:t>
            </w:r>
          </w:p>
        </w:tc>
      </w:tr>
      <w:tr w14:paraId="362E285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5522D825">
            <w:pPr>
              <w:spacing w:before="60" w:after="60" w:line="240" w:lineRule="auto"/>
              <w:ind w:firstLine="0"/>
            </w:pPr>
            <w:r>
              <w:rPr>
                <w:rFonts w:ascii="Times New Roman" w:hAnsi="Times New Roman"/>
                <w:b w:val="0"/>
                <w:color w:val="000000"/>
                <w:sz w:val="20"/>
              </w:rPr>
              <w:t>TASK-16 S</w:t>
            </w:r>
          </w:p>
        </w:tc>
        <w:tc>
          <w:tcPr>
            <w:tcW w:w="3855" w:type="dxa"/>
            <w:shd w:val="clear" w:color="auto" w:fill="FFFFFF"/>
            <w:tcMar>
              <w:top w:w="70" w:type="dxa"/>
              <w:left w:w="70" w:type="dxa"/>
              <w:bottom w:w="70" w:type="dxa"/>
              <w:right w:w="70" w:type="dxa"/>
            </w:tcMar>
          </w:tcPr>
          <w:p w14:paraId="0D42E85B">
            <w:pPr>
              <w:spacing w:before="60" w:after="60" w:line="240" w:lineRule="auto"/>
              <w:ind w:firstLine="0"/>
            </w:pPr>
            <w:r>
              <w:rPr>
                <w:rFonts w:ascii="Times New Roman" w:hAnsi="Times New Roman"/>
                <w:b w:val="0"/>
                <w:color w:val="000000"/>
                <w:sz w:val="20"/>
              </w:rPr>
              <w:t>Đăng nhập và đăng xuất</w:t>
            </w:r>
          </w:p>
        </w:tc>
        <w:tc>
          <w:tcPr>
            <w:tcW w:w="1304" w:type="dxa"/>
            <w:shd w:val="clear" w:color="auto" w:fill="FFFFFF"/>
            <w:tcMar>
              <w:top w:w="70" w:type="dxa"/>
              <w:left w:w="70" w:type="dxa"/>
              <w:bottom w:w="70" w:type="dxa"/>
              <w:right w:w="70" w:type="dxa"/>
            </w:tcMar>
          </w:tcPr>
          <w:p w14:paraId="2608001B">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5189EEFA">
            <w:pPr>
              <w:spacing w:before="60" w:after="60" w:line="240" w:lineRule="auto"/>
              <w:ind w:firstLine="0"/>
            </w:pPr>
            <w:r>
              <w:rPr>
                <w:rFonts w:ascii="Times New Roman" w:hAnsi="Times New Roman"/>
                <w:color w:val="000000"/>
                <w:sz w:val="20"/>
              </w:rPr>
              <w:t>22/09 – 25/09</w:t>
            </w:r>
          </w:p>
        </w:tc>
        <w:tc>
          <w:tcPr>
            <w:tcW w:w="737" w:type="dxa"/>
            <w:shd w:val="clear" w:color="auto" w:fill="FFFFFF"/>
            <w:tcMar>
              <w:top w:w="70" w:type="dxa"/>
              <w:left w:w="70" w:type="dxa"/>
              <w:bottom w:w="70" w:type="dxa"/>
              <w:right w:w="70" w:type="dxa"/>
            </w:tcMar>
          </w:tcPr>
          <w:p w14:paraId="1B123EEE">
            <w:pPr>
              <w:spacing w:before="60" w:after="60" w:line="240" w:lineRule="auto"/>
              <w:ind w:firstLine="0"/>
            </w:pPr>
            <w:r>
              <w:rPr>
                <w:rFonts w:ascii="Times New Roman" w:hAnsi="Times New Roman"/>
                <w:color w:val="000000"/>
                <w:sz w:val="20"/>
              </w:rPr>
              <w:t>3.5</w:t>
            </w:r>
          </w:p>
        </w:tc>
      </w:tr>
      <w:tr w14:paraId="79D8779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4DFBC21B">
            <w:pPr>
              <w:spacing w:before="60" w:after="60" w:line="240" w:lineRule="auto"/>
              <w:ind w:firstLine="0"/>
            </w:pPr>
            <w:r>
              <w:rPr>
                <w:rFonts w:ascii="Times New Roman" w:hAnsi="Times New Roman"/>
                <w:b w:val="0"/>
                <w:color w:val="000000"/>
                <w:sz w:val="20"/>
              </w:rPr>
              <w:t>TASK-53 T</w:t>
            </w:r>
          </w:p>
        </w:tc>
        <w:tc>
          <w:tcPr>
            <w:tcW w:w="3855" w:type="dxa"/>
            <w:shd w:val="clear" w:color="auto" w:fill="FFFFFF"/>
            <w:tcMar>
              <w:top w:w="70" w:type="dxa"/>
              <w:left w:w="70" w:type="dxa"/>
              <w:bottom w:w="70" w:type="dxa"/>
              <w:right w:w="70" w:type="dxa"/>
            </w:tcMar>
          </w:tcPr>
          <w:p w14:paraId="56E5EFD6">
            <w:pPr>
              <w:spacing w:before="60" w:after="60" w:line="240" w:lineRule="auto"/>
              <w:ind w:firstLine="0"/>
            </w:pPr>
            <w:r>
              <w:rPr>
                <w:rFonts w:ascii="Times New Roman" w:hAnsi="Times New Roman"/>
                <w:b w:val="0"/>
                <w:color w:val="000000"/>
                <w:sz w:val="20"/>
              </w:rPr>
              <w:t>Implement API login</w:t>
            </w:r>
          </w:p>
        </w:tc>
        <w:tc>
          <w:tcPr>
            <w:tcW w:w="1304" w:type="dxa"/>
            <w:shd w:val="clear" w:color="auto" w:fill="FFFFFF"/>
            <w:tcMar>
              <w:top w:w="70" w:type="dxa"/>
              <w:left w:w="70" w:type="dxa"/>
              <w:bottom w:w="70" w:type="dxa"/>
              <w:right w:w="70" w:type="dxa"/>
            </w:tcMar>
          </w:tcPr>
          <w:p w14:paraId="42752CC5">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1E3E813E">
            <w:pPr>
              <w:spacing w:before="60" w:after="60" w:line="240" w:lineRule="auto"/>
              <w:ind w:firstLine="0"/>
            </w:pPr>
            <w:r>
              <w:rPr>
                <w:rFonts w:ascii="Times New Roman" w:hAnsi="Times New Roman"/>
                <w:color w:val="000000"/>
                <w:sz w:val="20"/>
              </w:rPr>
              <w:t>22/09 – 22/09</w:t>
            </w:r>
          </w:p>
        </w:tc>
        <w:tc>
          <w:tcPr>
            <w:tcW w:w="737" w:type="dxa"/>
            <w:shd w:val="clear" w:color="auto" w:fill="FFFFFF"/>
            <w:tcMar>
              <w:top w:w="70" w:type="dxa"/>
              <w:left w:w="70" w:type="dxa"/>
              <w:bottom w:w="70" w:type="dxa"/>
              <w:right w:w="70" w:type="dxa"/>
            </w:tcMar>
          </w:tcPr>
          <w:p w14:paraId="306C6FD8">
            <w:pPr>
              <w:spacing w:before="60" w:after="60" w:line="240" w:lineRule="auto"/>
              <w:ind w:firstLine="0"/>
            </w:pPr>
            <w:r>
              <w:rPr>
                <w:rFonts w:ascii="Times New Roman" w:hAnsi="Times New Roman"/>
                <w:color w:val="000000"/>
                <w:sz w:val="20"/>
              </w:rPr>
              <w:t>1</w:t>
            </w:r>
          </w:p>
        </w:tc>
      </w:tr>
      <w:tr w14:paraId="1636A10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0BC67536">
            <w:pPr>
              <w:spacing w:before="60" w:after="60" w:line="240" w:lineRule="auto"/>
              <w:ind w:firstLine="0"/>
            </w:pPr>
            <w:r>
              <w:rPr>
                <w:rFonts w:ascii="Times New Roman" w:hAnsi="Times New Roman"/>
                <w:b w:val="0"/>
                <w:color w:val="000000"/>
                <w:sz w:val="20"/>
              </w:rPr>
              <w:t>TASK-54 T</w:t>
            </w:r>
          </w:p>
        </w:tc>
        <w:tc>
          <w:tcPr>
            <w:tcW w:w="3855" w:type="dxa"/>
            <w:shd w:val="clear" w:color="auto" w:fill="FFFFFF"/>
            <w:tcMar>
              <w:top w:w="70" w:type="dxa"/>
              <w:left w:w="70" w:type="dxa"/>
              <w:bottom w:w="70" w:type="dxa"/>
              <w:right w:w="70" w:type="dxa"/>
            </w:tcMar>
          </w:tcPr>
          <w:p w14:paraId="4875F73C">
            <w:pPr>
              <w:spacing w:before="60" w:after="60" w:line="240" w:lineRule="auto"/>
              <w:ind w:firstLine="0"/>
            </w:pPr>
            <w:r>
              <w:rPr>
                <w:rFonts w:ascii="Times New Roman" w:hAnsi="Times New Roman"/>
                <w:b w:val="0"/>
                <w:color w:val="000000"/>
                <w:sz w:val="20"/>
              </w:rPr>
              <w:t>Implement JWT middleware</w:t>
            </w:r>
          </w:p>
        </w:tc>
        <w:tc>
          <w:tcPr>
            <w:tcW w:w="1304" w:type="dxa"/>
            <w:shd w:val="clear" w:color="auto" w:fill="FFFFFF"/>
            <w:tcMar>
              <w:top w:w="70" w:type="dxa"/>
              <w:left w:w="70" w:type="dxa"/>
              <w:bottom w:w="70" w:type="dxa"/>
              <w:right w:w="70" w:type="dxa"/>
            </w:tcMar>
          </w:tcPr>
          <w:p w14:paraId="03A5466E">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71044035">
            <w:pPr>
              <w:spacing w:before="60" w:after="60" w:line="240" w:lineRule="auto"/>
              <w:ind w:firstLine="0"/>
            </w:pPr>
            <w:r>
              <w:rPr>
                <w:rFonts w:ascii="Times New Roman" w:hAnsi="Times New Roman"/>
                <w:color w:val="000000"/>
                <w:sz w:val="20"/>
              </w:rPr>
              <w:t>23/09 – 23/09</w:t>
            </w:r>
          </w:p>
        </w:tc>
        <w:tc>
          <w:tcPr>
            <w:tcW w:w="737" w:type="dxa"/>
            <w:shd w:val="clear" w:color="auto" w:fill="FFFFFF"/>
            <w:tcMar>
              <w:top w:w="70" w:type="dxa"/>
              <w:left w:w="70" w:type="dxa"/>
              <w:bottom w:w="70" w:type="dxa"/>
              <w:right w:w="70" w:type="dxa"/>
            </w:tcMar>
          </w:tcPr>
          <w:p w14:paraId="15C4242E">
            <w:pPr>
              <w:spacing w:before="60" w:after="60" w:line="240" w:lineRule="auto"/>
              <w:ind w:firstLine="0"/>
            </w:pPr>
            <w:r>
              <w:rPr>
                <w:rFonts w:ascii="Times New Roman" w:hAnsi="Times New Roman"/>
                <w:color w:val="000000"/>
                <w:sz w:val="20"/>
              </w:rPr>
              <w:t>1</w:t>
            </w:r>
          </w:p>
        </w:tc>
      </w:tr>
      <w:tr w14:paraId="268A52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3A2AA04C">
            <w:pPr>
              <w:spacing w:before="60" w:after="60" w:line="240" w:lineRule="auto"/>
              <w:ind w:firstLine="0"/>
            </w:pPr>
            <w:r>
              <w:rPr>
                <w:rFonts w:ascii="Times New Roman" w:hAnsi="Times New Roman"/>
                <w:b w:val="0"/>
                <w:color w:val="000000"/>
                <w:sz w:val="20"/>
              </w:rPr>
              <w:t>TASK-55 T</w:t>
            </w:r>
          </w:p>
        </w:tc>
        <w:tc>
          <w:tcPr>
            <w:tcW w:w="3855" w:type="dxa"/>
            <w:shd w:val="clear" w:color="auto" w:fill="FFFFFF"/>
            <w:tcMar>
              <w:top w:w="70" w:type="dxa"/>
              <w:left w:w="70" w:type="dxa"/>
              <w:bottom w:w="70" w:type="dxa"/>
              <w:right w:w="70" w:type="dxa"/>
            </w:tcMar>
          </w:tcPr>
          <w:p w14:paraId="05CB9285">
            <w:pPr>
              <w:spacing w:before="60" w:after="60" w:line="240" w:lineRule="auto"/>
              <w:ind w:firstLine="0"/>
            </w:pPr>
            <w:r>
              <w:rPr>
                <w:rFonts w:ascii="Times New Roman" w:hAnsi="Times New Roman"/>
                <w:b w:val="0"/>
                <w:color w:val="000000"/>
                <w:sz w:val="20"/>
              </w:rPr>
              <w:t>Implement API logout/session handling</w:t>
            </w:r>
          </w:p>
        </w:tc>
        <w:tc>
          <w:tcPr>
            <w:tcW w:w="1304" w:type="dxa"/>
            <w:shd w:val="clear" w:color="auto" w:fill="FFFFFF"/>
            <w:tcMar>
              <w:top w:w="70" w:type="dxa"/>
              <w:left w:w="70" w:type="dxa"/>
              <w:bottom w:w="70" w:type="dxa"/>
              <w:right w:w="70" w:type="dxa"/>
            </w:tcMar>
          </w:tcPr>
          <w:p w14:paraId="55B4294B">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20660109">
            <w:pPr>
              <w:spacing w:before="60" w:after="60" w:line="240" w:lineRule="auto"/>
              <w:ind w:firstLine="0"/>
            </w:pPr>
            <w:r>
              <w:rPr>
                <w:rFonts w:ascii="Times New Roman" w:hAnsi="Times New Roman"/>
                <w:color w:val="000000"/>
                <w:sz w:val="20"/>
              </w:rPr>
              <w:t>24/09 – 24/09</w:t>
            </w:r>
          </w:p>
        </w:tc>
        <w:tc>
          <w:tcPr>
            <w:tcW w:w="737" w:type="dxa"/>
            <w:shd w:val="clear" w:color="auto" w:fill="FFFFFF"/>
            <w:tcMar>
              <w:top w:w="70" w:type="dxa"/>
              <w:left w:w="70" w:type="dxa"/>
              <w:bottom w:w="70" w:type="dxa"/>
              <w:right w:w="70" w:type="dxa"/>
            </w:tcMar>
          </w:tcPr>
          <w:p w14:paraId="348AF306">
            <w:pPr>
              <w:spacing w:before="60" w:after="60" w:line="240" w:lineRule="auto"/>
              <w:ind w:firstLine="0"/>
            </w:pPr>
            <w:r>
              <w:rPr>
                <w:rFonts w:ascii="Times New Roman" w:hAnsi="Times New Roman"/>
                <w:color w:val="000000"/>
                <w:sz w:val="20"/>
              </w:rPr>
              <w:t>0.5</w:t>
            </w:r>
          </w:p>
        </w:tc>
      </w:tr>
      <w:tr w14:paraId="3FBA37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59731C75">
            <w:pPr>
              <w:spacing w:before="60" w:after="60" w:line="240" w:lineRule="auto"/>
              <w:ind w:firstLine="0"/>
            </w:pPr>
            <w:r>
              <w:rPr>
                <w:rFonts w:ascii="Times New Roman" w:hAnsi="Times New Roman"/>
                <w:b w:val="0"/>
                <w:color w:val="000000"/>
                <w:sz w:val="20"/>
              </w:rPr>
              <w:t>TASK-56 T</w:t>
            </w:r>
          </w:p>
        </w:tc>
        <w:tc>
          <w:tcPr>
            <w:tcW w:w="3855" w:type="dxa"/>
            <w:shd w:val="clear" w:color="auto" w:fill="FFFFFF"/>
            <w:tcMar>
              <w:top w:w="70" w:type="dxa"/>
              <w:left w:w="70" w:type="dxa"/>
              <w:bottom w:w="70" w:type="dxa"/>
              <w:right w:w="70" w:type="dxa"/>
            </w:tcMar>
          </w:tcPr>
          <w:p w14:paraId="0F76A102">
            <w:pPr>
              <w:spacing w:before="60" w:after="60" w:line="240" w:lineRule="auto"/>
              <w:ind w:firstLine="0"/>
            </w:pPr>
            <w:r>
              <w:rPr>
                <w:rFonts w:ascii="Times New Roman" w:hAnsi="Times New Roman"/>
                <w:b w:val="0"/>
                <w:color w:val="000000"/>
                <w:sz w:val="20"/>
              </w:rPr>
              <w:t>Tích hợp LoginPage với API</w:t>
            </w:r>
          </w:p>
        </w:tc>
        <w:tc>
          <w:tcPr>
            <w:tcW w:w="1304" w:type="dxa"/>
            <w:shd w:val="clear" w:color="auto" w:fill="FFFFFF"/>
            <w:tcMar>
              <w:top w:w="70" w:type="dxa"/>
              <w:left w:w="70" w:type="dxa"/>
              <w:bottom w:w="70" w:type="dxa"/>
              <w:right w:w="70" w:type="dxa"/>
            </w:tcMar>
          </w:tcPr>
          <w:p w14:paraId="14396AFB">
            <w:pPr>
              <w:spacing w:before="60" w:after="60" w:line="240" w:lineRule="auto"/>
              <w:ind w:firstLine="0"/>
            </w:pPr>
            <w:r>
              <w:rPr>
                <w:rFonts w:ascii="Times New Roman" w:hAnsi="Times New Roman"/>
                <w:b w:val="0"/>
                <w:color w:val="000000"/>
                <w:sz w:val="20"/>
              </w:rPr>
              <w:t>Xuân Phú</w:t>
            </w:r>
          </w:p>
        </w:tc>
        <w:tc>
          <w:tcPr>
            <w:tcW w:w="1701" w:type="dxa"/>
            <w:shd w:val="clear" w:color="auto" w:fill="FFFFFF"/>
            <w:tcMar>
              <w:top w:w="70" w:type="dxa"/>
              <w:left w:w="70" w:type="dxa"/>
              <w:bottom w:w="70" w:type="dxa"/>
              <w:right w:w="70" w:type="dxa"/>
            </w:tcMar>
          </w:tcPr>
          <w:p w14:paraId="6D376413">
            <w:pPr>
              <w:spacing w:before="60" w:after="60" w:line="240" w:lineRule="auto"/>
              <w:ind w:firstLine="0"/>
            </w:pPr>
            <w:r>
              <w:rPr>
                <w:rFonts w:ascii="Times New Roman" w:hAnsi="Times New Roman"/>
                <w:color w:val="000000"/>
                <w:sz w:val="20"/>
              </w:rPr>
              <w:t>24/09 – 25/09</w:t>
            </w:r>
          </w:p>
        </w:tc>
        <w:tc>
          <w:tcPr>
            <w:tcW w:w="737" w:type="dxa"/>
            <w:shd w:val="clear" w:color="auto" w:fill="FFFFFF"/>
            <w:tcMar>
              <w:top w:w="70" w:type="dxa"/>
              <w:left w:w="70" w:type="dxa"/>
              <w:bottom w:w="70" w:type="dxa"/>
              <w:right w:w="70" w:type="dxa"/>
            </w:tcMar>
          </w:tcPr>
          <w:p w14:paraId="02DDBD51">
            <w:pPr>
              <w:spacing w:before="60" w:after="60" w:line="240" w:lineRule="auto"/>
              <w:ind w:firstLine="0"/>
            </w:pPr>
            <w:r>
              <w:rPr>
                <w:rFonts w:ascii="Times New Roman" w:hAnsi="Times New Roman"/>
                <w:color w:val="000000"/>
                <w:sz w:val="20"/>
              </w:rPr>
              <w:t>1</w:t>
            </w:r>
          </w:p>
        </w:tc>
      </w:tr>
      <w:tr w14:paraId="0D2C03A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391607A8">
            <w:pPr>
              <w:spacing w:before="60" w:after="60" w:line="240" w:lineRule="auto"/>
              <w:ind w:firstLine="0"/>
            </w:pPr>
            <w:r>
              <w:rPr>
                <w:rFonts w:ascii="Times New Roman" w:hAnsi="Times New Roman"/>
                <w:b w:val="0"/>
                <w:color w:val="000000"/>
                <w:sz w:val="20"/>
              </w:rPr>
              <w:t>TASK-17 S</w:t>
            </w:r>
          </w:p>
        </w:tc>
        <w:tc>
          <w:tcPr>
            <w:tcW w:w="3855" w:type="dxa"/>
            <w:shd w:val="clear" w:color="auto" w:fill="FFFFFF"/>
            <w:tcMar>
              <w:top w:w="70" w:type="dxa"/>
              <w:left w:w="70" w:type="dxa"/>
              <w:bottom w:w="70" w:type="dxa"/>
              <w:right w:w="70" w:type="dxa"/>
            </w:tcMar>
          </w:tcPr>
          <w:p w14:paraId="1493A119">
            <w:pPr>
              <w:spacing w:before="60" w:after="60" w:line="240" w:lineRule="auto"/>
              <w:ind w:firstLine="0"/>
            </w:pPr>
            <w:r>
              <w:rPr>
                <w:rFonts w:ascii="Times New Roman" w:hAnsi="Times New Roman"/>
                <w:b w:val="0"/>
                <w:color w:val="000000"/>
                <w:sz w:val="20"/>
              </w:rPr>
              <w:t>Phân quyền người dùng</w:t>
            </w:r>
          </w:p>
        </w:tc>
        <w:tc>
          <w:tcPr>
            <w:tcW w:w="1304" w:type="dxa"/>
            <w:shd w:val="clear" w:color="auto" w:fill="FFFFFF"/>
            <w:tcMar>
              <w:top w:w="70" w:type="dxa"/>
              <w:left w:w="70" w:type="dxa"/>
              <w:bottom w:w="70" w:type="dxa"/>
              <w:right w:w="70" w:type="dxa"/>
            </w:tcMar>
          </w:tcPr>
          <w:p w14:paraId="684A1C3D">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4896E959">
            <w:pPr>
              <w:spacing w:before="60" w:after="60" w:line="240" w:lineRule="auto"/>
              <w:ind w:firstLine="0"/>
            </w:pPr>
            <w:r>
              <w:rPr>
                <w:rFonts w:ascii="Times New Roman" w:hAnsi="Times New Roman"/>
                <w:color w:val="000000"/>
                <w:sz w:val="20"/>
              </w:rPr>
              <w:t>24/09 – 26/09</w:t>
            </w:r>
          </w:p>
        </w:tc>
        <w:tc>
          <w:tcPr>
            <w:tcW w:w="737" w:type="dxa"/>
            <w:shd w:val="clear" w:color="auto" w:fill="FFFFFF"/>
            <w:tcMar>
              <w:top w:w="70" w:type="dxa"/>
              <w:left w:w="70" w:type="dxa"/>
              <w:bottom w:w="70" w:type="dxa"/>
              <w:right w:w="70" w:type="dxa"/>
            </w:tcMar>
          </w:tcPr>
          <w:p w14:paraId="096EBF5D">
            <w:pPr>
              <w:spacing w:before="60" w:after="60" w:line="240" w:lineRule="auto"/>
              <w:ind w:firstLine="0"/>
            </w:pPr>
            <w:r>
              <w:rPr>
                <w:rFonts w:ascii="Times New Roman" w:hAnsi="Times New Roman"/>
                <w:color w:val="000000"/>
                <w:sz w:val="20"/>
              </w:rPr>
              <w:t>2</w:t>
            </w:r>
          </w:p>
        </w:tc>
      </w:tr>
      <w:tr w14:paraId="06D6727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5F672AB1">
            <w:pPr>
              <w:spacing w:before="60" w:after="60" w:line="240" w:lineRule="auto"/>
              <w:ind w:firstLine="0"/>
            </w:pPr>
            <w:r>
              <w:rPr>
                <w:rFonts w:ascii="Times New Roman" w:hAnsi="Times New Roman"/>
                <w:b w:val="0"/>
                <w:color w:val="000000"/>
                <w:sz w:val="20"/>
              </w:rPr>
              <w:t>TASK-57 T</w:t>
            </w:r>
          </w:p>
        </w:tc>
        <w:tc>
          <w:tcPr>
            <w:tcW w:w="3855" w:type="dxa"/>
            <w:shd w:val="clear" w:color="auto" w:fill="FFFFFF"/>
            <w:tcMar>
              <w:top w:w="70" w:type="dxa"/>
              <w:left w:w="70" w:type="dxa"/>
              <w:bottom w:w="70" w:type="dxa"/>
              <w:right w:w="70" w:type="dxa"/>
            </w:tcMar>
          </w:tcPr>
          <w:p w14:paraId="7DEFB048">
            <w:pPr>
              <w:spacing w:before="60" w:after="60" w:line="240" w:lineRule="auto"/>
              <w:ind w:firstLine="0"/>
            </w:pPr>
            <w:r>
              <w:rPr>
                <w:rFonts w:ascii="Times New Roman" w:hAnsi="Times New Roman"/>
                <w:b w:val="0"/>
                <w:color w:val="000000"/>
                <w:sz w:val="20"/>
              </w:rPr>
              <w:t>Thiết kế role và permission</w:t>
            </w:r>
          </w:p>
        </w:tc>
        <w:tc>
          <w:tcPr>
            <w:tcW w:w="1304" w:type="dxa"/>
            <w:shd w:val="clear" w:color="auto" w:fill="FFFFFF"/>
            <w:tcMar>
              <w:top w:w="70" w:type="dxa"/>
              <w:left w:w="70" w:type="dxa"/>
              <w:bottom w:w="70" w:type="dxa"/>
              <w:right w:w="70" w:type="dxa"/>
            </w:tcMar>
          </w:tcPr>
          <w:p w14:paraId="09E05583">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1E2AD346">
            <w:pPr>
              <w:spacing w:before="60" w:after="60" w:line="240" w:lineRule="auto"/>
              <w:ind w:firstLine="0"/>
            </w:pPr>
            <w:r>
              <w:rPr>
                <w:rFonts w:ascii="Times New Roman" w:hAnsi="Times New Roman"/>
                <w:color w:val="000000"/>
                <w:sz w:val="20"/>
              </w:rPr>
              <w:t>24/09 – 24/09</w:t>
            </w:r>
          </w:p>
        </w:tc>
        <w:tc>
          <w:tcPr>
            <w:tcW w:w="737" w:type="dxa"/>
            <w:shd w:val="clear" w:color="auto" w:fill="FFFFFF"/>
            <w:tcMar>
              <w:top w:w="70" w:type="dxa"/>
              <w:left w:w="70" w:type="dxa"/>
              <w:bottom w:w="70" w:type="dxa"/>
              <w:right w:w="70" w:type="dxa"/>
            </w:tcMar>
          </w:tcPr>
          <w:p w14:paraId="35C1D66D">
            <w:pPr>
              <w:spacing w:before="60" w:after="60" w:line="240" w:lineRule="auto"/>
              <w:ind w:firstLine="0"/>
            </w:pPr>
            <w:r>
              <w:rPr>
                <w:rFonts w:ascii="Times New Roman" w:hAnsi="Times New Roman"/>
                <w:color w:val="000000"/>
                <w:sz w:val="20"/>
              </w:rPr>
              <w:t>0.5</w:t>
            </w:r>
          </w:p>
        </w:tc>
      </w:tr>
      <w:tr w14:paraId="7D38613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0772DDBC">
            <w:pPr>
              <w:spacing w:before="60" w:after="60" w:line="240" w:lineRule="auto"/>
              <w:ind w:firstLine="0"/>
            </w:pPr>
            <w:r>
              <w:rPr>
                <w:rFonts w:ascii="Times New Roman" w:hAnsi="Times New Roman"/>
                <w:b w:val="0"/>
                <w:color w:val="000000"/>
                <w:sz w:val="20"/>
              </w:rPr>
              <w:t>TASK-58 T</w:t>
            </w:r>
          </w:p>
        </w:tc>
        <w:tc>
          <w:tcPr>
            <w:tcW w:w="3855" w:type="dxa"/>
            <w:shd w:val="clear" w:color="auto" w:fill="FFFFFF"/>
            <w:tcMar>
              <w:top w:w="70" w:type="dxa"/>
              <w:left w:w="70" w:type="dxa"/>
              <w:bottom w:w="70" w:type="dxa"/>
              <w:right w:w="70" w:type="dxa"/>
            </w:tcMar>
          </w:tcPr>
          <w:p w14:paraId="3E20BDEB">
            <w:pPr>
              <w:spacing w:before="60" w:after="60" w:line="240" w:lineRule="auto"/>
              <w:ind w:firstLine="0"/>
            </w:pPr>
            <w:r>
              <w:rPr>
                <w:rFonts w:ascii="Times New Roman" w:hAnsi="Times New Roman"/>
                <w:b w:val="0"/>
                <w:color w:val="000000"/>
                <w:sz w:val="20"/>
              </w:rPr>
              <w:t>Middleware kiểm tra role Admin</w:t>
            </w:r>
          </w:p>
        </w:tc>
        <w:tc>
          <w:tcPr>
            <w:tcW w:w="1304" w:type="dxa"/>
            <w:shd w:val="clear" w:color="auto" w:fill="FFFFFF"/>
            <w:tcMar>
              <w:top w:w="70" w:type="dxa"/>
              <w:left w:w="70" w:type="dxa"/>
              <w:bottom w:w="70" w:type="dxa"/>
              <w:right w:w="70" w:type="dxa"/>
            </w:tcMar>
          </w:tcPr>
          <w:p w14:paraId="529959B2">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3CA31524">
            <w:pPr>
              <w:spacing w:before="60" w:after="60" w:line="240" w:lineRule="auto"/>
              <w:ind w:firstLine="0"/>
            </w:pPr>
            <w:r>
              <w:rPr>
                <w:rFonts w:ascii="Times New Roman" w:hAnsi="Times New Roman"/>
                <w:color w:val="000000"/>
                <w:sz w:val="20"/>
              </w:rPr>
              <w:t>25/09 – 25/09</w:t>
            </w:r>
          </w:p>
        </w:tc>
        <w:tc>
          <w:tcPr>
            <w:tcW w:w="737" w:type="dxa"/>
            <w:shd w:val="clear" w:color="auto" w:fill="FFFFFF"/>
            <w:tcMar>
              <w:top w:w="70" w:type="dxa"/>
              <w:left w:w="70" w:type="dxa"/>
              <w:bottom w:w="70" w:type="dxa"/>
              <w:right w:w="70" w:type="dxa"/>
            </w:tcMar>
          </w:tcPr>
          <w:p w14:paraId="17E244C8">
            <w:pPr>
              <w:spacing w:before="60" w:after="60" w:line="240" w:lineRule="auto"/>
              <w:ind w:firstLine="0"/>
            </w:pPr>
            <w:r>
              <w:rPr>
                <w:rFonts w:ascii="Times New Roman" w:hAnsi="Times New Roman"/>
                <w:color w:val="000000"/>
                <w:sz w:val="20"/>
              </w:rPr>
              <w:t>0.5</w:t>
            </w:r>
          </w:p>
        </w:tc>
      </w:tr>
      <w:tr w14:paraId="58EE7AD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465AE3A3">
            <w:pPr>
              <w:spacing w:before="60" w:after="60" w:line="240" w:lineRule="auto"/>
              <w:ind w:firstLine="0"/>
            </w:pPr>
            <w:r>
              <w:rPr>
                <w:rFonts w:ascii="Times New Roman" w:hAnsi="Times New Roman"/>
                <w:b w:val="0"/>
                <w:color w:val="000000"/>
                <w:sz w:val="20"/>
              </w:rPr>
              <w:t>TASK-59 T</w:t>
            </w:r>
          </w:p>
        </w:tc>
        <w:tc>
          <w:tcPr>
            <w:tcW w:w="3855" w:type="dxa"/>
            <w:shd w:val="clear" w:color="auto" w:fill="FFFFFF"/>
            <w:tcMar>
              <w:top w:w="70" w:type="dxa"/>
              <w:left w:w="70" w:type="dxa"/>
              <w:bottom w:w="70" w:type="dxa"/>
              <w:right w:w="70" w:type="dxa"/>
            </w:tcMar>
          </w:tcPr>
          <w:p w14:paraId="28479E23">
            <w:pPr>
              <w:spacing w:before="60" w:after="60" w:line="240" w:lineRule="auto"/>
              <w:ind w:firstLine="0"/>
            </w:pPr>
            <w:r>
              <w:rPr>
                <w:rFonts w:ascii="Times New Roman" w:hAnsi="Times New Roman"/>
                <w:b w:val="0"/>
                <w:color w:val="000000"/>
                <w:sz w:val="20"/>
              </w:rPr>
              <w:t>Route protection trên React</w:t>
            </w:r>
          </w:p>
        </w:tc>
        <w:tc>
          <w:tcPr>
            <w:tcW w:w="1304" w:type="dxa"/>
            <w:shd w:val="clear" w:color="auto" w:fill="FFFFFF"/>
            <w:tcMar>
              <w:top w:w="70" w:type="dxa"/>
              <w:left w:w="70" w:type="dxa"/>
              <w:bottom w:w="70" w:type="dxa"/>
              <w:right w:w="70" w:type="dxa"/>
            </w:tcMar>
          </w:tcPr>
          <w:p w14:paraId="531442CD">
            <w:pPr>
              <w:spacing w:before="60" w:after="60" w:line="240" w:lineRule="auto"/>
              <w:ind w:firstLine="0"/>
            </w:pPr>
            <w:r>
              <w:rPr>
                <w:rFonts w:ascii="Times New Roman" w:hAnsi="Times New Roman"/>
                <w:b w:val="0"/>
                <w:color w:val="000000"/>
                <w:sz w:val="20"/>
              </w:rPr>
              <w:t>Hữu Dũng</w:t>
            </w:r>
          </w:p>
        </w:tc>
        <w:tc>
          <w:tcPr>
            <w:tcW w:w="1701" w:type="dxa"/>
            <w:shd w:val="clear" w:color="auto" w:fill="FFFFFF"/>
            <w:tcMar>
              <w:top w:w="70" w:type="dxa"/>
              <w:left w:w="70" w:type="dxa"/>
              <w:bottom w:w="70" w:type="dxa"/>
              <w:right w:w="70" w:type="dxa"/>
            </w:tcMar>
          </w:tcPr>
          <w:p w14:paraId="6F192EB0">
            <w:pPr>
              <w:spacing w:before="60" w:after="60" w:line="240" w:lineRule="auto"/>
              <w:ind w:firstLine="0"/>
            </w:pPr>
            <w:r>
              <w:rPr>
                <w:rFonts w:ascii="Times New Roman" w:hAnsi="Times New Roman"/>
                <w:color w:val="000000"/>
                <w:sz w:val="20"/>
              </w:rPr>
              <w:t>25/09 – 26/09</w:t>
            </w:r>
          </w:p>
        </w:tc>
        <w:tc>
          <w:tcPr>
            <w:tcW w:w="737" w:type="dxa"/>
            <w:shd w:val="clear" w:color="auto" w:fill="FFFFFF"/>
            <w:tcMar>
              <w:top w:w="70" w:type="dxa"/>
              <w:left w:w="70" w:type="dxa"/>
              <w:bottom w:w="70" w:type="dxa"/>
              <w:right w:w="70" w:type="dxa"/>
            </w:tcMar>
          </w:tcPr>
          <w:p w14:paraId="6804CDFE">
            <w:pPr>
              <w:spacing w:before="60" w:after="60" w:line="240" w:lineRule="auto"/>
              <w:ind w:firstLine="0"/>
            </w:pPr>
            <w:r>
              <w:rPr>
                <w:rFonts w:ascii="Times New Roman" w:hAnsi="Times New Roman"/>
                <w:color w:val="000000"/>
                <w:sz w:val="20"/>
              </w:rPr>
              <w:t>1</w:t>
            </w:r>
          </w:p>
        </w:tc>
      </w:tr>
    </w:tbl>
    <w:p w14:paraId="5B3F1EAF">
      <w:pPr>
        <w:spacing w:after="40" w:line="40" w:lineRule="exact"/>
      </w:pPr>
    </w:p>
    <w:p w14:paraId="272F7BAA">
      <w:pPr>
        <w:pStyle w:val="4"/>
        <w:ind w:firstLine="0"/>
        <w:outlineLvl w:val="9"/>
      </w:pPr>
      <w:bookmarkStart w:id="173" w:name="_Toc8989"/>
      <w:r>
        <w:rPr>
          <w:rFonts w:ascii="Times New Roman" w:hAnsi="Times New Roman"/>
          <w:color w:val="000000"/>
        </w:rPr>
        <w:t>TASK-4 Quản lý dữ liệu vận tải</w:t>
      </w:r>
      <w:bookmarkEnd w:id="173"/>
    </w:p>
    <w:p w14:paraId="36DF2F85">
      <w:pPr>
        <w:pStyle w:val="169"/>
        <w:keepNext/>
        <w:ind w:firstLine="0"/>
      </w:pPr>
      <w:r>
        <w:rPr>
          <w:rFonts w:ascii="Times New Roman" w:hAnsi="Times New Roman"/>
          <w:color w:val="000000"/>
        </w:rPr>
        <w:t>Bảng A.</w:t>
      </w:r>
      <w:r>
        <w:fldChar w:fldCharType="begin"/>
      </w:r>
      <w:r>
        <w:instrText xml:space="preserve"> SEQ Bảng </w:instrText>
      </w:r>
      <w:r>
        <w:fldChar w:fldCharType="separate"/>
      </w:r>
      <w:r>
        <w:t>4</w:t>
      </w:r>
      <w:r>
        <w:fldChar w:fldCharType="end"/>
      </w:r>
      <w:bookmarkStart w:id="174" w:name="_Toc20884"/>
      <w:r>
        <w:rPr>
          <w:rFonts w:ascii="Times New Roman" w:hAnsi="Times New Roman"/>
          <w:color w:val="000000"/>
        </w:rPr>
        <w:t>: Danh mục công việc thuộc TASK-4 Quản lý dữ liệu vận tải</w:t>
      </w:r>
      <w:bookmarkEnd w:id="174"/>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74"/>
        <w:gridCol w:w="3855"/>
        <w:gridCol w:w="1304"/>
        <w:gridCol w:w="1701"/>
        <w:gridCol w:w="737"/>
      </w:tblGrid>
      <w:tr w14:paraId="4441E98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474" w:type="dxa"/>
            <w:shd w:val="clear" w:color="auto" w:fill="E7E6E6"/>
            <w:tcMar>
              <w:top w:w="70" w:type="dxa"/>
              <w:left w:w="70" w:type="dxa"/>
              <w:bottom w:w="70" w:type="dxa"/>
              <w:right w:w="70" w:type="dxa"/>
            </w:tcMar>
          </w:tcPr>
          <w:p w14:paraId="527345AC">
            <w:pPr>
              <w:keepNext/>
              <w:spacing w:before="60" w:after="60" w:line="240" w:lineRule="auto"/>
              <w:ind w:firstLine="0"/>
            </w:pPr>
            <w:r>
              <w:rPr>
                <w:rFonts w:ascii="Times New Roman" w:hAnsi="Times New Roman"/>
                <w:b/>
                <w:color w:val="000000"/>
                <w:sz w:val="20"/>
              </w:rPr>
              <w:t>Mã và cấp</w:t>
            </w:r>
          </w:p>
        </w:tc>
        <w:tc>
          <w:tcPr>
            <w:tcW w:w="3855" w:type="dxa"/>
            <w:shd w:val="clear" w:color="auto" w:fill="E7E6E6"/>
            <w:tcMar>
              <w:top w:w="70" w:type="dxa"/>
              <w:left w:w="70" w:type="dxa"/>
              <w:bottom w:w="70" w:type="dxa"/>
              <w:right w:w="70" w:type="dxa"/>
            </w:tcMar>
          </w:tcPr>
          <w:p w14:paraId="34A637E3">
            <w:pPr>
              <w:keepNext/>
              <w:spacing w:before="60" w:after="60" w:line="240" w:lineRule="auto"/>
              <w:ind w:firstLine="0"/>
            </w:pPr>
            <w:r>
              <w:rPr>
                <w:rFonts w:ascii="Times New Roman" w:hAnsi="Times New Roman"/>
                <w:b/>
                <w:color w:val="000000"/>
                <w:sz w:val="20"/>
              </w:rPr>
              <w:t>Tên công việc</w:t>
            </w:r>
          </w:p>
        </w:tc>
        <w:tc>
          <w:tcPr>
            <w:tcW w:w="1304" w:type="dxa"/>
            <w:shd w:val="clear" w:color="auto" w:fill="E7E6E6"/>
            <w:tcMar>
              <w:top w:w="70" w:type="dxa"/>
              <w:left w:w="70" w:type="dxa"/>
              <w:bottom w:w="70" w:type="dxa"/>
              <w:right w:w="70" w:type="dxa"/>
            </w:tcMar>
          </w:tcPr>
          <w:p w14:paraId="38DFF0BC">
            <w:pPr>
              <w:keepNext/>
              <w:spacing w:before="60" w:after="60" w:line="240" w:lineRule="auto"/>
              <w:ind w:firstLine="0"/>
            </w:pPr>
            <w:r>
              <w:rPr>
                <w:rFonts w:ascii="Times New Roman" w:hAnsi="Times New Roman"/>
                <w:b/>
                <w:color w:val="000000"/>
                <w:sz w:val="20"/>
              </w:rPr>
              <w:t>Phụ trách</w:t>
            </w:r>
          </w:p>
        </w:tc>
        <w:tc>
          <w:tcPr>
            <w:tcW w:w="1701" w:type="dxa"/>
            <w:shd w:val="clear" w:color="auto" w:fill="E7E6E6"/>
            <w:tcMar>
              <w:top w:w="70" w:type="dxa"/>
              <w:left w:w="70" w:type="dxa"/>
              <w:bottom w:w="70" w:type="dxa"/>
              <w:right w:w="70" w:type="dxa"/>
            </w:tcMar>
          </w:tcPr>
          <w:p w14:paraId="0A0984E0">
            <w:pPr>
              <w:keepNext/>
              <w:spacing w:before="60" w:after="60" w:line="240" w:lineRule="auto"/>
              <w:ind w:firstLine="0"/>
            </w:pPr>
            <w:r>
              <w:rPr>
                <w:rFonts w:ascii="Times New Roman" w:hAnsi="Times New Roman"/>
                <w:b/>
                <w:color w:val="000000"/>
                <w:sz w:val="20"/>
              </w:rPr>
              <w:t>Bắt đầu / Kết thúc</w:t>
            </w:r>
          </w:p>
        </w:tc>
        <w:tc>
          <w:tcPr>
            <w:tcW w:w="737" w:type="dxa"/>
            <w:shd w:val="clear" w:color="auto" w:fill="E7E6E6"/>
            <w:tcMar>
              <w:top w:w="70" w:type="dxa"/>
              <w:left w:w="70" w:type="dxa"/>
              <w:bottom w:w="70" w:type="dxa"/>
              <w:right w:w="70" w:type="dxa"/>
            </w:tcMar>
          </w:tcPr>
          <w:p w14:paraId="31C6451C">
            <w:pPr>
              <w:keepNext/>
              <w:spacing w:before="60" w:after="60" w:line="240" w:lineRule="auto"/>
              <w:ind w:firstLine="0"/>
            </w:pPr>
            <w:r>
              <w:rPr>
                <w:rFonts w:ascii="Times New Roman" w:hAnsi="Times New Roman"/>
                <w:b/>
                <w:color w:val="000000"/>
                <w:sz w:val="20"/>
              </w:rPr>
              <w:t>Công</w:t>
            </w:r>
          </w:p>
        </w:tc>
      </w:tr>
      <w:tr w14:paraId="6F39D84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547077C7">
            <w:pPr>
              <w:spacing w:before="60" w:after="60" w:line="240" w:lineRule="auto"/>
              <w:ind w:firstLine="0"/>
            </w:pPr>
            <w:r>
              <w:rPr>
                <w:rFonts w:ascii="Times New Roman" w:hAnsi="Times New Roman"/>
                <w:b w:val="0"/>
                <w:color w:val="000000"/>
                <w:sz w:val="20"/>
              </w:rPr>
              <w:t>TASK-4 E</w:t>
            </w:r>
          </w:p>
        </w:tc>
        <w:tc>
          <w:tcPr>
            <w:tcW w:w="3855" w:type="dxa"/>
            <w:shd w:val="clear" w:color="auto" w:fill="FFFFFF"/>
            <w:tcMar>
              <w:top w:w="70" w:type="dxa"/>
              <w:left w:w="70" w:type="dxa"/>
              <w:bottom w:w="70" w:type="dxa"/>
              <w:right w:w="70" w:type="dxa"/>
            </w:tcMar>
          </w:tcPr>
          <w:p w14:paraId="3C091426">
            <w:pPr>
              <w:spacing w:before="60" w:after="60" w:line="240" w:lineRule="auto"/>
              <w:ind w:firstLine="0"/>
            </w:pPr>
            <w:r>
              <w:rPr>
                <w:rFonts w:ascii="Times New Roman" w:hAnsi="Times New Roman"/>
                <w:b w:val="0"/>
                <w:color w:val="000000"/>
                <w:sz w:val="20"/>
              </w:rPr>
              <w:t>Quản lý dữ liệu vận tải</w:t>
            </w:r>
          </w:p>
        </w:tc>
        <w:tc>
          <w:tcPr>
            <w:tcW w:w="1304" w:type="dxa"/>
            <w:shd w:val="clear" w:color="auto" w:fill="FFFFFF"/>
            <w:tcMar>
              <w:top w:w="70" w:type="dxa"/>
              <w:left w:w="70" w:type="dxa"/>
              <w:bottom w:w="70" w:type="dxa"/>
              <w:right w:w="70" w:type="dxa"/>
            </w:tcMar>
          </w:tcPr>
          <w:p w14:paraId="053EF5EC">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3A69ADFF">
            <w:pPr>
              <w:spacing w:before="60" w:after="60" w:line="240" w:lineRule="auto"/>
              <w:ind w:firstLine="0"/>
            </w:pPr>
            <w:r>
              <w:rPr>
                <w:rFonts w:ascii="Times New Roman" w:hAnsi="Times New Roman"/>
                <w:color w:val="000000"/>
                <w:sz w:val="20"/>
              </w:rPr>
              <w:t>25/09 – 01/10</w:t>
            </w:r>
          </w:p>
        </w:tc>
        <w:tc>
          <w:tcPr>
            <w:tcW w:w="737" w:type="dxa"/>
            <w:shd w:val="clear" w:color="auto" w:fill="FFFFFF"/>
            <w:tcMar>
              <w:top w:w="70" w:type="dxa"/>
              <w:left w:w="70" w:type="dxa"/>
              <w:bottom w:w="70" w:type="dxa"/>
              <w:right w:w="70" w:type="dxa"/>
            </w:tcMar>
          </w:tcPr>
          <w:p w14:paraId="057C3198">
            <w:pPr>
              <w:spacing w:before="60" w:after="60" w:line="240" w:lineRule="auto"/>
              <w:ind w:firstLine="0"/>
            </w:pPr>
            <w:r>
              <w:rPr>
                <w:rFonts w:ascii="Times New Roman" w:hAnsi="Times New Roman"/>
                <w:color w:val="000000"/>
                <w:sz w:val="20"/>
              </w:rPr>
              <w:t>8.5</w:t>
            </w:r>
          </w:p>
        </w:tc>
      </w:tr>
      <w:tr w14:paraId="4007315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13C764F8">
            <w:pPr>
              <w:spacing w:before="60" w:after="60" w:line="240" w:lineRule="auto"/>
              <w:ind w:firstLine="0"/>
            </w:pPr>
            <w:r>
              <w:rPr>
                <w:rFonts w:ascii="Times New Roman" w:hAnsi="Times New Roman"/>
                <w:b w:val="0"/>
                <w:color w:val="000000"/>
                <w:sz w:val="20"/>
              </w:rPr>
              <w:t>TASK-18 S</w:t>
            </w:r>
          </w:p>
        </w:tc>
        <w:tc>
          <w:tcPr>
            <w:tcW w:w="3855" w:type="dxa"/>
            <w:shd w:val="clear" w:color="auto" w:fill="FFFFFF"/>
            <w:tcMar>
              <w:top w:w="70" w:type="dxa"/>
              <w:left w:w="70" w:type="dxa"/>
              <w:bottom w:w="70" w:type="dxa"/>
              <w:right w:w="70" w:type="dxa"/>
            </w:tcMar>
          </w:tcPr>
          <w:p w14:paraId="38F2CF8B">
            <w:pPr>
              <w:spacing w:before="60" w:after="60" w:line="240" w:lineRule="auto"/>
              <w:ind w:firstLine="0"/>
            </w:pPr>
            <w:r>
              <w:rPr>
                <w:rFonts w:ascii="Times New Roman" w:hAnsi="Times New Roman"/>
                <w:b w:val="0"/>
                <w:color w:val="000000"/>
                <w:sz w:val="20"/>
              </w:rPr>
              <w:t>CRUD xe</w:t>
            </w:r>
          </w:p>
        </w:tc>
        <w:tc>
          <w:tcPr>
            <w:tcW w:w="1304" w:type="dxa"/>
            <w:shd w:val="clear" w:color="auto" w:fill="FFFFFF"/>
            <w:tcMar>
              <w:top w:w="70" w:type="dxa"/>
              <w:left w:w="70" w:type="dxa"/>
              <w:bottom w:w="70" w:type="dxa"/>
              <w:right w:w="70" w:type="dxa"/>
            </w:tcMar>
          </w:tcPr>
          <w:p w14:paraId="46E9A072">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17230138">
            <w:pPr>
              <w:spacing w:before="60" w:after="60" w:line="240" w:lineRule="auto"/>
              <w:ind w:firstLine="0"/>
            </w:pPr>
            <w:r>
              <w:rPr>
                <w:rFonts w:ascii="Times New Roman" w:hAnsi="Times New Roman"/>
                <w:color w:val="000000"/>
                <w:sz w:val="20"/>
              </w:rPr>
              <w:t>25/09 – 27/09</w:t>
            </w:r>
          </w:p>
        </w:tc>
        <w:tc>
          <w:tcPr>
            <w:tcW w:w="737" w:type="dxa"/>
            <w:shd w:val="clear" w:color="auto" w:fill="FFFFFF"/>
            <w:tcMar>
              <w:top w:w="70" w:type="dxa"/>
              <w:left w:w="70" w:type="dxa"/>
              <w:bottom w:w="70" w:type="dxa"/>
              <w:right w:w="70" w:type="dxa"/>
            </w:tcMar>
          </w:tcPr>
          <w:p w14:paraId="58FB036B">
            <w:pPr>
              <w:spacing w:before="60" w:after="60" w:line="240" w:lineRule="auto"/>
              <w:ind w:firstLine="0"/>
            </w:pPr>
            <w:r>
              <w:rPr>
                <w:rFonts w:ascii="Times New Roman" w:hAnsi="Times New Roman"/>
                <w:color w:val="000000"/>
                <w:sz w:val="20"/>
              </w:rPr>
              <w:t>2.5</w:t>
            </w:r>
          </w:p>
        </w:tc>
      </w:tr>
      <w:tr w14:paraId="77E04A3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42EB22E6">
            <w:pPr>
              <w:spacing w:before="60" w:after="60" w:line="240" w:lineRule="auto"/>
              <w:ind w:firstLine="0"/>
            </w:pPr>
            <w:r>
              <w:rPr>
                <w:rFonts w:ascii="Times New Roman" w:hAnsi="Times New Roman"/>
                <w:b w:val="0"/>
                <w:color w:val="000000"/>
                <w:sz w:val="20"/>
              </w:rPr>
              <w:t>TASK-60 T</w:t>
            </w:r>
          </w:p>
        </w:tc>
        <w:tc>
          <w:tcPr>
            <w:tcW w:w="3855" w:type="dxa"/>
            <w:shd w:val="clear" w:color="auto" w:fill="FFFFFF"/>
            <w:tcMar>
              <w:top w:w="70" w:type="dxa"/>
              <w:left w:w="70" w:type="dxa"/>
              <w:bottom w:w="70" w:type="dxa"/>
              <w:right w:w="70" w:type="dxa"/>
            </w:tcMar>
          </w:tcPr>
          <w:p w14:paraId="09342F71">
            <w:pPr>
              <w:spacing w:before="60" w:after="60" w:line="240" w:lineRule="auto"/>
              <w:ind w:firstLine="0"/>
            </w:pPr>
            <w:r>
              <w:rPr>
                <w:rFonts w:ascii="Times New Roman" w:hAnsi="Times New Roman"/>
                <w:b w:val="0"/>
                <w:color w:val="000000"/>
                <w:sz w:val="20"/>
              </w:rPr>
              <w:t>Tạo CRUD API xe</w:t>
            </w:r>
          </w:p>
        </w:tc>
        <w:tc>
          <w:tcPr>
            <w:tcW w:w="1304" w:type="dxa"/>
            <w:shd w:val="clear" w:color="auto" w:fill="FFFFFF"/>
            <w:tcMar>
              <w:top w:w="70" w:type="dxa"/>
              <w:left w:w="70" w:type="dxa"/>
              <w:bottom w:w="70" w:type="dxa"/>
              <w:right w:w="70" w:type="dxa"/>
            </w:tcMar>
          </w:tcPr>
          <w:p w14:paraId="5A5B2D76">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390FF601">
            <w:pPr>
              <w:spacing w:before="60" w:after="60" w:line="240" w:lineRule="auto"/>
              <w:ind w:firstLine="0"/>
            </w:pPr>
            <w:r>
              <w:rPr>
                <w:rFonts w:ascii="Times New Roman" w:hAnsi="Times New Roman"/>
                <w:color w:val="000000"/>
                <w:sz w:val="20"/>
              </w:rPr>
              <w:t>25/09 – 26/09</w:t>
            </w:r>
          </w:p>
        </w:tc>
        <w:tc>
          <w:tcPr>
            <w:tcW w:w="737" w:type="dxa"/>
            <w:shd w:val="clear" w:color="auto" w:fill="FFFFFF"/>
            <w:tcMar>
              <w:top w:w="70" w:type="dxa"/>
              <w:left w:w="70" w:type="dxa"/>
              <w:bottom w:w="70" w:type="dxa"/>
              <w:right w:w="70" w:type="dxa"/>
            </w:tcMar>
          </w:tcPr>
          <w:p w14:paraId="72BF5E38">
            <w:pPr>
              <w:spacing w:before="60" w:after="60" w:line="240" w:lineRule="auto"/>
              <w:ind w:firstLine="0"/>
            </w:pPr>
            <w:r>
              <w:rPr>
                <w:rFonts w:ascii="Times New Roman" w:hAnsi="Times New Roman"/>
                <w:color w:val="000000"/>
                <w:sz w:val="20"/>
              </w:rPr>
              <w:t>1</w:t>
            </w:r>
          </w:p>
        </w:tc>
      </w:tr>
      <w:tr w14:paraId="28C9DD9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73805539">
            <w:pPr>
              <w:spacing w:before="60" w:after="60" w:line="240" w:lineRule="auto"/>
              <w:ind w:firstLine="0"/>
            </w:pPr>
            <w:r>
              <w:rPr>
                <w:rFonts w:ascii="Times New Roman" w:hAnsi="Times New Roman"/>
                <w:b w:val="0"/>
                <w:color w:val="000000"/>
                <w:sz w:val="20"/>
              </w:rPr>
              <w:t>TASK-61 T</w:t>
            </w:r>
          </w:p>
        </w:tc>
        <w:tc>
          <w:tcPr>
            <w:tcW w:w="3855" w:type="dxa"/>
            <w:shd w:val="clear" w:color="auto" w:fill="FFFFFF"/>
            <w:tcMar>
              <w:top w:w="70" w:type="dxa"/>
              <w:left w:w="70" w:type="dxa"/>
              <w:bottom w:w="70" w:type="dxa"/>
              <w:right w:w="70" w:type="dxa"/>
            </w:tcMar>
          </w:tcPr>
          <w:p w14:paraId="1F364C51">
            <w:pPr>
              <w:spacing w:before="60" w:after="60" w:line="240" w:lineRule="auto"/>
              <w:ind w:firstLine="0"/>
            </w:pPr>
            <w:r>
              <w:rPr>
                <w:rFonts w:ascii="Times New Roman" w:hAnsi="Times New Roman"/>
                <w:b w:val="0"/>
                <w:color w:val="000000"/>
                <w:sz w:val="20"/>
              </w:rPr>
              <w:t>Tạo trang quản lý xe</w:t>
            </w:r>
          </w:p>
        </w:tc>
        <w:tc>
          <w:tcPr>
            <w:tcW w:w="1304" w:type="dxa"/>
            <w:shd w:val="clear" w:color="auto" w:fill="FFFFFF"/>
            <w:tcMar>
              <w:top w:w="70" w:type="dxa"/>
              <w:left w:w="70" w:type="dxa"/>
              <w:bottom w:w="70" w:type="dxa"/>
              <w:right w:w="70" w:type="dxa"/>
            </w:tcMar>
          </w:tcPr>
          <w:p w14:paraId="102DDE89">
            <w:pPr>
              <w:spacing w:before="60" w:after="60" w:line="240" w:lineRule="auto"/>
              <w:ind w:firstLine="0"/>
            </w:pPr>
            <w:r>
              <w:rPr>
                <w:rFonts w:ascii="Times New Roman" w:hAnsi="Times New Roman"/>
                <w:b w:val="0"/>
                <w:color w:val="000000"/>
                <w:sz w:val="20"/>
              </w:rPr>
              <w:t>Hữu Dũng</w:t>
            </w:r>
          </w:p>
        </w:tc>
        <w:tc>
          <w:tcPr>
            <w:tcW w:w="1701" w:type="dxa"/>
            <w:shd w:val="clear" w:color="auto" w:fill="FFFFFF"/>
            <w:tcMar>
              <w:top w:w="70" w:type="dxa"/>
              <w:left w:w="70" w:type="dxa"/>
              <w:bottom w:w="70" w:type="dxa"/>
              <w:right w:w="70" w:type="dxa"/>
            </w:tcMar>
          </w:tcPr>
          <w:p w14:paraId="2E41AD5E">
            <w:pPr>
              <w:spacing w:before="60" w:after="60" w:line="240" w:lineRule="auto"/>
              <w:ind w:firstLine="0"/>
            </w:pPr>
            <w:r>
              <w:rPr>
                <w:rFonts w:ascii="Times New Roman" w:hAnsi="Times New Roman"/>
                <w:color w:val="000000"/>
                <w:sz w:val="20"/>
              </w:rPr>
              <w:t>26/09 – 27/09</w:t>
            </w:r>
          </w:p>
        </w:tc>
        <w:tc>
          <w:tcPr>
            <w:tcW w:w="737" w:type="dxa"/>
            <w:shd w:val="clear" w:color="auto" w:fill="FFFFFF"/>
            <w:tcMar>
              <w:top w:w="70" w:type="dxa"/>
              <w:left w:w="70" w:type="dxa"/>
              <w:bottom w:w="70" w:type="dxa"/>
              <w:right w:w="70" w:type="dxa"/>
            </w:tcMar>
          </w:tcPr>
          <w:p w14:paraId="2C3F0F73">
            <w:pPr>
              <w:spacing w:before="60" w:after="60" w:line="240" w:lineRule="auto"/>
              <w:ind w:firstLine="0"/>
            </w:pPr>
            <w:r>
              <w:rPr>
                <w:rFonts w:ascii="Times New Roman" w:hAnsi="Times New Roman"/>
                <w:color w:val="000000"/>
                <w:sz w:val="20"/>
              </w:rPr>
              <w:t>1</w:t>
            </w:r>
          </w:p>
        </w:tc>
      </w:tr>
      <w:tr w14:paraId="57C4A77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34469130">
            <w:pPr>
              <w:spacing w:before="60" w:after="60" w:line="240" w:lineRule="auto"/>
              <w:ind w:firstLine="0"/>
            </w:pPr>
            <w:r>
              <w:rPr>
                <w:rFonts w:ascii="Times New Roman" w:hAnsi="Times New Roman"/>
                <w:b w:val="0"/>
                <w:color w:val="000000"/>
                <w:sz w:val="20"/>
              </w:rPr>
              <w:t>TASK-62 T</w:t>
            </w:r>
          </w:p>
        </w:tc>
        <w:tc>
          <w:tcPr>
            <w:tcW w:w="3855" w:type="dxa"/>
            <w:shd w:val="clear" w:color="auto" w:fill="FFFFFF"/>
            <w:tcMar>
              <w:top w:w="70" w:type="dxa"/>
              <w:left w:w="70" w:type="dxa"/>
              <w:bottom w:w="70" w:type="dxa"/>
              <w:right w:w="70" w:type="dxa"/>
            </w:tcMar>
          </w:tcPr>
          <w:p w14:paraId="5CE0CF2D">
            <w:pPr>
              <w:spacing w:before="60" w:after="60" w:line="240" w:lineRule="auto"/>
              <w:ind w:firstLine="0"/>
            </w:pPr>
            <w:r>
              <w:rPr>
                <w:rFonts w:ascii="Times New Roman" w:hAnsi="Times New Roman"/>
                <w:b w:val="0"/>
                <w:color w:val="000000"/>
                <w:sz w:val="20"/>
              </w:rPr>
              <w:t>Validate và test CRUD xe</w:t>
            </w:r>
          </w:p>
        </w:tc>
        <w:tc>
          <w:tcPr>
            <w:tcW w:w="1304" w:type="dxa"/>
            <w:shd w:val="clear" w:color="auto" w:fill="FFFFFF"/>
            <w:tcMar>
              <w:top w:w="70" w:type="dxa"/>
              <w:left w:w="70" w:type="dxa"/>
              <w:bottom w:w="70" w:type="dxa"/>
              <w:right w:w="70" w:type="dxa"/>
            </w:tcMar>
          </w:tcPr>
          <w:p w14:paraId="468B8ACF">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6A90623E">
            <w:pPr>
              <w:spacing w:before="60" w:after="60" w:line="240" w:lineRule="auto"/>
              <w:ind w:firstLine="0"/>
            </w:pPr>
            <w:r>
              <w:rPr>
                <w:rFonts w:ascii="Times New Roman" w:hAnsi="Times New Roman"/>
                <w:color w:val="000000"/>
                <w:sz w:val="20"/>
              </w:rPr>
              <w:t>27/09 – 27/09</w:t>
            </w:r>
          </w:p>
        </w:tc>
        <w:tc>
          <w:tcPr>
            <w:tcW w:w="737" w:type="dxa"/>
            <w:shd w:val="clear" w:color="auto" w:fill="FFFFFF"/>
            <w:tcMar>
              <w:top w:w="70" w:type="dxa"/>
              <w:left w:w="70" w:type="dxa"/>
              <w:bottom w:w="70" w:type="dxa"/>
              <w:right w:w="70" w:type="dxa"/>
            </w:tcMar>
          </w:tcPr>
          <w:p w14:paraId="5EA9315B">
            <w:pPr>
              <w:spacing w:before="60" w:after="60" w:line="240" w:lineRule="auto"/>
              <w:ind w:firstLine="0"/>
            </w:pPr>
            <w:r>
              <w:rPr>
                <w:rFonts w:ascii="Times New Roman" w:hAnsi="Times New Roman"/>
                <w:color w:val="000000"/>
                <w:sz w:val="20"/>
              </w:rPr>
              <w:t>0.5</w:t>
            </w:r>
          </w:p>
        </w:tc>
      </w:tr>
      <w:tr w14:paraId="0E353EF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001FB12B">
            <w:pPr>
              <w:spacing w:before="60" w:after="60" w:line="240" w:lineRule="auto"/>
              <w:ind w:firstLine="0"/>
            </w:pPr>
            <w:r>
              <w:rPr>
                <w:rFonts w:ascii="Times New Roman" w:hAnsi="Times New Roman"/>
                <w:b w:val="0"/>
                <w:color w:val="000000"/>
                <w:sz w:val="20"/>
              </w:rPr>
              <w:t>TASK-19 S</w:t>
            </w:r>
          </w:p>
        </w:tc>
        <w:tc>
          <w:tcPr>
            <w:tcW w:w="3855" w:type="dxa"/>
            <w:shd w:val="clear" w:color="auto" w:fill="FFFFFF"/>
            <w:tcMar>
              <w:top w:w="70" w:type="dxa"/>
              <w:left w:w="70" w:type="dxa"/>
              <w:bottom w:w="70" w:type="dxa"/>
              <w:right w:w="70" w:type="dxa"/>
            </w:tcMar>
          </w:tcPr>
          <w:p w14:paraId="18554B73">
            <w:pPr>
              <w:spacing w:before="60" w:after="60" w:line="240" w:lineRule="auto"/>
              <w:ind w:firstLine="0"/>
            </w:pPr>
            <w:r>
              <w:rPr>
                <w:rFonts w:ascii="Times New Roman" w:hAnsi="Times New Roman"/>
                <w:b w:val="0"/>
                <w:color w:val="000000"/>
                <w:sz w:val="20"/>
              </w:rPr>
              <w:t>CRUD tuyến đường và điểm đón/trả</w:t>
            </w:r>
          </w:p>
        </w:tc>
        <w:tc>
          <w:tcPr>
            <w:tcW w:w="1304" w:type="dxa"/>
            <w:shd w:val="clear" w:color="auto" w:fill="FFFFFF"/>
            <w:tcMar>
              <w:top w:w="70" w:type="dxa"/>
              <w:left w:w="70" w:type="dxa"/>
              <w:bottom w:w="70" w:type="dxa"/>
              <w:right w:w="70" w:type="dxa"/>
            </w:tcMar>
          </w:tcPr>
          <w:p w14:paraId="1897562A">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45D354D6">
            <w:pPr>
              <w:spacing w:before="60" w:after="60" w:line="240" w:lineRule="auto"/>
              <w:ind w:firstLine="0"/>
            </w:pPr>
            <w:r>
              <w:rPr>
                <w:rFonts w:ascii="Times New Roman" w:hAnsi="Times New Roman"/>
                <w:color w:val="000000"/>
                <w:sz w:val="20"/>
              </w:rPr>
              <w:t>26/09 – 29/09</w:t>
            </w:r>
          </w:p>
        </w:tc>
        <w:tc>
          <w:tcPr>
            <w:tcW w:w="737" w:type="dxa"/>
            <w:shd w:val="clear" w:color="auto" w:fill="FFFFFF"/>
            <w:tcMar>
              <w:top w:w="70" w:type="dxa"/>
              <w:left w:w="70" w:type="dxa"/>
              <w:bottom w:w="70" w:type="dxa"/>
              <w:right w:w="70" w:type="dxa"/>
            </w:tcMar>
          </w:tcPr>
          <w:p w14:paraId="374ED32E">
            <w:pPr>
              <w:spacing w:before="60" w:after="60" w:line="240" w:lineRule="auto"/>
              <w:ind w:firstLine="0"/>
            </w:pPr>
            <w:r>
              <w:rPr>
                <w:rFonts w:ascii="Times New Roman" w:hAnsi="Times New Roman"/>
                <w:color w:val="000000"/>
                <w:sz w:val="20"/>
              </w:rPr>
              <w:t>2.5</w:t>
            </w:r>
          </w:p>
        </w:tc>
      </w:tr>
      <w:tr w14:paraId="10DCD2C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613303FA">
            <w:pPr>
              <w:spacing w:before="60" w:after="60" w:line="240" w:lineRule="auto"/>
              <w:ind w:firstLine="0"/>
            </w:pPr>
            <w:r>
              <w:rPr>
                <w:rFonts w:ascii="Times New Roman" w:hAnsi="Times New Roman"/>
                <w:b w:val="0"/>
                <w:color w:val="000000"/>
                <w:sz w:val="20"/>
              </w:rPr>
              <w:t>TASK-63 T</w:t>
            </w:r>
          </w:p>
        </w:tc>
        <w:tc>
          <w:tcPr>
            <w:tcW w:w="3855" w:type="dxa"/>
            <w:shd w:val="clear" w:color="auto" w:fill="FFFFFF"/>
            <w:tcMar>
              <w:top w:w="70" w:type="dxa"/>
              <w:left w:w="70" w:type="dxa"/>
              <w:bottom w:w="70" w:type="dxa"/>
              <w:right w:w="70" w:type="dxa"/>
            </w:tcMar>
          </w:tcPr>
          <w:p w14:paraId="21A19CBC">
            <w:pPr>
              <w:spacing w:before="60" w:after="60" w:line="240" w:lineRule="auto"/>
              <w:ind w:firstLine="0"/>
            </w:pPr>
            <w:r>
              <w:rPr>
                <w:rFonts w:ascii="Times New Roman" w:hAnsi="Times New Roman"/>
                <w:b w:val="0"/>
                <w:color w:val="000000"/>
                <w:sz w:val="20"/>
              </w:rPr>
              <w:t>Tạo CRUD API tuyến đường</w:t>
            </w:r>
          </w:p>
        </w:tc>
        <w:tc>
          <w:tcPr>
            <w:tcW w:w="1304" w:type="dxa"/>
            <w:shd w:val="clear" w:color="auto" w:fill="FFFFFF"/>
            <w:tcMar>
              <w:top w:w="70" w:type="dxa"/>
              <w:left w:w="70" w:type="dxa"/>
              <w:bottom w:w="70" w:type="dxa"/>
              <w:right w:w="70" w:type="dxa"/>
            </w:tcMar>
          </w:tcPr>
          <w:p w14:paraId="467E7005">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65FC8453">
            <w:pPr>
              <w:spacing w:before="60" w:after="60" w:line="240" w:lineRule="auto"/>
              <w:ind w:firstLine="0"/>
            </w:pPr>
            <w:r>
              <w:rPr>
                <w:rFonts w:ascii="Times New Roman" w:hAnsi="Times New Roman"/>
                <w:color w:val="000000"/>
                <w:sz w:val="20"/>
              </w:rPr>
              <w:t>26/09 – 27/09</w:t>
            </w:r>
          </w:p>
        </w:tc>
        <w:tc>
          <w:tcPr>
            <w:tcW w:w="737" w:type="dxa"/>
            <w:shd w:val="clear" w:color="auto" w:fill="FFFFFF"/>
            <w:tcMar>
              <w:top w:w="70" w:type="dxa"/>
              <w:left w:w="70" w:type="dxa"/>
              <w:bottom w:w="70" w:type="dxa"/>
              <w:right w:w="70" w:type="dxa"/>
            </w:tcMar>
          </w:tcPr>
          <w:p w14:paraId="17781063">
            <w:pPr>
              <w:spacing w:before="60" w:after="60" w:line="240" w:lineRule="auto"/>
              <w:ind w:firstLine="0"/>
            </w:pPr>
            <w:r>
              <w:rPr>
                <w:rFonts w:ascii="Times New Roman" w:hAnsi="Times New Roman"/>
                <w:color w:val="000000"/>
                <w:sz w:val="20"/>
              </w:rPr>
              <w:t>1</w:t>
            </w:r>
          </w:p>
        </w:tc>
      </w:tr>
      <w:tr w14:paraId="1522093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11B6C8E9">
            <w:pPr>
              <w:spacing w:before="60" w:after="60" w:line="240" w:lineRule="auto"/>
              <w:ind w:firstLine="0"/>
            </w:pPr>
            <w:r>
              <w:rPr>
                <w:rFonts w:ascii="Times New Roman" w:hAnsi="Times New Roman"/>
                <w:b w:val="0"/>
                <w:color w:val="000000"/>
                <w:sz w:val="20"/>
              </w:rPr>
              <w:t>TASK-64 T</w:t>
            </w:r>
          </w:p>
        </w:tc>
        <w:tc>
          <w:tcPr>
            <w:tcW w:w="3855" w:type="dxa"/>
            <w:shd w:val="clear" w:color="auto" w:fill="FFFFFF"/>
            <w:tcMar>
              <w:top w:w="70" w:type="dxa"/>
              <w:left w:w="70" w:type="dxa"/>
              <w:bottom w:w="70" w:type="dxa"/>
              <w:right w:w="70" w:type="dxa"/>
            </w:tcMar>
          </w:tcPr>
          <w:p w14:paraId="3FE829B0">
            <w:pPr>
              <w:spacing w:before="60" w:after="60" w:line="240" w:lineRule="auto"/>
              <w:ind w:firstLine="0"/>
            </w:pPr>
            <w:r>
              <w:rPr>
                <w:rFonts w:ascii="Times New Roman" w:hAnsi="Times New Roman"/>
                <w:b w:val="0"/>
                <w:color w:val="000000"/>
                <w:sz w:val="20"/>
              </w:rPr>
              <w:t>Tạo CRUD API điểm đón/trả</w:t>
            </w:r>
          </w:p>
        </w:tc>
        <w:tc>
          <w:tcPr>
            <w:tcW w:w="1304" w:type="dxa"/>
            <w:shd w:val="clear" w:color="auto" w:fill="FFFFFF"/>
            <w:tcMar>
              <w:top w:w="70" w:type="dxa"/>
              <w:left w:w="70" w:type="dxa"/>
              <w:bottom w:w="70" w:type="dxa"/>
              <w:right w:w="70" w:type="dxa"/>
            </w:tcMar>
          </w:tcPr>
          <w:p w14:paraId="2E57AF72">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742F7CBD">
            <w:pPr>
              <w:spacing w:before="60" w:after="60" w:line="240" w:lineRule="auto"/>
              <w:ind w:firstLine="0"/>
            </w:pPr>
            <w:r>
              <w:rPr>
                <w:rFonts w:ascii="Times New Roman" w:hAnsi="Times New Roman"/>
                <w:color w:val="000000"/>
                <w:sz w:val="20"/>
              </w:rPr>
              <w:t>28/09 – 28/09</w:t>
            </w:r>
          </w:p>
        </w:tc>
        <w:tc>
          <w:tcPr>
            <w:tcW w:w="737" w:type="dxa"/>
            <w:shd w:val="clear" w:color="auto" w:fill="FFFFFF"/>
            <w:tcMar>
              <w:top w:w="70" w:type="dxa"/>
              <w:left w:w="70" w:type="dxa"/>
              <w:bottom w:w="70" w:type="dxa"/>
              <w:right w:w="70" w:type="dxa"/>
            </w:tcMar>
          </w:tcPr>
          <w:p w14:paraId="7191F22D">
            <w:pPr>
              <w:spacing w:before="60" w:after="60" w:line="240" w:lineRule="auto"/>
              <w:ind w:firstLine="0"/>
            </w:pPr>
            <w:r>
              <w:rPr>
                <w:rFonts w:ascii="Times New Roman" w:hAnsi="Times New Roman"/>
                <w:color w:val="000000"/>
                <w:sz w:val="20"/>
              </w:rPr>
              <w:t>0.5</w:t>
            </w:r>
          </w:p>
        </w:tc>
      </w:tr>
      <w:tr w14:paraId="4703BD3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74A9017D">
            <w:pPr>
              <w:spacing w:before="60" w:after="60" w:line="240" w:lineRule="auto"/>
              <w:ind w:firstLine="0"/>
            </w:pPr>
            <w:r>
              <w:rPr>
                <w:rFonts w:ascii="Times New Roman" w:hAnsi="Times New Roman"/>
                <w:b w:val="0"/>
                <w:color w:val="000000"/>
                <w:sz w:val="20"/>
              </w:rPr>
              <w:t>TASK-65 T</w:t>
            </w:r>
          </w:p>
        </w:tc>
        <w:tc>
          <w:tcPr>
            <w:tcW w:w="3855" w:type="dxa"/>
            <w:shd w:val="clear" w:color="auto" w:fill="FFFFFF"/>
            <w:tcMar>
              <w:top w:w="70" w:type="dxa"/>
              <w:left w:w="70" w:type="dxa"/>
              <w:bottom w:w="70" w:type="dxa"/>
              <w:right w:w="70" w:type="dxa"/>
            </w:tcMar>
          </w:tcPr>
          <w:p w14:paraId="709AE570">
            <w:pPr>
              <w:spacing w:before="60" w:after="60" w:line="240" w:lineRule="auto"/>
              <w:ind w:firstLine="0"/>
            </w:pPr>
            <w:r>
              <w:rPr>
                <w:rFonts w:ascii="Times New Roman" w:hAnsi="Times New Roman"/>
                <w:b w:val="0"/>
                <w:color w:val="000000"/>
                <w:sz w:val="20"/>
              </w:rPr>
              <w:t>Tạo UI quản lý tuyến/điểm</w:t>
            </w:r>
          </w:p>
        </w:tc>
        <w:tc>
          <w:tcPr>
            <w:tcW w:w="1304" w:type="dxa"/>
            <w:shd w:val="clear" w:color="auto" w:fill="FFFFFF"/>
            <w:tcMar>
              <w:top w:w="70" w:type="dxa"/>
              <w:left w:w="70" w:type="dxa"/>
              <w:bottom w:w="70" w:type="dxa"/>
              <w:right w:w="70" w:type="dxa"/>
            </w:tcMar>
          </w:tcPr>
          <w:p w14:paraId="5EA03AD4">
            <w:pPr>
              <w:spacing w:before="60" w:after="60" w:line="240" w:lineRule="auto"/>
              <w:ind w:firstLine="0"/>
            </w:pPr>
            <w:r>
              <w:rPr>
                <w:rFonts w:ascii="Times New Roman" w:hAnsi="Times New Roman"/>
                <w:b w:val="0"/>
                <w:color w:val="000000"/>
                <w:sz w:val="20"/>
              </w:rPr>
              <w:t>Hữu Dũng</w:t>
            </w:r>
          </w:p>
        </w:tc>
        <w:tc>
          <w:tcPr>
            <w:tcW w:w="1701" w:type="dxa"/>
            <w:shd w:val="clear" w:color="auto" w:fill="FFFFFF"/>
            <w:tcMar>
              <w:top w:w="70" w:type="dxa"/>
              <w:left w:w="70" w:type="dxa"/>
              <w:bottom w:w="70" w:type="dxa"/>
              <w:right w:w="70" w:type="dxa"/>
            </w:tcMar>
          </w:tcPr>
          <w:p w14:paraId="6C610241">
            <w:pPr>
              <w:spacing w:before="60" w:after="60" w:line="240" w:lineRule="auto"/>
              <w:ind w:firstLine="0"/>
            </w:pPr>
            <w:r>
              <w:rPr>
                <w:rFonts w:ascii="Times New Roman" w:hAnsi="Times New Roman"/>
                <w:color w:val="000000"/>
                <w:sz w:val="20"/>
              </w:rPr>
              <w:t>28/09 – 29/09</w:t>
            </w:r>
          </w:p>
        </w:tc>
        <w:tc>
          <w:tcPr>
            <w:tcW w:w="737" w:type="dxa"/>
            <w:shd w:val="clear" w:color="auto" w:fill="FFFFFF"/>
            <w:tcMar>
              <w:top w:w="70" w:type="dxa"/>
              <w:left w:w="70" w:type="dxa"/>
              <w:bottom w:w="70" w:type="dxa"/>
              <w:right w:w="70" w:type="dxa"/>
            </w:tcMar>
          </w:tcPr>
          <w:p w14:paraId="6B9C0B3A">
            <w:pPr>
              <w:spacing w:before="60" w:after="60" w:line="240" w:lineRule="auto"/>
              <w:ind w:firstLine="0"/>
            </w:pPr>
            <w:r>
              <w:rPr>
                <w:rFonts w:ascii="Times New Roman" w:hAnsi="Times New Roman"/>
                <w:color w:val="000000"/>
                <w:sz w:val="20"/>
              </w:rPr>
              <w:t>1</w:t>
            </w:r>
          </w:p>
        </w:tc>
      </w:tr>
      <w:tr w14:paraId="4607D5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7A2F7561">
            <w:pPr>
              <w:spacing w:before="60" w:after="60" w:line="240" w:lineRule="auto"/>
              <w:ind w:firstLine="0"/>
            </w:pPr>
            <w:r>
              <w:rPr>
                <w:rFonts w:ascii="Times New Roman" w:hAnsi="Times New Roman"/>
                <w:b w:val="0"/>
                <w:color w:val="000000"/>
                <w:sz w:val="20"/>
              </w:rPr>
              <w:t>TASK-20 S</w:t>
            </w:r>
          </w:p>
        </w:tc>
        <w:tc>
          <w:tcPr>
            <w:tcW w:w="3855" w:type="dxa"/>
            <w:shd w:val="clear" w:color="auto" w:fill="FFFFFF"/>
            <w:tcMar>
              <w:top w:w="70" w:type="dxa"/>
              <w:left w:w="70" w:type="dxa"/>
              <w:bottom w:w="70" w:type="dxa"/>
              <w:right w:w="70" w:type="dxa"/>
            </w:tcMar>
          </w:tcPr>
          <w:p w14:paraId="641323E1">
            <w:pPr>
              <w:spacing w:before="60" w:after="60" w:line="240" w:lineRule="auto"/>
              <w:ind w:firstLine="0"/>
            </w:pPr>
            <w:r>
              <w:rPr>
                <w:rFonts w:ascii="Times New Roman" w:hAnsi="Times New Roman"/>
                <w:b w:val="0"/>
                <w:color w:val="000000"/>
                <w:sz w:val="20"/>
              </w:rPr>
              <w:t>CRUD chuyến xe/lịch chạy</w:t>
            </w:r>
          </w:p>
        </w:tc>
        <w:tc>
          <w:tcPr>
            <w:tcW w:w="1304" w:type="dxa"/>
            <w:shd w:val="clear" w:color="auto" w:fill="FFFFFF"/>
            <w:tcMar>
              <w:top w:w="70" w:type="dxa"/>
              <w:left w:w="70" w:type="dxa"/>
              <w:bottom w:w="70" w:type="dxa"/>
              <w:right w:w="70" w:type="dxa"/>
            </w:tcMar>
          </w:tcPr>
          <w:p w14:paraId="51807056">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6BCCC08C">
            <w:pPr>
              <w:spacing w:before="60" w:after="60" w:line="240" w:lineRule="auto"/>
              <w:ind w:firstLine="0"/>
            </w:pPr>
            <w:r>
              <w:rPr>
                <w:rFonts w:ascii="Times New Roman" w:hAnsi="Times New Roman"/>
                <w:color w:val="000000"/>
                <w:sz w:val="20"/>
              </w:rPr>
              <w:t>28/09 – 01/10</w:t>
            </w:r>
          </w:p>
        </w:tc>
        <w:tc>
          <w:tcPr>
            <w:tcW w:w="737" w:type="dxa"/>
            <w:shd w:val="clear" w:color="auto" w:fill="FFFFFF"/>
            <w:tcMar>
              <w:top w:w="70" w:type="dxa"/>
              <w:left w:w="70" w:type="dxa"/>
              <w:bottom w:w="70" w:type="dxa"/>
              <w:right w:w="70" w:type="dxa"/>
            </w:tcMar>
          </w:tcPr>
          <w:p w14:paraId="7C1A88B4">
            <w:pPr>
              <w:spacing w:before="60" w:after="60" w:line="240" w:lineRule="auto"/>
              <w:ind w:firstLine="0"/>
            </w:pPr>
            <w:r>
              <w:rPr>
                <w:rFonts w:ascii="Times New Roman" w:hAnsi="Times New Roman"/>
                <w:color w:val="000000"/>
                <w:sz w:val="20"/>
              </w:rPr>
              <w:t>3.5</w:t>
            </w:r>
          </w:p>
        </w:tc>
      </w:tr>
      <w:tr w14:paraId="7C7E07F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20FAE327">
            <w:pPr>
              <w:spacing w:before="60" w:after="60" w:line="240" w:lineRule="auto"/>
              <w:ind w:firstLine="0"/>
            </w:pPr>
            <w:r>
              <w:rPr>
                <w:rFonts w:ascii="Times New Roman" w:hAnsi="Times New Roman"/>
                <w:b w:val="0"/>
                <w:color w:val="000000"/>
                <w:sz w:val="20"/>
              </w:rPr>
              <w:t>TASK-66 T</w:t>
            </w:r>
          </w:p>
        </w:tc>
        <w:tc>
          <w:tcPr>
            <w:tcW w:w="3855" w:type="dxa"/>
            <w:shd w:val="clear" w:color="auto" w:fill="FFFFFF"/>
            <w:tcMar>
              <w:top w:w="70" w:type="dxa"/>
              <w:left w:w="70" w:type="dxa"/>
              <w:bottom w:w="70" w:type="dxa"/>
              <w:right w:w="70" w:type="dxa"/>
            </w:tcMar>
          </w:tcPr>
          <w:p w14:paraId="3D583BB7">
            <w:pPr>
              <w:spacing w:before="60" w:after="60" w:line="240" w:lineRule="auto"/>
              <w:ind w:firstLine="0"/>
            </w:pPr>
            <w:r>
              <w:rPr>
                <w:rFonts w:ascii="Times New Roman" w:hAnsi="Times New Roman"/>
                <w:b w:val="0"/>
                <w:color w:val="000000"/>
                <w:sz w:val="20"/>
              </w:rPr>
              <w:t>Tạo API quản lý chuyến</w:t>
            </w:r>
          </w:p>
        </w:tc>
        <w:tc>
          <w:tcPr>
            <w:tcW w:w="1304" w:type="dxa"/>
            <w:shd w:val="clear" w:color="auto" w:fill="FFFFFF"/>
            <w:tcMar>
              <w:top w:w="70" w:type="dxa"/>
              <w:left w:w="70" w:type="dxa"/>
              <w:bottom w:w="70" w:type="dxa"/>
              <w:right w:w="70" w:type="dxa"/>
            </w:tcMar>
          </w:tcPr>
          <w:p w14:paraId="13314E95">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6FE5484E">
            <w:pPr>
              <w:spacing w:before="60" w:after="60" w:line="240" w:lineRule="auto"/>
              <w:ind w:firstLine="0"/>
            </w:pPr>
            <w:r>
              <w:rPr>
                <w:rFonts w:ascii="Times New Roman" w:hAnsi="Times New Roman"/>
                <w:color w:val="000000"/>
                <w:sz w:val="20"/>
              </w:rPr>
              <w:t>28/09 – 29/09</w:t>
            </w:r>
          </w:p>
        </w:tc>
        <w:tc>
          <w:tcPr>
            <w:tcW w:w="737" w:type="dxa"/>
            <w:shd w:val="clear" w:color="auto" w:fill="FFFFFF"/>
            <w:tcMar>
              <w:top w:w="70" w:type="dxa"/>
              <w:left w:w="70" w:type="dxa"/>
              <w:bottom w:w="70" w:type="dxa"/>
              <w:right w:w="70" w:type="dxa"/>
            </w:tcMar>
          </w:tcPr>
          <w:p w14:paraId="3C0AD046">
            <w:pPr>
              <w:spacing w:before="60" w:after="60" w:line="240" w:lineRule="auto"/>
              <w:ind w:firstLine="0"/>
            </w:pPr>
            <w:r>
              <w:rPr>
                <w:rFonts w:ascii="Times New Roman" w:hAnsi="Times New Roman"/>
                <w:color w:val="000000"/>
                <w:sz w:val="20"/>
              </w:rPr>
              <w:t>1</w:t>
            </w:r>
          </w:p>
        </w:tc>
      </w:tr>
      <w:tr w14:paraId="2B650C9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208851A0">
            <w:pPr>
              <w:spacing w:before="60" w:after="60" w:line="240" w:lineRule="auto"/>
              <w:ind w:firstLine="0"/>
            </w:pPr>
            <w:r>
              <w:rPr>
                <w:rFonts w:ascii="Times New Roman" w:hAnsi="Times New Roman"/>
                <w:b w:val="0"/>
                <w:color w:val="000000"/>
                <w:sz w:val="20"/>
              </w:rPr>
              <w:t>TASK-67 T</w:t>
            </w:r>
          </w:p>
        </w:tc>
        <w:tc>
          <w:tcPr>
            <w:tcW w:w="3855" w:type="dxa"/>
            <w:shd w:val="clear" w:color="auto" w:fill="FFFFFF"/>
            <w:tcMar>
              <w:top w:w="70" w:type="dxa"/>
              <w:left w:w="70" w:type="dxa"/>
              <w:bottom w:w="70" w:type="dxa"/>
              <w:right w:w="70" w:type="dxa"/>
            </w:tcMar>
          </w:tcPr>
          <w:p w14:paraId="0D8B2DE9">
            <w:pPr>
              <w:spacing w:before="60" w:after="60" w:line="240" w:lineRule="auto"/>
              <w:ind w:firstLine="0"/>
            </w:pPr>
            <w:r>
              <w:rPr>
                <w:rFonts w:ascii="Times New Roman" w:hAnsi="Times New Roman"/>
                <w:b w:val="0"/>
                <w:color w:val="000000"/>
                <w:sz w:val="20"/>
              </w:rPr>
              <w:t>Tạo API lịch chạy</w:t>
            </w:r>
          </w:p>
        </w:tc>
        <w:tc>
          <w:tcPr>
            <w:tcW w:w="1304" w:type="dxa"/>
            <w:shd w:val="clear" w:color="auto" w:fill="FFFFFF"/>
            <w:tcMar>
              <w:top w:w="70" w:type="dxa"/>
              <w:left w:w="70" w:type="dxa"/>
              <w:bottom w:w="70" w:type="dxa"/>
              <w:right w:w="70" w:type="dxa"/>
            </w:tcMar>
          </w:tcPr>
          <w:p w14:paraId="504324B1">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5BD8AEF1">
            <w:pPr>
              <w:spacing w:before="60" w:after="60" w:line="240" w:lineRule="auto"/>
              <w:ind w:firstLine="0"/>
            </w:pPr>
            <w:r>
              <w:rPr>
                <w:rFonts w:ascii="Times New Roman" w:hAnsi="Times New Roman"/>
                <w:color w:val="000000"/>
                <w:sz w:val="20"/>
              </w:rPr>
              <w:t>29/09 – 30/09</w:t>
            </w:r>
          </w:p>
        </w:tc>
        <w:tc>
          <w:tcPr>
            <w:tcW w:w="737" w:type="dxa"/>
            <w:shd w:val="clear" w:color="auto" w:fill="FFFFFF"/>
            <w:tcMar>
              <w:top w:w="70" w:type="dxa"/>
              <w:left w:w="70" w:type="dxa"/>
              <w:bottom w:w="70" w:type="dxa"/>
              <w:right w:w="70" w:type="dxa"/>
            </w:tcMar>
          </w:tcPr>
          <w:p w14:paraId="745B17D3">
            <w:pPr>
              <w:spacing w:before="60" w:after="60" w:line="240" w:lineRule="auto"/>
              <w:ind w:firstLine="0"/>
            </w:pPr>
            <w:r>
              <w:rPr>
                <w:rFonts w:ascii="Times New Roman" w:hAnsi="Times New Roman"/>
                <w:color w:val="000000"/>
                <w:sz w:val="20"/>
              </w:rPr>
              <w:t>1</w:t>
            </w:r>
          </w:p>
        </w:tc>
      </w:tr>
      <w:tr w14:paraId="3BBF182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579D86CD">
            <w:pPr>
              <w:spacing w:before="60" w:after="60" w:line="240" w:lineRule="auto"/>
              <w:ind w:firstLine="0"/>
            </w:pPr>
            <w:r>
              <w:rPr>
                <w:rFonts w:ascii="Times New Roman" w:hAnsi="Times New Roman"/>
                <w:b w:val="0"/>
                <w:color w:val="000000"/>
                <w:sz w:val="20"/>
              </w:rPr>
              <w:t>TASK-68 T</w:t>
            </w:r>
          </w:p>
        </w:tc>
        <w:tc>
          <w:tcPr>
            <w:tcW w:w="3855" w:type="dxa"/>
            <w:shd w:val="clear" w:color="auto" w:fill="FFFFFF"/>
            <w:tcMar>
              <w:top w:w="70" w:type="dxa"/>
              <w:left w:w="70" w:type="dxa"/>
              <w:bottom w:w="70" w:type="dxa"/>
              <w:right w:w="70" w:type="dxa"/>
            </w:tcMar>
          </w:tcPr>
          <w:p w14:paraId="1C7FC151">
            <w:pPr>
              <w:spacing w:before="60" w:after="60" w:line="240" w:lineRule="auto"/>
              <w:ind w:firstLine="0"/>
            </w:pPr>
            <w:r>
              <w:rPr>
                <w:rFonts w:ascii="Times New Roman" w:hAnsi="Times New Roman"/>
                <w:b w:val="0"/>
                <w:color w:val="000000"/>
                <w:sz w:val="20"/>
              </w:rPr>
              <w:t>Tạo UI quản lý chuyến/lịch</w:t>
            </w:r>
          </w:p>
        </w:tc>
        <w:tc>
          <w:tcPr>
            <w:tcW w:w="1304" w:type="dxa"/>
            <w:shd w:val="clear" w:color="auto" w:fill="FFFFFF"/>
            <w:tcMar>
              <w:top w:w="70" w:type="dxa"/>
              <w:left w:w="70" w:type="dxa"/>
              <w:bottom w:w="70" w:type="dxa"/>
              <w:right w:w="70" w:type="dxa"/>
            </w:tcMar>
          </w:tcPr>
          <w:p w14:paraId="4FB07411">
            <w:pPr>
              <w:spacing w:before="60" w:after="60" w:line="240" w:lineRule="auto"/>
              <w:ind w:firstLine="0"/>
            </w:pPr>
            <w:r>
              <w:rPr>
                <w:rFonts w:ascii="Times New Roman" w:hAnsi="Times New Roman"/>
                <w:b w:val="0"/>
                <w:color w:val="000000"/>
                <w:sz w:val="20"/>
              </w:rPr>
              <w:t>Hữu Dũng</w:t>
            </w:r>
          </w:p>
        </w:tc>
        <w:tc>
          <w:tcPr>
            <w:tcW w:w="1701" w:type="dxa"/>
            <w:shd w:val="clear" w:color="auto" w:fill="FFFFFF"/>
            <w:tcMar>
              <w:top w:w="70" w:type="dxa"/>
              <w:left w:w="70" w:type="dxa"/>
              <w:bottom w:w="70" w:type="dxa"/>
              <w:right w:w="70" w:type="dxa"/>
            </w:tcMar>
          </w:tcPr>
          <w:p w14:paraId="4AEEAF3F">
            <w:pPr>
              <w:spacing w:before="60" w:after="60" w:line="240" w:lineRule="auto"/>
              <w:ind w:firstLine="0"/>
            </w:pPr>
            <w:r>
              <w:rPr>
                <w:rFonts w:ascii="Times New Roman" w:hAnsi="Times New Roman"/>
                <w:color w:val="000000"/>
                <w:sz w:val="20"/>
              </w:rPr>
              <w:t>30/09 – 01/10</w:t>
            </w:r>
          </w:p>
        </w:tc>
        <w:tc>
          <w:tcPr>
            <w:tcW w:w="737" w:type="dxa"/>
            <w:shd w:val="clear" w:color="auto" w:fill="FFFFFF"/>
            <w:tcMar>
              <w:top w:w="70" w:type="dxa"/>
              <w:left w:w="70" w:type="dxa"/>
              <w:bottom w:w="70" w:type="dxa"/>
              <w:right w:w="70" w:type="dxa"/>
            </w:tcMar>
          </w:tcPr>
          <w:p w14:paraId="19AEE19A">
            <w:pPr>
              <w:spacing w:before="60" w:after="60" w:line="240" w:lineRule="auto"/>
              <w:ind w:firstLine="0"/>
            </w:pPr>
            <w:r>
              <w:rPr>
                <w:rFonts w:ascii="Times New Roman" w:hAnsi="Times New Roman"/>
                <w:color w:val="000000"/>
                <w:sz w:val="20"/>
              </w:rPr>
              <w:t>1</w:t>
            </w:r>
          </w:p>
        </w:tc>
      </w:tr>
      <w:tr w14:paraId="5C1D71C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4B9968D2">
            <w:pPr>
              <w:spacing w:before="60" w:after="60" w:line="240" w:lineRule="auto"/>
              <w:ind w:firstLine="0"/>
            </w:pPr>
            <w:r>
              <w:rPr>
                <w:rFonts w:ascii="Times New Roman" w:hAnsi="Times New Roman"/>
                <w:b w:val="0"/>
                <w:color w:val="000000"/>
                <w:sz w:val="20"/>
              </w:rPr>
              <w:t>TASK-69 T</w:t>
            </w:r>
          </w:p>
        </w:tc>
        <w:tc>
          <w:tcPr>
            <w:tcW w:w="3855" w:type="dxa"/>
            <w:shd w:val="clear" w:color="auto" w:fill="FFFFFF"/>
            <w:tcMar>
              <w:top w:w="70" w:type="dxa"/>
              <w:left w:w="70" w:type="dxa"/>
              <w:bottom w:w="70" w:type="dxa"/>
              <w:right w:w="70" w:type="dxa"/>
            </w:tcMar>
          </w:tcPr>
          <w:p w14:paraId="06E018FF">
            <w:pPr>
              <w:spacing w:before="60" w:after="60" w:line="240" w:lineRule="auto"/>
              <w:ind w:firstLine="0"/>
            </w:pPr>
            <w:r>
              <w:rPr>
                <w:rFonts w:ascii="Times New Roman" w:hAnsi="Times New Roman"/>
                <w:b w:val="0"/>
                <w:color w:val="000000"/>
                <w:sz w:val="20"/>
              </w:rPr>
              <w:t>Kiểm tra xung đột lịch/xe</w:t>
            </w:r>
          </w:p>
        </w:tc>
        <w:tc>
          <w:tcPr>
            <w:tcW w:w="1304" w:type="dxa"/>
            <w:shd w:val="clear" w:color="auto" w:fill="FFFFFF"/>
            <w:tcMar>
              <w:top w:w="70" w:type="dxa"/>
              <w:left w:w="70" w:type="dxa"/>
              <w:bottom w:w="70" w:type="dxa"/>
              <w:right w:w="70" w:type="dxa"/>
            </w:tcMar>
          </w:tcPr>
          <w:p w14:paraId="4C77A410">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23265F0F">
            <w:pPr>
              <w:spacing w:before="60" w:after="60" w:line="240" w:lineRule="auto"/>
              <w:ind w:firstLine="0"/>
            </w:pPr>
            <w:r>
              <w:rPr>
                <w:rFonts w:ascii="Times New Roman" w:hAnsi="Times New Roman"/>
                <w:color w:val="000000"/>
                <w:sz w:val="20"/>
              </w:rPr>
              <w:t>01/10 – 01/10</w:t>
            </w:r>
          </w:p>
        </w:tc>
        <w:tc>
          <w:tcPr>
            <w:tcW w:w="737" w:type="dxa"/>
            <w:shd w:val="clear" w:color="auto" w:fill="FFFFFF"/>
            <w:tcMar>
              <w:top w:w="70" w:type="dxa"/>
              <w:left w:w="70" w:type="dxa"/>
              <w:bottom w:w="70" w:type="dxa"/>
              <w:right w:w="70" w:type="dxa"/>
            </w:tcMar>
          </w:tcPr>
          <w:p w14:paraId="431A3104">
            <w:pPr>
              <w:spacing w:before="60" w:after="60" w:line="240" w:lineRule="auto"/>
              <w:ind w:firstLine="0"/>
            </w:pPr>
            <w:r>
              <w:rPr>
                <w:rFonts w:ascii="Times New Roman" w:hAnsi="Times New Roman"/>
                <w:color w:val="000000"/>
                <w:sz w:val="20"/>
              </w:rPr>
              <w:t>0.5</w:t>
            </w:r>
          </w:p>
        </w:tc>
      </w:tr>
    </w:tbl>
    <w:p w14:paraId="28F1BC17">
      <w:pPr>
        <w:spacing w:after="40" w:line="40" w:lineRule="exact"/>
      </w:pPr>
    </w:p>
    <w:p w14:paraId="19B79425">
      <w:pPr>
        <w:pStyle w:val="4"/>
        <w:ind w:firstLine="0"/>
        <w:outlineLvl w:val="9"/>
      </w:pPr>
      <w:bookmarkStart w:id="175" w:name="_Toc26479"/>
      <w:r>
        <w:rPr>
          <w:rFonts w:ascii="Times New Roman" w:hAnsi="Times New Roman"/>
          <w:color w:val="000000"/>
        </w:rPr>
        <w:t>TASK-5 Tìm kiếm &amp; Thông tin chuyến xe</w:t>
      </w:r>
      <w:bookmarkEnd w:id="175"/>
    </w:p>
    <w:p w14:paraId="7CFA0063">
      <w:pPr>
        <w:pStyle w:val="169"/>
        <w:keepNext/>
        <w:ind w:firstLine="0"/>
      </w:pPr>
      <w:r>
        <w:rPr>
          <w:rFonts w:ascii="Times New Roman" w:hAnsi="Times New Roman"/>
          <w:color w:val="000000"/>
        </w:rPr>
        <w:t>Bảng A.</w:t>
      </w:r>
      <w:r>
        <w:fldChar w:fldCharType="begin"/>
      </w:r>
      <w:r>
        <w:instrText xml:space="preserve"> SEQ Bảng </w:instrText>
      </w:r>
      <w:r>
        <w:fldChar w:fldCharType="separate"/>
      </w:r>
      <w:r>
        <w:t>5</w:t>
      </w:r>
      <w:r>
        <w:fldChar w:fldCharType="end"/>
      </w:r>
      <w:bookmarkStart w:id="176" w:name="_Toc12300"/>
      <w:r>
        <w:rPr>
          <w:rFonts w:ascii="Times New Roman" w:hAnsi="Times New Roman"/>
          <w:color w:val="000000"/>
        </w:rPr>
        <w:t>: Danh mục công việc thuộc TASK-5 Tìm kiếm &amp; Thông tin chuyến xe</w:t>
      </w:r>
      <w:bookmarkEnd w:id="176"/>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74"/>
        <w:gridCol w:w="3855"/>
        <w:gridCol w:w="1304"/>
        <w:gridCol w:w="1701"/>
        <w:gridCol w:w="737"/>
      </w:tblGrid>
      <w:tr w14:paraId="55871E2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474" w:type="dxa"/>
            <w:shd w:val="clear" w:color="auto" w:fill="E7E6E6"/>
            <w:tcMar>
              <w:top w:w="70" w:type="dxa"/>
              <w:left w:w="70" w:type="dxa"/>
              <w:bottom w:w="70" w:type="dxa"/>
              <w:right w:w="70" w:type="dxa"/>
            </w:tcMar>
          </w:tcPr>
          <w:p w14:paraId="53D49252">
            <w:pPr>
              <w:keepNext/>
              <w:spacing w:before="60" w:after="60" w:line="240" w:lineRule="auto"/>
              <w:ind w:firstLine="0"/>
            </w:pPr>
            <w:r>
              <w:rPr>
                <w:rFonts w:ascii="Times New Roman" w:hAnsi="Times New Roman"/>
                <w:b/>
                <w:color w:val="000000"/>
                <w:sz w:val="20"/>
              </w:rPr>
              <w:t>Mã và cấp</w:t>
            </w:r>
          </w:p>
        </w:tc>
        <w:tc>
          <w:tcPr>
            <w:tcW w:w="3855" w:type="dxa"/>
            <w:shd w:val="clear" w:color="auto" w:fill="E7E6E6"/>
            <w:tcMar>
              <w:top w:w="70" w:type="dxa"/>
              <w:left w:w="70" w:type="dxa"/>
              <w:bottom w:w="70" w:type="dxa"/>
              <w:right w:w="70" w:type="dxa"/>
            </w:tcMar>
          </w:tcPr>
          <w:p w14:paraId="28990B58">
            <w:pPr>
              <w:keepNext/>
              <w:spacing w:before="60" w:after="60" w:line="240" w:lineRule="auto"/>
              <w:ind w:firstLine="0"/>
            </w:pPr>
            <w:r>
              <w:rPr>
                <w:rFonts w:ascii="Times New Roman" w:hAnsi="Times New Roman"/>
                <w:b/>
                <w:color w:val="000000"/>
                <w:sz w:val="20"/>
              </w:rPr>
              <w:t>Tên công việc</w:t>
            </w:r>
          </w:p>
        </w:tc>
        <w:tc>
          <w:tcPr>
            <w:tcW w:w="1304" w:type="dxa"/>
            <w:shd w:val="clear" w:color="auto" w:fill="E7E6E6"/>
            <w:tcMar>
              <w:top w:w="70" w:type="dxa"/>
              <w:left w:w="70" w:type="dxa"/>
              <w:bottom w:w="70" w:type="dxa"/>
              <w:right w:w="70" w:type="dxa"/>
            </w:tcMar>
          </w:tcPr>
          <w:p w14:paraId="542EF691">
            <w:pPr>
              <w:keepNext/>
              <w:spacing w:before="60" w:after="60" w:line="240" w:lineRule="auto"/>
              <w:ind w:firstLine="0"/>
            </w:pPr>
            <w:r>
              <w:rPr>
                <w:rFonts w:ascii="Times New Roman" w:hAnsi="Times New Roman"/>
                <w:b/>
                <w:color w:val="000000"/>
                <w:sz w:val="20"/>
              </w:rPr>
              <w:t>Phụ trách</w:t>
            </w:r>
          </w:p>
        </w:tc>
        <w:tc>
          <w:tcPr>
            <w:tcW w:w="1701" w:type="dxa"/>
            <w:shd w:val="clear" w:color="auto" w:fill="E7E6E6"/>
            <w:tcMar>
              <w:top w:w="70" w:type="dxa"/>
              <w:left w:w="70" w:type="dxa"/>
              <w:bottom w:w="70" w:type="dxa"/>
              <w:right w:w="70" w:type="dxa"/>
            </w:tcMar>
          </w:tcPr>
          <w:p w14:paraId="7AC3B656">
            <w:pPr>
              <w:keepNext/>
              <w:spacing w:before="60" w:after="60" w:line="240" w:lineRule="auto"/>
              <w:ind w:firstLine="0"/>
            </w:pPr>
            <w:r>
              <w:rPr>
                <w:rFonts w:ascii="Times New Roman" w:hAnsi="Times New Roman"/>
                <w:b/>
                <w:color w:val="000000"/>
                <w:sz w:val="20"/>
              </w:rPr>
              <w:t>Bắt đầu / Kết thúc</w:t>
            </w:r>
          </w:p>
        </w:tc>
        <w:tc>
          <w:tcPr>
            <w:tcW w:w="737" w:type="dxa"/>
            <w:shd w:val="clear" w:color="auto" w:fill="E7E6E6"/>
            <w:tcMar>
              <w:top w:w="70" w:type="dxa"/>
              <w:left w:w="70" w:type="dxa"/>
              <w:bottom w:w="70" w:type="dxa"/>
              <w:right w:w="70" w:type="dxa"/>
            </w:tcMar>
          </w:tcPr>
          <w:p w14:paraId="29F0A609">
            <w:pPr>
              <w:keepNext/>
              <w:spacing w:before="60" w:after="60" w:line="240" w:lineRule="auto"/>
              <w:ind w:firstLine="0"/>
            </w:pPr>
            <w:r>
              <w:rPr>
                <w:rFonts w:ascii="Times New Roman" w:hAnsi="Times New Roman"/>
                <w:b/>
                <w:color w:val="000000"/>
                <w:sz w:val="20"/>
              </w:rPr>
              <w:t>Công</w:t>
            </w:r>
          </w:p>
        </w:tc>
      </w:tr>
      <w:tr w14:paraId="5D838BA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0895D8D5">
            <w:pPr>
              <w:spacing w:before="60" w:after="60" w:line="240" w:lineRule="auto"/>
              <w:ind w:firstLine="0"/>
            </w:pPr>
            <w:r>
              <w:rPr>
                <w:rFonts w:ascii="Times New Roman" w:hAnsi="Times New Roman"/>
                <w:b w:val="0"/>
                <w:color w:val="000000"/>
                <w:sz w:val="20"/>
              </w:rPr>
              <w:t>TASK-5 E</w:t>
            </w:r>
          </w:p>
        </w:tc>
        <w:tc>
          <w:tcPr>
            <w:tcW w:w="3855" w:type="dxa"/>
            <w:shd w:val="clear" w:color="auto" w:fill="FFFFFF"/>
            <w:tcMar>
              <w:top w:w="70" w:type="dxa"/>
              <w:left w:w="70" w:type="dxa"/>
              <w:bottom w:w="70" w:type="dxa"/>
              <w:right w:w="70" w:type="dxa"/>
            </w:tcMar>
          </w:tcPr>
          <w:p w14:paraId="54F7E3AB">
            <w:pPr>
              <w:spacing w:before="60" w:after="60" w:line="240" w:lineRule="auto"/>
              <w:ind w:firstLine="0"/>
            </w:pPr>
            <w:r>
              <w:rPr>
                <w:rFonts w:ascii="Times New Roman" w:hAnsi="Times New Roman"/>
                <w:b w:val="0"/>
                <w:color w:val="000000"/>
                <w:sz w:val="20"/>
              </w:rPr>
              <w:t>Tìm kiếm &amp; Thông tin chuyến xe</w:t>
            </w:r>
          </w:p>
        </w:tc>
        <w:tc>
          <w:tcPr>
            <w:tcW w:w="1304" w:type="dxa"/>
            <w:shd w:val="clear" w:color="auto" w:fill="FFFFFF"/>
            <w:tcMar>
              <w:top w:w="70" w:type="dxa"/>
              <w:left w:w="70" w:type="dxa"/>
              <w:bottom w:w="70" w:type="dxa"/>
              <w:right w:w="70" w:type="dxa"/>
            </w:tcMar>
          </w:tcPr>
          <w:p w14:paraId="6EE3BACC">
            <w:pPr>
              <w:spacing w:before="60" w:after="60" w:line="240" w:lineRule="auto"/>
              <w:ind w:firstLine="0"/>
            </w:pPr>
            <w:r>
              <w:rPr>
                <w:rFonts w:ascii="Times New Roman" w:hAnsi="Times New Roman"/>
                <w:b w:val="0"/>
                <w:color w:val="000000"/>
                <w:sz w:val="20"/>
              </w:rPr>
              <w:t>Hữu Dũng</w:t>
            </w:r>
          </w:p>
        </w:tc>
        <w:tc>
          <w:tcPr>
            <w:tcW w:w="1701" w:type="dxa"/>
            <w:shd w:val="clear" w:color="auto" w:fill="FFFFFF"/>
            <w:tcMar>
              <w:top w:w="70" w:type="dxa"/>
              <w:left w:w="70" w:type="dxa"/>
              <w:bottom w:w="70" w:type="dxa"/>
              <w:right w:w="70" w:type="dxa"/>
            </w:tcMar>
          </w:tcPr>
          <w:p w14:paraId="61F1C3B6">
            <w:pPr>
              <w:spacing w:before="60" w:after="60" w:line="240" w:lineRule="auto"/>
              <w:ind w:firstLine="0"/>
            </w:pPr>
            <w:r>
              <w:rPr>
                <w:rFonts w:ascii="Times New Roman" w:hAnsi="Times New Roman"/>
                <w:color w:val="000000"/>
                <w:sz w:val="20"/>
              </w:rPr>
              <w:t>27/09 – 05/10</w:t>
            </w:r>
          </w:p>
        </w:tc>
        <w:tc>
          <w:tcPr>
            <w:tcW w:w="737" w:type="dxa"/>
            <w:shd w:val="clear" w:color="auto" w:fill="FFFFFF"/>
            <w:tcMar>
              <w:top w:w="70" w:type="dxa"/>
              <w:left w:w="70" w:type="dxa"/>
              <w:bottom w:w="70" w:type="dxa"/>
              <w:right w:w="70" w:type="dxa"/>
            </w:tcMar>
          </w:tcPr>
          <w:p w14:paraId="196E5350">
            <w:pPr>
              <w:spacing w:before="60" w:after="60" w:line="240" w:lineRule="auto"/>
              <w:ind w:firstLine="0"/>
            </w:pPr>
            <w:r>
              <w:rPr>
                <w:rFonts w:ascii="Times New Roman" w:hAnsi="Times New Roman"/>
                <w:color w:val="000000"/>
                <w:sz w:val="20"/>
              </w:rPr>
              <w:t>8.5</w:t>
            </w:r>
          </w:p>
        </w:tc>
      </w:tr>
      <w:tr w14:paraId="6E8FA7D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196F663D">
            <w:pPr>
              <w:spacing w:before="60" w:after="60" w:line="240" w:lineRule="auto"/>
              <w:ind w:firstLine="0"/>
            </w:pPr>
            <w:r>
              <w:rPr>
                <w:rFonts w:ascii="Times New Roman" w:hAnsi="Times New Roman"/>
                <w:b w:val="0"/>
                <w:color w:val="000000"/>
                <w:sz w:val="20"/>
              </w:rPr>
              <w:t>TASK-21 S</w:t>
            </w:r>
          </w:p>
        </w:tc>
        <w:tc>
          <w:tcPr>
            <w:tcW w:w="3855" w:type="dxa"/>
            <w:shd w:val="clear" w:color="auto" w:fill="FFFFFF"/>
            <w:tcMar>
              <w:top w:w="70" w:type="dxa"/>
              <w:left w:w="70" w:type="dxa"/>
              <w:bottom w:w="70" w:type="dxa"/>
              <w:right w:w="70" w:type="dxa"/>
            </w:tcMar>
          </w:tcPr>
          <w:p w14:paraId="31EA1B04">
            <w:pPr>
              <w:spacing w:before="60" w:after="60" w:line="240" w:lineRule="auto"/>
              <w:ind w:firstLine="0"/>
            </w:pPr>
            <w:r>
              <w:rPr>
                <w:rFonts w:ascii="Times New Roman" w:hAnsi="Times New Roman"/>
                <w:b w:val="0"/>
                <w:color w:val="000000"/>
                <w:sz w:val="20"/>
              </w:rPr>
              <w:t>Tìm kiếm chuyến xe</w:t>
            </w:r>
          </w:p>
        </w:tc>
        <w:tc>
          <w:tcPr>
            <w:tcW w:w="1304" w:type="dxa"/>
            <w:shd w:val="clear" w:color="auto" w:fill="FFFFFF"/>
            <w:tcMar>
              <w:top w:w="70" w:type="dxa"/>
              <w:left w:w="70" w:type="dxa"/>
              <w:bottom w:w="70" w:type="dxa"/>
              <w:right w:w="70" w:type="dxa"/>
            </w:tcMar>
          </w:tcPr>
          <w:p w14:paraId="21DEBC9F">
            <w:pPr>
              <w:spacing w:before="60" w:after="60" w:line="240" w:lineRule="auto"/>
              <w:ind w:firstLine="0"/>
            </w:pPr>
            <w:r>
              <w:rPr>
                <w:rFonts w:ascii="Times New Roman" w:hAnsi="Times New Roman"/>
                <w:b w:val="0"/>
                <w:color w:val="000000"/>
                <w:sz w:val="20"/>
              </w:rPr>
              <w:t>Hữu Dũng</w:t>
            </w:r>
          </w:p>
        </w:tc>
        <w:tc>
          <w:tcPr>
            <w:tcW w:w="1701" w:type="dxa"/>
            <w:shd w:val="clear" w:color="auto" w:fill="FFFFFF"/>
            <w:tcMar>
              <w:top w:w="70" w:type="dxa"/>
              <w:left w:w="70" w:type="dxa"/>
              <w:bottom w:w="70" w:type="dxa"/>
              <w:right w:w="70" w:type="dxa"/>
            </w:tcMar>
          </w:tcPr>
          <w:p w14:paraId="585AD63D">
            <w:pPr>
              <w:spacing w:before="60" w:after="60" w:line="240" w:lineRule="auto"/>
              <w:ind w:firstLine="0"/>
            </w:pPr>
            <w:r>
              <w:rPr>
                <w:rFonts w:ascii="Times New Roman" w:hAnsi="Times New Roman"/>
                <w:color w:val="000000"/>
                <w:sz w:val="20"/>
              </w:rPr>
              <w:t>27/09 – 03/10</w:t>
            </w:r>
          </w:p>
        </w:tc>
        <w:tc>
          <w:tcPr>
            <w:tcW w:w="737" w:type="dxa"/>
            <w:shd w:val="clear" w:color="auto" w:fill="FFFFFF"/>
            <w:tcMar>
              <w:top w:w="70" w:type="dxa"/>
              <w:left w:w="70" w:type="dxa"/>
              <w:bottom w:w="70" w:type="dxa"/>
              <w:right w:w="70" w:type="dxa"/>
            </w:tcMar>
          </w:tcPr>
          <w:p w14:paraId="2E4DA5CB">
            <w:pPr>
              <w:spacing w:before="60" w:after="60" w:line="240" w:lineRule="auto"/>
              <w:ind w:firstLine="0"/>
            </w:pPr>
            <w:r>
              <w:rPr>
                <w:rFonts w:ascii="Times New Roman" w:hAnsi="Times New Roman"/>
                <w:color w:val="000000"/>
                <w:sz w:val="20"/>
              </w:rPr>
              <w:t>4</w:t>
            </w:r>
          </w:p>
        </w:tc>
      </w:tr>
      <w:tr w14:paraId="244A599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696648BF">
            <w:pPr>
              <w:spacing w:before="60" w:after="60" w:line="240" w:lineRule="auto"/>
              <w:ind w:firstLine="0"/>
            </w:pPr>
            <w:r>
              <w:rPr>
                <w:rFonts w:ascii="Times New Roman" w:hAnsi="Times New Roman"/>
                <w:b w:val="0"/>
                <w:color w:val="000000"/>
                <w:sz w:val="20"/>
              </w:rPr>
              <w:t>TASK-70 T</w:t>
            </w:r>
          </w:p>
        </w:tc>
        <w:tc>
          <w:tcPr>
            <w:tcW w:w="3855" w:type="dxa"/>
            <w:shd w:val="clear" w:color="auto" w:fill="FFFFFF"/>
            <w:tcMar>
              <w:top w:w="70" w:type="dxa"/>
              <w:left w:w="70" w:type="dxa"/>
              <w:bottom w:w="70" w:type="dxa"/>
              <w:right w:w="70" w:type="dxa"/>
            </w:tcMar>
          </w:tcPr>
          <w:p w14:paraId="7C8EB70D">
            <w:pPr>
              <w:spacing w:before="60" w:after="60" w:line="240" w:lineRule="auto"/>
              <w:ind w:firstLine="0"/>
            </w:pPr>
            <w:r>
              <w:rPr>
                <w:rFonts w:ascii="Times New Roman" w:hAnsi="Times New Roman"/>
                <w:b w:val="0"/>
                <w:color w:val="000000"/>
                <w:sz w:val="20"/>
              </w:rPr>
              <w:t>Thiết kế SearchForm</w:t>
            </w:r>
          </w:p>
        </w:tc>
        <w:tc>
          <w:tcPr>
            <w:tcW w:w="1304" w:type="dxa"/>
            <w:shd w:val="clear" w:color="auto" w:fill="FFFFFF"/>
            <w:tcMar>
              <w:top w:w="70" w:type="dxa"/>
              <w:left w:w="70" w:type="dxa"/>
              <w:bottom w:w="70" w:type="dxa"/>
              <w:right w:w="70" w:type="dxa"/>
            </w:tcMar>
          </w:tcPr>
          <w:p w14:paraId="5838E31F">
            <w:pPr>
              <w:spacing w:before="60" w:after="60" w:line="240" w:lineRule="auto"/>
              <w:ind w:firstLine="0"/>
            </w:pPr>
            <w:r>
              <w:rPr>
                <w:rFonts w:ascii="Times New Roman" w:hAnsi="Times New Roman"/>
                <w:b w:val="0"/>
                <w:color w:val="000000"/>
                <w:sz w:val="20"/>
              </w:rPr>
              <w:t>Hữu Dũng</w:t>
            </w:r>
          </w:p>
        </w:tc>
        <w:tc>
          <w:tcPr>
            <w:tcW w:w="1701" w:type="dxa"/>
            <w:shd w:val="clear" w:color="auto" w:fill="FFFFFF"/>
            <w:tcMar>
              <w:top w:w="70" w:type="dxa"/>
              <w:left w:w="70" w:type="dxa"/>
              <w:bottom w:w="70" w:type="dxa"/>
              <w:right w:w="70" w:type="dxa"/>
            </w:tcMar>
          </w:tcPr>
          <w:p w14:paraId="1FE9F24A">
            <w:pPr>
              <w:spacing w:before="60" w:after="60" w:line="240" w:lineRule="auto"/>
              <w:ind w:firstLine="0"/>
            </w:pPr>
            <w:r>
              <w:rPr>
                <w:rFonts w:ascii="Times New Roman" w:hAnsi="Times New Roman"/>
                <w:color w:val="000000"/>
                <w:sz w:val="20"/>
              </w:rPr>
              <w:t>27/09 – 28/09</w:t>
            </w:r>
          </w:p>
        </w:tc>
        <w:tc>
          <w:tcPr>
            <w:tcW w:w="737" w:type="dxa"/>
            <w:shd w:val="clear" w:color="auto" w:fill="FFFFFF"/>
            <w:tcMar>
              <w:top w:w="70" w:type="dxa"/>
              <w:left w:w="70" w:type="dxa"/>
              <w:bottom w:w="70" w:type="dxa"/>
              <w:right w:w="70" w:type="dxa"/>
            </w:tcMar>
          </w:tcPr>
          <w:p w14:paraId="41268C44">
            <w:pPr>
              <w:spacing w:before="60" w:after="60" w:line="240" w:lineRule="auto"/>
              <w:ind w:firstLine="0"/>
            </w:pPr>
            <w:r>
              <w:rPr>
                <w:rFonts w:ascii="Times New Roman" w:hAnsi="Times New Roman"/>
                <w:color w:val="000000"/>
                <w:sz w:val="20"/>
              </w:rPr>
              <w:t>1</w:t>
            </w:r>
          </w:p>
        </w:tc>
      </w:tr>
      <w:tr w14:paraId="6675519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2A595AE5">
            <w:pPr>
              <w:spacing w:before="60" w:after="60" w:line="240" w:lineRule="auto"/>
              <w:ind w:firstLine="0"/>
            </w:pPr>
            <w:r>
              <w:rPr>
                <w:rFonts w:ascii="Times New Roman" w:hAnsi="Times New Roman"/>
                <w:b w:val="0"/>
                <w:color w:val="000000"/>
                <w:sz w:val="20"/>
              </w:rPr>
              <w:t>TASK-71 T</w:t>
            </w:r>
          </w:p>
        </w:tc>
        <w:tc>
          <w:tcPr>
            <w:tcW w:w="3855" w:type="dxa"/>
            <w:shd w:val="clear" w:color="auto" w:fill="FFFFFF"/>
            <w:tcMar>
              <w:top w:w="70" w:type="dxa"/>
              <w:left w:w="70" w:type="dxa"/>
              <w:bottom w:w="70" w:type="dxa"/>
              <w:right w:w="70" w:type="dxa"/>
            </w:tcMar>
          </w:tcPr>
          <w:p w14:paraId="01BF2DD3">
            <w:pPr>
              <w:spacing w:before="60" w:after="60" w:line="240" w:lineRule="auto"/>
              <w:ind w:firstLine="0"/>
            </w:pPr>
            <w:r>
              <w:rPr>
                <w:rFonts w:ascii="Times New Roman" w:hAnsi="Times New Roman"/>
                <w:b w:val="0"/>
                <w:color w:val="000000"/>
                <w:sz w:val="20"/>
              </w:rPr>
              <w:t>API tìm kiếm chuyến</w:t>
            </w:r>
          </w:p>
        </w:tc>
        <w:tc>
          <w:tcPr>
            <w:tcW w:w="1304" w:type="dxa"/>
            <w:shd w:val="clear" w:color="auto" w:fill="FFFFFF"/>
            <w:tcMar>
              <w:top w:w="70" w:type="dxa"/>
              <w:left w:w="70" w:type="dxa"/>
              <w:bottom w:w="70" w:type="dxa"/>
              <w:right w:w="70" w:type="dxa"/>
            </w:tcMar>
          </w:tcPr>
          <w:p w14:paraId="3DE86C27">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7B7F7907">
            <w:pPr>
              <w:spacing w:before="60" w:after="60" w:line="240" w:lineRule="auto"/>
              <w:ind w:firstLine="0"/>
            </w:pPr>
            <w:r>
              <w:rPr>
                <w:rFonts w:ascii="Times New Roman" w:hAnsi="Times New Roman"/>
                <w:color w:val="000000"/>
                <w:sz w:val="20"/>
              </w:rPr>
              <w:t>30/09 – 01/10</w:t>
            </w:r>
          </w:p>
        </w:tc>
        <w:tc>
          <w:tcPr>
            <w:tcW w:w="737" w:type="dxa"/>
            <w:shd w:val="clear" w:color="auto" w:fill="FFFFFF"/>
            <w:tcMar>
              <w:top w:w="70" w:type="dxa"/>
              <w:left w:w="70" w:type="dxa"/>
              <w:bottom w:w="70" w:type="dxa"/>
              <w:right w:w="70" w:type="dxa"/>
            </w:tcMar>
          </w:tcPr>
          <w:p w14:paraId="49EC4B98">
            <w:pPr>
              <w:spacing w:before="60" w:after="60" w:line="240" w:lineRule="auto"/>
              <w:ind w:firstLine="0"/>
            </w:pPr>
            <w:r>
              <w:rPr>
                <w:rFonts w:ascii="Times New Roman" w:hAnsi="Times New Roman"/>
                <w:color w:val="000000"/>
                <w:sz w:val="20"/>
              </w:rPr>
              <w:t>1</w:t>
            </w:r>
          </w:p>
        </w:tc>
      </w:tr>
      <w:tr w14:paraId="6B261B9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1F1E5773">
            <w:pPr>
              <w:spacing w:before="60" w:after="60" w:line="240" w:lineRule="auto"/>
              <w:ind w:firstLine="0"/>
            </w:pPr>
            <w:r>
              <w:rPr>
                <w:rFonts w:ascii="Times New Roman" w:hAnsi="Times New Roman"/>
                <w:b w:val="0"/>
                <w:color w:val="000000"/>
                <w:sz w:val="20"/>
              </w:rPr>
              <w:t>TASK-72 T</w:t>
            </w:r>
          </w:p>
        </w:tc>
        <w:tc>
          <w:tcPr>
            <w:tcW w:w="3855" w:type="dxa"/>
            <w:shd w:val="clear" w:color="auto" w:fill="FFFFFF"/>
            <w:tcMar>
              <w:top w:w="70" w:type="dxa"/>
              <w:left w:w="70" w:type="dxa"/>
              <w:bottom w:w="70" w:type="dxa"/>
              <w:right w:w="70" w:type="dxa"/>
            </w:tcMar>
          </w:tcPr>
          <w:p w14:paraId="179808C4">
            <w:pPr>
              <w:spacing w:before="60" w:after="60" w:line="240" w:lineRule="auto"/>
              <w:ind w:firstLine="0"/>
            </w:pPr>
            <w:r>
              <w:rPr>
                <w:rFonts w:ascii="Times New Roman" w:hAnsi="Times New Roman"/>
                <w:b w:val="0"/>
                <w:color w:val="000000"/>
                <w:sz w:val="20"/>
              </w:rPr>
              <w:t>Trang kết quả tìm kiếm</w:t>
            </w:r>
          </w:p>
        </w:tc>
        <w:tc>
          <w:tcPr>
            <w:tcW w:w="1304" w:type="dxa"/>
            <w:shd w:val="clear" w:color="auto" w:fill="FFFFFF"/>
            <w:tcMar>
              <w:top w:w="70" w:type="dxa"/>
              <w:left w:w="70" w:type="dxa"/>
              <w:bottom w:w="70" w:type="dxa"/>
              <w:right w:w="70" w:type="dxa"/>
            </w:tcMar>
          </w:tcPr>
          <w:p w14:paraId="2B3AB260">
            <w:pPr>
              <w:spacing w:before="60" w:after="60" w:line="240" w:lineRule="auto"/>
              <w:ind w:firstLine="0"/>
            </w:pPr>
            <w:r>
              <w:rPr>
                <w:rFonts w:ascii="Times New Roman" w:hAnsi="Times New Roman"/>
                <w:b w:val="0"/>
                <w:color w:val="000000"/>
                <w:sz w:val="20"/>
              </w:rPr>
              <w:t>Hữu Dũng</w:t>
            </w:r>
          </w:p>
        </w:tc>
        <w:tc>
          <w:tcPr>
            <w:tcW w:w="1701" w:type="dxa"/>
            <w:shd w:val="clear" w:color="auto" w:fill="FFFFFF"/>
            <w:tcMar>
              <w:top w:w="70" w:type="dxa"/>
              <w:left w:w="70" w:type="dxa"/>
              <w:bottom w:w="70" w:type="dxa"/>
              <w:right w:w="70" w:type="dxa"/>
            </w:tcMar>
          </w:tcPr>
          <w:p w14:paraId="0C0228EC">
            <w:pPr>
              <w:spacing w:before="60" w:after="60" w:line="240" w:lineRule="auto"/>
              <w:ind w:firstLine="0"/>
            </w:pPr>
            <w:r>
              <w:rPr>
                <w:rFonts w:ascii="Times New Roman" w:hAnsi="Times New Roman"/>
                <w:color w:val="000000"/>
                <w:sz w:val="20"/>
              </w:rPr>
              <w:t>01/10 – 02/10</w:t>
            </w:r>
          </w:p>
        </w:tc>
        <w:tc>
          <w:tcPr>
            <w:tcW w:w="737" w:type="dxa"/>
            <w:shd w:val="clear" w:color="auto" w:fill="FFFFFF"/>
            <w:tcMar>
              <w:top w:w="70" w:type="dxa"/>
              <w:left w:w="70" w:type="dxa"/>
              <w:bottom w:w="70" w:type="dxa"/>
              <w:right w:w="70" w:type="dxa"/>
            </w:tcMar>
          </w:tcPr>
          <w:p w14:paraId="5BDBA0D5">
            <w:pPr>
              <w:spacing w:before="60" w:after="60" w:line="240" w:lineRule="auto"/>
              <w:ind w:firstLine="0"/>
            </w:pPr>
            <w:r>
              <w:rPr>
                <w:rFonts w:ascii="Times New Roman" w:hAnsi="Times New Roman"/>
                <w:color w:val="000000"/>
                <w:sz w:val="20"/>
              </w:rPr>
              <w:t>1</w:t>
            </w:r>
          </w:p>
        </w:tc>
      </w:tr>
      <w:tr w14:paraId="56321D2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16F3ED83">
            <w:pPr>
              <w:spacing w:before="60" w:after="60" w:line="240" w:lineRule="auto"/>
              <w:ind w:firstLine="0"/>
            </w:pPr>
            <w:r>
              <w:rPr>
                <w:rFonts w:ascii="Times New Roman" w:hAnsi="Times New Roman"/>
                <w:b w:val="0"/>
                <w:color w:val="000000"/>
                <w:sz w:val="20"/>
              </w:rPr>
              <w:t>TASK-73 T</w:t>
            </w:r>
          </w:p>
        </w:tc>
        <w:tc>
          <w:tcPr>
            <w:tcW w:w="3855" w:type="dxa"/>
            <w:shd w:val="clear" w:color="auto" w:fill="FFFFFF"/>
            <w:tcMar>
              <w:top w:w="70" w:type="dxa"/>
              <w:left w:w="70" w:type="dxa"/>
              <w:bottom w:w="70" w:type="dxa"/>
              <w:right w:w="70" w:type="dxa"/>
            </w:tcMar>
          </w:tcPr>
          <w:p w14:paraId="49A04A40">
            <w:pPr>
              <w:spacing w:before="60" w:after="60" w:line="240" w:lineRule="auto"/>
              <w:ind w:firstLine="0"/>
            </w:pPr>
            <w:r>
              <w:rPr>
                <w:rFonts w:ascii="Times New Roman" w:hAnsi="Times New Roman"/>
                <w:b w:val="0"/>
                <w:color w:val="000000"/>
                <w:sz w:val="20"/>
              </w:rPr>
              <w:t>Tích hợp Search API</w:t>
            </w:r>
          </w:p>
        </w:tc>
        <w:tc>
          <w:tcPr>
            <w:tcW w:w="1304" w:type="dxa"/>
            <w:shd w:val="clear" w:color="auto" w:fill="FFFFFF"/>
            <w:tcMar>
              <w:top w:w="70" w:type="dxa"/>
              <w:left w:w="70" w:type="dxa"/>
              <w:bottom w:w="70" w:type="dxa"/>
              <w:right w:w="70" w:type="dxa"/>
            </w:tcMar>
          </w:tcPr>
          <w:p w14:paraId="4C653918">
            <w:pPr>
              <w:spacing w:before="60" w:after="60" w:line="240" w:lineRule="auto"/>
              <w:ind w:firstLine="0"/>
            </w:pPr>
            <w:r>
              <w:rPr>
                <w:rFonts w:ascii="Times New Roman" w:hAnsi="Times New Roman"/>
                <w:b w:val="0"/>
                <w:color w:val="000000"/>
                <w:sz w:val="20"/>
              </w:rPr>
              <w:t>Xuân Phú</w:t>
            </w:r>
          </w:p>
        </w:tc>
        <w:tc>
          <w:tcPr>
            <w:tcW w:w="1701" w:type="dxa"/>
            <w:shd w:val="clear" w:color="auto" w:fill="FFFFFF"/>
            <w:tcMar>
              <w:top w:w="70" w:type="dxa"/>
              <w:left w:w="70" w:type="dxa"/>
              <w:bottom w:w="70" w:type="dxa"/>
              <w:right w:w="70" w:type="dxa"/>
            </w:tcMar>
          </w:tcPr>
          <w:p w14:paraId="797CD57E">
            <w:pPr>
              <w:spacing w:before="60" w:after="60" w:line="240" w:lineRule="auto"/>
              <w:ind w:firstLine="0"/>
            </w:pPr>
            <w:r>
              <w:rPr>
                <w:rFonts w:ascii="Times New Roman" w:hAnsi="Times New Roman"/>
                <w:color w:val="000000"/>
                <w:sz w:val="20"/>
              </w:rPr>
              <w:t>02/10 – 03/10</w:t>
            </w:r>
          </w:p>
        </w:tc>
        <w:tc>
          <w:tcPr>
            <w:tcW w:w="737" w:type="dxa"/>
            <w:shd w:val="clear" w:color="auto" w:fill="FFFFFF"/>
            <w:tcMar>
              <w:top w:w="70" w:type="dxa"/>
              <w:left w:w="70" w:type="dxa"/>
              <w:bottom w:w="70" w:type="dxa"/>
              <w:right w:w="70" w:type="dxa"/>
            </w:tcMar>
          </w:tcPr>
          <w:p w14:paraId="0019D4D7">
            <w:pPr>
              <w:spacing w:before="60" w:after="60" w:line="240" w:lineRule="auto"/>
              <w:ind w:firstLine="0"/>
            </w:pPr>
            <w:r>
              <w:rPr>
                <w:rFonts w:ascii="Times New Roman" w:hAnsi="Times New Roman"/>
                <w:color w:val="000000"/>
                <w:sz w:val="20"/>
              </w:rPr>
              <w:t>1</w:t>
            </w:r>
          </w:p>
        </w:tc>
      </w:tr>
      <w:tr w14:paraId="3B344F4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6979953A">
            <w:pPr>
              <w:spacing w:before="60" w:after="60" w:line="240" w:lineRule="auto"/>
              <w:ind w:firstLine="0"/>
            </w:pPr>
            <w:r>
              <w:rPr>
                <w:rFonts w:ascii="Times New Roman" w:hAnsi="Times New Roman"/>
                <w:b w:val="0"/>
                <w:color w:val="000000"/>
                <w:sz w:val="20"/>
              </w:rPr>
              <w:t>TASK-22 S</w:t>
            </w:r>
          </w:p>
        </w:tc>
        <w:tc>
          <w:tcPr>
            <w:tcW w:w="3855" w:type="dxa"/>
            <w:shd w:val="clear" w:color="auto" w:fill="FFFFFF"/>
            <w:tcMar>
              <w:top w:w="70" w:type="dxa"/>
              <w:left w:w="70" w:type="dxa"/>
              <w:bottom w:w="70" w:type="dxa"/>
              <w:right w:w="70" w:type="dxa"/>
            </w:tcMar>
          </w:tcPr>
          <w:p w14:paraId="2CCF0C52">
            <w:pPr>
              <w:spacing w:before="60" w:after="60" w:line="240" w:lineRule="auto"/>
              <w:ind w:firstLine="0"/>
            </w:pPr>
            <w:r>
              <w:rPr>
                <w:rFonts w:ascii="Times New Roman" w:hAnsi="Times New Roman"/>
                <w:b w:val="0"/>
                <w:color w:val="000000"/>
                <w:sz w:val="20"/>
              </w:rPr>
              <w:t>Lọc và sắp xếp chuyến xe</w:t>
            </w:r>
          </w:p>
        </w:tc>
        <w:tc>
          <w:tcPr>
            <w:tcW w:w="1304" w:type="dxa"/>
            <w:shd w:val="clear" w:color="auto" w:fill="FFFFFF"/>
            <w:tcMar>
              <w:top w:w="70" w:type="dxa"/>
              <w:left w:w="70" w:type="dxa"/>
              <w:bottom w:w="70" w:type="dxa"/>
              <w:right w:w="70" w:type="dxa"/>
            </w:tcMar>
          </w:tcPr>
          <w:p w14:paraId="6B9DCAF1">
            <w:pPr>
              <w:spacing w:before="60" w:after="60" w:line="240" w:lineRule="auto"/>
              <w:ind w:firstLine="0"/>
            </w:pPr>
            <w:r>
              <w:rPr>
                <w:rFonts w:ascii="Times New Roman" w:hAnsi="Times New Roman"/>
                <w:b w:val="0"/>
                <w:color w:val="000000"/>
                <w:sz w:val="20"/>
              </w:rPr>
              <w:t>Hữu Dũng</w:t>
            </w:r>
          </w:p>
        </w:tc>
        <w:tc>
          <w:tcPr>
            <w:tcW w:w="1701" w:type="dxa"/>
            <w:shd w:val="clear" w:color="auto" w:fill="FFFFFF"/>
            <w:tcMar>
              <w:top w:w="70" w:type="dxa"/>
              <w:left w:w="70" w:type="dxa"/>
              <w:bottom w:w="70" w:type="dxa"/>
              <w:right w:w="70" w:type="dxa"/>
            </w:tcMar>
          </w:tcPr>
          <w:p w14:paraId="434B1F89">
            <w:pPr>
              <w:spacing w:before="60" w:after="60" w:line="240" w:lineRule="auto"/>
              <w:ind w:firstLine="0"/>
            </w:pPr>
            <w:r>
              <w:rPr>
                <w:rFonts w:ascii="Times New Roman" w:hAnsi="Times New Roman"/>
                <w:color w:val="000000"/>
                <w:sz w:val="20"/>
              </w:rPr>
              <w:t>02/10 – 03/10</w:t>
            </w:r>
          </w:p>
        </w:tc>
        <w:tc>
          <w:tcPr>
            <w:tcW w:w="737" w:type="dxa"/>
            <w:shd w:val="clear" w:color="auto" w:fill="FFFFFF"/>
            <w:tcMar>
              <w:top w:w="70" w:type="dxa"/>
              <w:left w:w="70" w:type="dxa"/>
              <w:bottom w:w="70" w:type="dxa"/>
              <w:right w:w="70" w:type="dxa"/>
            </w:tcMar>
          </w:tcPr>
          <w:p w14:paraId="7D9AB47E">
            <w:pPr>
              <w:spacing w:before="60" w:after="60" w:line="240" w:lineRule="auto"/>
              <w:ind w:firstLine="0"/>
            </w:pPr>
            <w:r>
              <w:rPr>
                <w:rFonts w:ascii="Times New Roman" w:hAnsi="Times New Roman"/>
                <w:color w:val="000000"/>
                <w:sz w:val="20"/>
              </w:rPr>
              <w:t>2</w:t>
            </w:r>
          </w:p>
        </w:tc>
      </w:tr>
      <w:tr w14:paraId="329CC0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231F7120">
            <w:pPr>
              <w:spacing w:before="60" w:after="60" w:line="240" w:lineRule="auto"/>
              <w:ind w:firstLine="0"/>
            </w:pPr>
            <w:r>
              <w:rPr>
                <w:rFonts w:ascii="Times New Roman" w:hAnsi="Times New Roman"/>
                <w:b w:val="0"/>
                <w:color w:val="000000"/>
                <w:sz w:val="20"/>
              </w:rPr>
              <w:t>TASK-74 T</w:t>
            </w:r>
          </w:p>
        </w:tc>
        <w:tc>
          <w:tcPr>
            <w:tcW w:w="3855" w:type="dxa"/>
            <w:shd w:val="clear" w:color="auto" w:fill="FFFFFF"/>
            <w:tcMar>
              <w:top w:w="70" w:type="dxa"/>
              <w:left w:w="70" w:type="dxa"/>
              <w:bottom w:w="70" w:type="dxa"/>
              <w:right w:w="70" w:type="dxa"/>
            </w:tcMar>
          </w:tcPr>
          <w:p w14:paraId="3DE9D773">
            <w:pPr>
              <w:spacing w:before="60" w:after="60" w:line="240" w:lineRule="auto"/>
              <w:ind w:firstLine="0"/>
            </w:pPr>
            <w:r>
              <w:rPr>
                <w:rFonts w:ascii="Times New Roman" w:hAnsi="Times New Roman"/>
                <w:b w:val="0"/>
                <w:color w:val="000000"/>
                <w:sz w:val="20"/>
              </w:rPr>
              <w:t>API filter/sort chuyến</w:t>
            </w:r>
          </w:p>
        </w:tc>
        <w:tc>
          <w:tcPr>
            <w:tcW w:w="1304" w:type="dxa"/>
            <w:shd w:val="clear" w:color="auto" w:fill="FFFFFF"/>
            <w:tcMar>
              <w:top w:w="70" w:type="dxa"/>
              <w:left w:w="70" w:type="dxa"/>
              <w:bottom w:w="70" w:type="dxa"/>
              <w:right w:w="70" w:type="dxa"/>
            </w:tcMar>
          </w:tcPr>
          <w:p w14:paraId="4A91713C">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2B56BB1B">
            <w:pPr>
              <w:spacing w:before="60" w:after="60" w:line="240" w:lineRule="auto"/>
              <w:ind w:firstLine="0"/>
            </w:pPr>
            <w:r>
              <w:rPr>
                <w:rFonts w:ascii="Times New Roman" w:hAnsi="Times New Roman"/>
                <w:color w:val="000000"/>
                <w:sz w:val="20"/>
              </w:rPr>
              <w:t>02/10 – 02/10</w:t>
            </w:r>
          </w:p>
        </w:tc>
        <w:tc>
          <w:tcPr>
            <w:tcW w:w="737" w:type="dxa"/>
            <w:shd w:val="clear" w:color="auto" w:fill="FFFFFF"/>
            <w:tcMar>
              <w:top w:w="70" w:type="dxa"/>
              <w:left w:w="70" w:type="dxa"/>
              <w:bottom w:w="70" w:type="dxa"/>
              <w:right w:w="70" w:type="dxa"/>
            </w:tcMar>
          </w:tcPr>
          <w:p w14:paraId="67DA2991">
            <w:pPr>
              <w:spacing w:before="60" w:after="60" w:line="240" w:lineRule="auto"/>
              <w:ind w:firstLine="0"/>
            </w:pPr>
            <w:r>
              <w:rPr>
                <w:rFonts w:ascii="Times New Roman" w:hAnsi="Times New Roman"/>
                <w:color w:val="000000"/>
                <w:sz w:val="20"/>
              </w:rPr>
              <w:t>0.5</w:t>
            </w:r>
          </w:p>
        </w:tc>
      </w:tr>
      <w:tr w14:paraId="59413C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70DC538C">
            <w:pPr>
              <w:spacing w:before="60" w:after="60" w:line="240" w:lineRule="auto"/>
              <w:ind w:firstLine="0"/>
            </w:pPr>
            <w:r>
              <w:rPr>
                <w:rFonts w:ascii="Times New Roman" w:hAnsi="Times New Roman"/>
                <w:b w:val="0"/>
                <w:color w:val="000000"/>
                <w:sz w:val="20"/>
              </w:rPr>
              <w:t>TASK-75 T</w:t>
            </w:r>
          </w:p>
        </w:tc>
        <w:tc>
          <w:tcPr>
            <w:tcW w:w="3855" w:type="dxa"/>
            <w:shd w:val="clear" w:color="auto" w:fill="FFFFFF"/>
            <w:tcMar>
              <w:top w:w="70" w:type="dxa"/>
              <w:left w:w="70" w:type="dxa"/>
              <w:bottom w:w="70" w:type="dxa"/>
              <w:right w:w="70" w:type="dxa"/>
            </w:tcMar>
          </w:tcPr>
          <w:p w14:paraId="1E34ABBE">
            <w:pPr>
              <w:spacing w:before="60" w:after="60" w:line="240" w:lineRule="auto"/>
              <w:ind w:firstLine="0"/>
            </w:pPr>
            <w:r>
              <w:rPr>
                <w:rFonts w:ascii="Times New Roman" w:hAnsi="Times New Roman"/>
                <w:b w:val="0"/>
                <w:color w:val="000000"/>
                <w:sz w:val="20"/>
              </w:rPr>
              <w:t>UI bộ lọc chuyến</w:t>
            </w:r>
          </w:p>
        </w:tc>
        <w:tc>
          <w:tcPr>
            <w:tcW w:w="1304" w:type="dxa"/>
            <w:shd w:val="clear" w:color="auto" w:fill="FFFFFF"/>
            <w:tcMar>
              <w:top w:w="70" w:type="dxa"/>
              <w:left w:w="70" w:type="dxa"/>
              <w:bottom w:w="70" w:type="dxa"/>
              <w:right w:w="70" w:type="dxa"/>
            </w:tcMar>
          </w:tcPr>
          <w:p w14:paraId="58BD8322">
            <w:pPr>
              <w:spacing w:before="60" w:after="60" w:line="240" w:lineRule="auto"/>
              <w:ind w:firstLine="0"/>
            </w:pPr>
            <w:r>
              <w:rPr>
                <w:rFonts w:ascii="Times New Roman" w:hAnsi="Times New Roman"/>
                <w:b w:val="0"/>
                <w:color w:val="000000"/>
                <w:sz w:val="20"/>
              </w:rPr>
              <w:t>Hữu Dũng</w:t>
            </w:r>
          </w:p>
        </w:tc>
        <w:tc>
          <w:tcPr>
            <w:tcW w:w="1701" w:type="dxa"/>
            <w:shd w:val="clear" w:color="auto" w:fill="FFFFFF"/>
            <w:tcMar>
              <w:top w:w="70" w:type="dxa"/>
              <w:left w:w="70" w:type="dxa"/>
              <w:bottom w:w="70" w:type="dxa"/>
              <w:right w:w="70" w:type="dxa"/>
            </w:tcMar>
          </w:tcPr>
          <w:p w14:paraId="62254FCA">
            <w:pPr>
              <w:spacing w:before="60" w:after="60" w:line="240" w:lineRule="auto"/>
              <w:ind w:firstLine="0"/>
            </w:pPr>
            <w:r>
              <w:rPr>
                <w:rFonts w:ascii="Times New Roman" w:hAnsi="Times New Roman"/>
                <w:color w:val="000000"/>
                <w:sz w:val="20"/>
              </w:rPr>
              <w:t>02/10 – 03/10</w:t>
            </w:r>
          </w:p>
        </w:tc>
        <w:tc>
          <w:tcPr>
            <w:tcW w:w="737" w:type="dxa"/>
            <w:shd w:val="clear" w:color="auto" w:fill="FFFFFF"/>
            <w:tcMar>
              <w:top w:w="70" w:type="dxa"/>
              <w:left w:w="70" w:type="dxa"/>
              <w:bottom w:w="70" w:type="dxa"/>
              <w:right w:w="70" w:type="dxa"/>
            </w:tcMar>
          </w:tcPr>
          <w:p w14:paraId="34009359">
            <w:pPr>
              <w:spacing w:before="60" w:after="60" w:line="240" w:lineRule="auto"/>
              <w:ind w:firstLine="0"/>
            </w:pPr>
            <w:r>
              <w:rPr>
                <w:rFonts w:ascii="Times New Roman" w:hAnsi="Times New Roman"/>
                <w:color w:val="000000"/>
                <w:sz w:val="20"/>
              </w:rPr>
              <w:t>1</w:t>
            </w:r>
          </w:p>
        </w:tc>
      </w:tr>
      <w:tr w14:paraId="6BC041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45B7E4DF">
            <w:pPr>
              <w:spacing w:before="60" w:after="60" w:line="240" w:lineRule="auto"/>
              <w:ind w:firstLine="0"/>
            </w:pPr>
            <w:r>
              <w:rPr>
                <w:rFonts w:ascii="Times New Roman" w:hAnsi="Times New Roman"/>
                <w:b w:val="0"/>
                <w:color w:val="000000"/>
                <w:sz w:val="20"/>
              </w:rPr>
              <w:t>TASK-76 T</w:t>
            </w:r>
          </w:p>
        </w:tc>
        <w:tc>
          <w:tcPr>
            <w:tcW w:w="3855" w:type="dxa"/>
            <w:shd w:val="clear" w:color="auto" w:fill="FFFFFF"/>
            <w:tcMar>
              <w:top w:w="70" w:type="dxa"/>
              <w:left w:w="70" w:type="dxa"/>
              <w:bottom w:w="70" w:type="dxa"/>
              <w:right w:w="70" w:type="dxa"/>
            </w:tcMar>
          </w:tcPr>
          <w:p w14:paraId="31B44D07">
            <w:pPr>
              <w:spacing w:before="60" w:after="60" w:line="240" w:lineRule="auto"/>
              <w:ind w:firstLine="0"/>
            </w:pPr>
            <w:r>
              <w:rPr>
                <w:rFonts w:ascii="Times New Roman" w:hAnsi="Times New Roman"/>
                <w:b w:val="0"/>
                <w:color w:val="000000"/>
                <w:sz w:val="20"/>
              </w:rPr>
              <w:t>Kiểm thử filter/sort</w:t>
            </w:r>
          </w:p>
        </w:tc>
        <w:tc>
          <w:tcPr>
            <w:tcW w:w="1304" w:type="dxa"/>
            <w:shd w:val="clear" w:color="auto" w:fill="FFFFFF"/>
            <w:tcMar>
              <w:top w:w="70" w:type="dxa"/>
              <w:left w:w="70" w:type="dxa"/>
              <w:bottom w:w="70" w:type="dxa"/>
              <w:right w:w="70" w:type="dxa"/>
            </w:tcMar>
          </w:tcPr>
          <w:p w14:paraId="03022A4B">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2727BA94">
            <w:pPr>
              <w:spacing w:before="60" w:after="60" w:line="240" w:lineRule="auto"/>
              <w:ind w:firstLine="0"/>
            </w:pPr>
            <w:r>
              <w:rPr>
                <w:rFonts w:ascii="Times New Roman" w:hAnsi="Times New Roman"/>
                <w:color w:val="000000"/>
                <w:sz w:val="20"/>
              </w:rPr>
              <w:t>03/10 – 03/10</w:t>
            </w:r>
          </w:p>
        </w:tc>
        <w:tc>
          <w:tcPr>
            <w:tcW w:w="737" w:type="dxa"/>
            <w:shd w:val="clear" w:color="auto" w:fill="FFFFFF"/>
            <w:tcMar>
              <w:top w:w="70" w:type="dxa"/>
              <w:left w:w="70" w:type="dxa"/>
              <w:bottom w:w="70" w:type="dxa"/>
              <w:right w:w="70" w:type="dxa"/>
            </w:tcMar>
          </w:tcPr>
          <w:p w14:paraId="1BB7E1CF">
            <w:pPr>
              <w:spacing w:before="60" w:after="60" w:line="240" w:lineRule="auto"/>
              <w:ind w:firstLine="0"/>
            </w:pPr>
            <w:r>
              <w:rPr>
                <w:rFonts w:ascii="Times New Roman" w:hAnsi="Times New Roman"/>
                <w:color w:val="000000"/>
                <w:sz w:val="20"/>
              </w:rPr>
              <w:t>0.5</w:t>
            </w:r>
          </w:p>
        </w:tc>
      </w:tr>
      <w:tr w14:paraId="0B3C4FA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3C27331D">
            <w:pPr>
              <w:spacing w:before="60" w:after="60" w:line="240" w:lineRule="auto"/>
              <w:ind w:firstLine="0"/>
            </w:pPr>
            <w:r>
              <w:rPr>
                <w:rFonts w:ascii="Times New Roman" w:hAnsi="Times New Roman"/>
                <w:b w:val="0"/>
                <w:color w:val="000000"/>
                <w:sz w:val="20"/>
              </w:rPr>
              <w:t>TASK-23 S</w:t>
            </w:r>
          </w:p>
        </w:tc>
        <w:tc>
          <w:tcPr>
            <w:tcW w:w="3855" w:type="dxa"/>
            <w:shd w:val="clear" w:color="auto" w:fill="FFFFFF"/>
            <w:tcMar>
              <w:top w:w="70" w:type="dxa"/>
              <w:left w:w="70" w:type="dxa"/>
              <w:bottom w:w="70" w:type="dxa"/>
              <w:right w:w="70" w:type="dxa"/>
            </w:tcMar>
          </w:tcPr>
          <w:p w14:paraId="7806755A">
            <w:pPr>
              <w:spacing w:before="60" w:after="60" w:line="240" w:lineRule="auto"/>
              <w:ind w:firstLine="0"/>
            </w:pPr>
            <w:r>
              <w:rPr>
                <w:rFonts w:ascii="Times New Roman" w:hAnsi="Times New Roman"/>
                <w:b w:val="0"/>
                <w:color w:val="000000"/>
                <w:sz w:val="20"/>
              </w:rPr>
              <w:t>Xem chi tiết chuyến xe</w:t>
            </w:r>
          </w:p>
        </w:tc>
        <w:tc>
          <w:tcPr>
            <w:tcW w:w="1304" w:type="dxa"/>
            <w:shd w:val="clear" w:color="auto" w:fill="FFFFFF"/>
            <w:tcMar>
              <w:top w:w="70" w:type="dxa"/>
              <w:left w:w="70" w:type="dxa"/>
              <w:bottom w:w="70" w:type="dxa"/>
              <w:right w:w="70" w:type="dxa"/>
            </w:tcMar>
          </w:tcPr>
          <w:p w14:paraId="266C8A6D">
            <w:pPr>
              <w:spacing w:before="60" w:after="60" w:line="240" w:lineRule="auto"/>
              <w:ind w:firstLine="0"/>
            </w:pPr>
            <w:r>
              <w:rPr>
                <w:rFonts w:ascii="Times New Roman" w:hAnsi="Times New Roman"/>
                <w:b w:val="0"/>
                <w:color w:val="000000"/>
                <w:sz w:val="20"/>
              </w:rPr>
              <w:t>Hữu Dũng</w:t>
            </w:r>
          </w:p>
        </w:tc>
        <w:tc>
          <w:tcPr>
            <w:tcW w:w="1701" w:type="dxa"/>
            <w:shd w:val="clear" w:color="auto" w:fill="FFFFFF"/>
            <w:tcMar>
              <w:top w:w="70" w:type="dxa"/>
              <w:left w:w="70" w:type="dxa"/>
              <w:bottom w:w="70" w:type="dxa"/>
              <w:right w:w="70" w:type="dxa"/>
            </w:tcMar>
          </w:tcPr>
          <w:p w14:paraId="2ADFBA31">
            <w:pPr>
              <w:spacing w:before="60" w:after="60" w:line="240" w:lineRule="auto"/>
              <w:ind w:firstLine="0"/>
            </w:pPr>
            <w:r>
              <w:rPr>
                <w:rFonts w:ascii="Times New Roman" w:hAnsi="Times New Roman"/>
                <w:color w:val="000000"/>
                <w:sz w:val="20"/>
              </w:rPr>
              <w:t>02/10 – 05/10</w:t>
            </w:r>
          </w:p>
        </w:tc>
        <w:tc>
          <w:tcPr>
            <w:tcW w:w="737" w:type="dxa"/>
            <w:shd w:val="clear" w:color="auto" w:fill="FFFFFF"/>
            <w:tcMar>
              <w:top w:w="70" w:type="dxa"/>
              <w:left w:w="70" w:type="dxa"/>
              <w:bottom w:w="70" w:type="dxa"/>
              <w:right w:w="70" w:type="dxa"/>
            </w:tcMar>
          </w:tcPr>
          <w:p w14:paraId="11871982">
            <w:pPr>
              <w:spacing w:before="60" w:after="60" w:line="240" w:lineRule="auto"/>
              <w:ind w:firstLine="0"/>
            </w:pPr>
            <w:r>
              <w:rPr>
                <w:rFonts w:ascii="Times New Roman" w:hAnsi="Times New Roman"/>
                <w:color w:val="000000"/>
                <w:sz w:val="20"/>
              </w:rPr>
              <w:t>2.5</w:t>
            </w:r>
          </w:p>
        </w:tc>
      </w:tr>
      <w:tr w14:paraId="6E7D92F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0D6D8328">
            <w:pPr>
              <w:spacing w:before="60" w:after="60" w:line="240" w:lineRule="auto"/>
              <w:ind w:firstLine="0"/>
            </w:pPr>
            <w:r>
              <w:rPr>
                <w:rFonts w:ascii="Times New Roman" w:hAnsi="Times New Roman"/>
                <w:b w:val="0"/>
                <w:color w:val="000000"/>
                <w:sz w:val="20"/>
              </w:rPr>
              <w:t>TASK-77 T</w:t>
            </w:r>
          </w:p>
        </w:tc>
        <w:tc>
          <w:tcPr>
            <w:tcW w:w="3855" w:type="dxa"/>
            <w:shd w:val="clear" w:color="auto" w:fill="FFFFFF"/>
            <w:tcMar>
              <w:top w:w="70" w:type="dxa"/>
              <w:left w:w="70" w:type="dxa"/>
              <w:bottom w:w="70" w:type="dxa"/>
              <w:right w:w="70" w:type="dxa"/>
            </w:tcMar>
          </w:tcPr>
          <w:p w14:paraId="2CD7FFCE">
            <w:pPr>
              <w:spacing w:before="60" w:after="60" w:line="240" w:lineRule="auto"/>
              <w:ind w:firstLine="0"/>
            </w:pPr>
            <w:r>
              <w:rPr>
                <w:rFonts w:ascii="Times New Roman" w:hAnsi="Times New Roman"/>
                <w:b w:val="0"/>
                <w:color w:val="000000"/>
                <w:sz w:val="20"/>
              </w:rPr>
              <w:t>API chi tiết chuyến</w:t>
            </w:r>
          </w:p>
        </w:tc>
        <w:tc>
          <w:tcPr>
            <w:tcW w:w="1304" w:type="dxa"/>
            <w:shd w:val="clear" w:color="auto" w:fill="FFFFFF"/>
            <w:tcMar>
              <w:top w:w="70" w:type="dxa"/>
              <w:left w:w="70" w:type="dxa"/>
              <w:bottom w:w="70" w:type="dxa"/>
              <w:right w:w="70" w:type="dxa"/>
            </w:tcMar>
          </w:tcPr>
          <w:p w14:paraId="7A04B8EC">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4F5EFF76">
            <w:pPr>
              <w:spacing w:before="60" w:after="60" w:line="240" w:lineRule="auto"/>
              <w:ind w:firstLine="0"/>
            </w:pPr>
            <w:r>
              <w:rPr>
                <w:rFonts w:ascii="Times New Roman" w:hAnsi="Times New Roman"/>
                <w:color w:val="000000"/>
                <w:sz w:val="20"/>
              </w:rPr>
              <w:t>02/10 – 02/10</w:t>
            </w:r>
          </w:p>
        </w:tc>
        <w:tc>
          <w:tcPr>
            <w:tcW w:w="737" w:type="dxa"/>
            <w:shd w:val="clear" w:color="auto" w:fill="FFFFFF"/>
            <w:tcMar>
              <w:top w:w="70" w:type="dxa"/>
              <w:left w:w="70" w:type="dxa"/>
              <w:bottom w:w="70" w:type="dxa"/>
              <w:right w:w="70" w:type="dxa"/>
            </w:tcMar>
          </w:tcPr>
          <w:p w14:paraId="0BC72722">
            <w:pPr>
              <w:spacing w:before="60" w:after="60" w:line="240" w:lineRule="auto"/>
              <w:ind w:firstLine="0"/>
            </w:pPr>
            <w:r>
              <w:rPr>
                <w:rFonts w:ascii="Times New Roman" w:hAnsi="Times New Roman"/>
                <w:color w:val="000000"/>
                <w:sz w:val="20"/>
              </w:rPr>
              <w:t>0.5</w:t>
            </w:r>
          </w:p>
        </w:tc>
      </w:tr>
      <w:tr w14:paraId="3FAFB0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4D3146C1">
            <w:pPr>
              <w:spacing w:before="60" w:after="60" w:line="240" w:lineRule="auto"/>
              <w:ind w:firstLine="0"/>
            </w:pPr>
            <w:r>
              <w:rPr>
                <w:rFonts w:ascii="Times New Roman" w:hAnsi="Times New Roman"/>
                <w:b w:val="0"/>
                <w:color w:val="000000"/>
                <w:sz w:val="20"/>
              </w:rPr>
              <w:t>TASK-78 T</w:t>
            </w:r>
          </w:p>
        </w:tc>
        <w:tc>
          <w:tcPr>
            <w:tcW w:w="3855" w:type="dxa"/>
            <w:shd w:val="clear" w:color="auto" w:fill="FFFFFF"/>
            <w:tcMar>
              <w:top w:w="70" w:type="dxa"/>
              <w:left w:w="70" w:type="dxa"/>
              <w:bottom w:w="70" w:type="dxa"/>
              <w:right w:w="70" w:type="dxa"/>
            </w:tcMar>
          </w:tcPr>
          <w:p w14:paraId="2E1BCFE5">
            <w:pPr>
              <w:spacing w:before="60" w:after="60" w:line="240" w:lineRule="auto"/>
              <w:ind w:firstLine="0"/>
            </w:pPr>
            <w:r>
              <w:rPr>
                <w:rFonts w:ascii="Times New Roman" w:hAnsi="Times New Roman"/>
                <w:b w:val="0"/>
                <w:color w:val="000000"/>
                <w:sz w:val="20"/>
              </w:rPr>
              <w:t>TripDetailPage.jsx</w:t>
            </w:r>
          </w:p>
        </w:tc>
        <w:tc>
          <w:tcPr>
            <w:tcW w:w="1304" w:type="dxa"/>
            <w:shd w:val="clear" w:color="auto" w:fill="FFFFFF"/>
            <w:tcMar>
              <w:top w:w="70" w:type="dxa"/>
              <w:left w:w="70" w:type="dxa"/>
              <w:bottom w:w="70" w:type="dxa"/>
              <w:right w:w="70" w:type="dxa"/>
            </w:tcMar>
          </w:tcPr>
          <w:p w14:paraId="518D4630">
            <w:pPr>
              <w:spacing w:before="60" w:after="60" w:line="240" w:lineRule="auto"/>
              <w:ind w:firstLine="0"/>
            </w:pPr>
            <w:r>
              <w:rPr>
                <w:rFonts w:ascii="Times New Roman" w:hAnsi="Times New Roman"/>
                <w:b w:val="0"/>
                <w:color w:val="000000"/>
                <w:sz w:val="20"/>
              </w:rPr>
              <w:t>Hữu Dũng</w:t>
            </w:r>
          </w:p>
        </w:tc>
        <w:tc>
          <w:tcPr>
            <w:tcW w:w="1701" w:type="dxa"/>
            <w:shd w:val="clear" w:color="auto" w:fill="FFFFFF"/>
            <w:tcMar>
              <w:top w:w="70" w:type="dxa"/>
              <w:left w:w="70" w:type="dxa"/>
              <w:bottom w:w="70" w:type="dxa"/>
              <w:right w:w="70" w:type="dxa"/>
            </w:tcMar>
          </w:tcPr>
          <w:p w14:paraId="5A526790">
            <w:pPr>
              <w:spacing w:before="60" w:after="60" w:line="240" w:lineRule="auto"/>
              <w:ind w:firstLine="0"/>
            </w:pPr>
            <w:r>
              <w:rPr>
                <w:rFonts w:ascii="Times New Roman" w:hAnsi="Times New Roman"/>
                <w:color w:val="000000"/>
                <w:sz w:val="20"/>
              </w:rPr>
              <w:t>03/10 – 04/10</w:t>
            </w:r>
          </w:p>
        </w:tc>
        <w:tc>
          <w:tcPr>
            <w:tcW w:w="737" w:type="dxa"/>
            <w:shd w:val="clear" w:color="auto" w:fill="FFFFFF"/>
            <w:tcMar>
              <w:top w:w="70" w:type="dxa"/>
              <w:left w:w="70" w:type="dxa"/>
              <w:bottom w:w="70" w:type="dxa"/>
              <w:right w:w="70" w:type="dxa"/>
            </w:tcMar>
          </w:tcPr>
          <w:p w14:paraId="3894C7CB">
            <w:pPr>
              <w:spacing w:before="60" w:after="60" w:line="240" w:lineRule="auto"/>
              <w:ind w:firstLine="0"/>
            </w:pPr>
            <w:r>
              <w:rPr>
                <w:rFonts w:ascii="Times New Roman" w:hAnsi="Times New Roman"/>
                <w:color w:val="000000"/>
                <w:sz w:val="20"/>
              </w:rPr>
              <w:t>1</w:t>
            </w:r>
          </w:p>
        </w:tc>
      </w:tr>
      <w:tr w14:paraId="5B95346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713D2F00">
            <w:pPr>
              <w:spacing w:before="60" w:after="60" w:line="240" w:lineRule="auto"/>
              <w:ind w:firstLine="0"/>
            </w:pPr>
            <w:r>
              <w:rPr>
                <w:rFonts w:ascii="Times New Roman" w:hAnsi="Times New Roman"/>
                <w:b w:val="0"/>
                <w:color w:val="000000"/>
                <w:sz w:val="20"/>
              </w:rPr>
              <w:t>TASK-79 T</w:t>
            </w:r>
          </w:p>
        </w:tc>
        <w:tc>
          <w:tcPr>
            <w:tcW w:w="3855" w:type="dxa"/>
            <w:shd w:val="clear" w:color="auto" w:fill="FFFFFF"/>
            <w:tcMar>
              <w:top w:w="70" w:type="dxa"/>
              <w:left w:w="70" w:type="dxa"/>
              <w:bottom w:w="70" w:type="dxa"/>
              <w:right w:w="70" w:type="dxa"/>
            </w:tcMar>
          </w:tcPr>
          <w:p w14:paraId="602B45B7">
            <w:pPr>
              <w:spacing w:before="60" w:after="60" w:line="240" w:lineRule="auto"/>
              <w:ind w:firstLine="0"/>
            </w:pPr>
            <w:r>
              <w:rPr>
                <w:rFonts w:ascii="Times New Roman" w:hAnsi="Times New Roman"/>
                <w:b w:val="0"/>
                <w:color w:val="000000"/>
                <w:sz w:val="20"/>
              </w:rPr>
              <w:t>Tích hợp dữ liệu chi tiết</w:t>
            </w:r>
          </w:p>
        </w:tc>
        <w:tc>
          <w:tcPr>
            <w:tcW w:w="1304" w:type="dxa"/>
            <w:shd w:val="clear" w:color="auto" w:fill="FFFFFF"/>
            <w:tcMar>
              <w:top w:w="70" w:type="dxa"/>
              <w:left w:w="70" w:type="dxa"/>
              <w:bottom w:w="70" w:type="dxa"/>
              <w:right w:w="70" w:type="dxa"/>
            </w:tcMar>
          </w:tcPr>
          <w:p w14:paraId="37D1F855">
            <w:pPr>
              <w:spacing w:before="60" w:after="60" w:line="240" w:lineRule="auto"/>
              <w:ind w:firstLine="0"/>
            </w:pPr>
            <w:r>
              <w:rPr>
                <w:rFonts w:ascii="Times New Roman" w:hAnsi="Times New Roman"/>
                <w:b w:val="0"/>
                <w:color w:val="000000"/>
                <w:sz w:val="20"/>
              </w:rPr>
              <w:t>Xuân Phú</w:t>
            </w:r>
          </w:p>
        </w:tc>
        <w:tc>
          <w:tcPr>
            <w:tcW w:w="1701" w:type="dxa"/>
            <w:shd w:val="clear" w:color="auto" w:fill="FFFFFF"/>
            <w:tcMar>
              <w:top w:w="70" w:type="dxa"/>
              <w:left w:w="70" w:type="dxa"/>
              <w:bottom w:w="70" w:type="dxa"/>
              <w:right w:w="70" w:type="dxa"/>
            </w:tcMar>
          </w:tcPr>
          <w:p w14:paraId="22B213B9">
            <w:pPr>
              <w:spacing w:before="60" w:after="60" w:line="240" w:lineRule="auto"/>
              <w:ind w:firstLine="0"/>
            </w:pPr>
            <w:r>
              <w:rPr>
                <w:rFonts w:ascii="Times New Roman" w:hAnsi="Times New Roman"/>
                <w:color w:val="000000"/>
                <w:sz w:val="20"/>
              </w:rPr>
              <w:t>04/10 – 05/10</w:t>
            </w:r>
          </w:p>
        </w:tc>
        <w:tc>
          <w:tcPr>
            <w:tcW w:w="737" w:type="dxa"/>
            <w:shd w:val="clear" w:color="auto" w:fill="FFFFFF"/>
            <w:tcMar>
              <w:top w:w="70" w:type="dxa"/>
              <w:left w:w="70" w:type="dxa"/>
              <w:bottom w:w="70" w:type="dxa"/>
              <w:right w:w="70" w:type="dxa"/>
            </w:tcMar>
          </w:tcPr>
          <w:p w14:paraId="18F13D68">
            <w:pPr>
              <w:spacing w:before="60" w:after="60" w:line="240" w:lineRule="auto"/>
              <w:ind w:firstLine="0"/>
            </w:pPr>
            <w:r>
              <w:rPr>
                <w:rFonts w:ascii="Times New Roman" w:hAnsi="Times New Roman"/>
                <w:color w:val="000000"/>
                <w:sz w:val="20"/>
              </w:rPr>
              <w:t>1</w:t>
            </w:r>
          </w:p>
        </w:tc>
      </w:tr>
    </w:tbl>
    <w:p w14:paraId="16953CBE">
      <w:pPr>
        <w:spacing w:after="40" w:line="40" w:lineRule="exact"/>
      </w:pPr>
    </w:p>
    <w:p w14:paraId="0F424135">
      <w:pPr>
        <w:pStyle w:val="4"/>
        <w:ind w:firstLine="0"/>
        <w:outlineLvl w:val="9"/>
      </w:pPr>
      <w:bookmarkStart w:id="177" w:name="_Toc10924"/>
      <w:r>
        <w:rPr>
          <w:rFonts w:ascii="Times New Roman" w:hAnsi="Times New Roman"/>
          <w:color w:val="000000"/>
        </w:rPr>
        <w:t>TASK-6 Đặt lịch/Đặt chỗ &amp; Quản lý vé</w:t>
      </w:r>
      <w:bookmarkEnd w:id="177"/>
    </w:p>
    <w:p w14:paraId="2E567AE4">
      <w:pPr>
        <w:pStyle w:val="169"/>
        <w:keepNext/>
        <w:ind w:firstLine="0"/>
      </w:pPr>
      <w:r>
        <w:rPr>
          <w:rFonts w:ascii="Times New Roman" w:hAnsi="Times New Roman"/>
          <w:color w:val="000000"/>
        </w:rPr>
        <w:t>Bảng A.</w:t>
      </w:r>
      <w:r>
        <w:fldChar w:fldCharType="begin"/>
      </w:r>
      <w:r>
        <w:instrText xml:space="preserve"> SEQ Bảng </w:instrText>
      </w:r>
      <w:r>
        <w:fldChar w:fldCharType="separate"/>
      </w:r>
      <w:r>
        <w:t>6</w:t>
      </w:r>
      <w:r>
        <w:fldChar w:fldCharType="end"/>
      </w:r>
      <w:bookmarkStart w:id="178" w:name="_Toc8200"/>
      <w:r>
        <w:rPr>
          <w:rFonts w:ascii="Times New Roman" w:hAnsi="Times New Roman"/>
          <w:color w:val="000000"/>
        </w:rPr>
        <w:t>: Danh mục công việc thuộc TASK-6 Đặt lịch/Đặt chỗ &amp; Quản lý vé</w:t>
      </w:r>
      <w:bookmarkEnd w:id="178"/>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74"/>
        <w:gridCol w:w="3855"/>
        <w:gridCol w:w="1304"/>
        <w:gridCol w:w="1701"/>
        <w:gridCol w:w="737"/>
      </w:tblGrid>
      <w:tr w14:paraId="19683F4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474" w:type="dxa"/>
            <w:shd w:val="clear" w:color="auto" w:fill="E7E6E6"/>
            <w:tcMar>
              <w:top w:w="70" w:type="dxa"/>
              <w:left w:w="70" w:type="dxa"/>
              <w:bottom w:w="70" w:type="dxa"/>
              <w:right w:w="70" w:type="dxa"/>
            </w:tcMar>
          </w:tcPr>
          <w:p w14:paraId="19CFD940">
            <w:pPr>
              <w:keepNext/>
              <w:spacing w:before="60" w:after="60" w:line="240" w:lineRule="auto"/>
              <w:ind w:firstLine="0"/>
            </w:pPr>
            <w:r>
              <w:rPr>
                <w:rFonts w:ascii="Times New Roman" w:hAnsi="Times New Roman"/>
                <w:b/>
                <w:color w:val="000000"/>
                <w:sz w:val="20"/>
              </w:rPr>
              <w:t>Mã và cấp</w:t>
            </w:r>
          </w:p>
        </w:tc>
        <w:tc>
          <w:tcPr>
            <w:tcW w:w="3855" w:type="dxa"/>
            <w:shd w:val="clear" w:color="auto" w:fill="E7E6E6"/>
            <w:tcMar>
              <w:top w:w="70" w:type="dxa"/>
              <w:left w:w="70" w:type="dxa"/>
              <w:bottom w:w="70" w:type="dxa"/>
              <w:right w:w="70" w:type="dxa"/>
            </w:tcMar>
          </w:tcPr>
          <w:p w14:paraId="71829193">
            <w:pPr>
              <w:keepNext/>
              <w:spacing w:before="60" w:after="60" w:line="240" w:lineRule="auto"/>
              <w:ind w:firstLine="0"/>
            </w:pPr>
            <w:r>
              <w:rPr>
                <w:rFonts w:ascii="Times New Roman" w:hAnsi="Times New Roman"/>
                <w:b/>
                <w:color w:val="000000"/>
                <w:sz w:val="20"/>
              </w:rPr>
              <w:t>Tên công việc</w:t>
            </w:r>
          </w:p>
        </w:tc>
        <w:tc>
          <w:tcPr>
            <w:tcW w:w="1304" w:type="dxa"/>
            <w:shd w:val="clear" w:color="auto" w:fill="E7E6E6"/>
            <w:tcMar>
              <w:top w:w="70" w:type="dxa"/>
              <w:left w:w="70" w:type="dxa"/>
              <w:bottom w:w="70" w:type="dxa"/>
              <w:right w:w="70" w:type="dxa"/>
            </w:tcMar>
          </w:tcPr>
          <w:p w14:paraId="01254618">
            <w:pPr>
              <w:keepNext/>
              <w:spacing w:before="60" w:after="60" w:line="240" w:lineRule="auto"/>
              <w:ind w:firstLine="0"/>
            </w:pPr>
            <w:r>
              <w:rPr>
                <w:rFonts w:ascii="Times New Roman" w:hAnsi="Times New Roman"/>
                <w:b/>
                <w:color w:val="000000"/>
                <w:sz w:val="20"/>
              </w:rPr>
              <w:t>Phụ trách</w:t>
            </w:r>
          </w:p>
        </w:tc>
        <w:tc>
          <w:tcPr>
            <w:tcW w:w="1701" w:type="dxa"/>
            <w:shd w:val="clear" w:color="auto" w:fill="E7E6E6"/>
            <w:tcMar>
              <w:top w:w="70" w:type="dxa"/>
              <w:left w:w="70" w:type="dxa"/>
              <w:bottom w:w="70" w:type="dxa"/>
              <w:right w:w="70" w:type="dxa"/>
            </w:tcMar>
          </w:tcPr>
          <w:p w14:paraId="04B8980F">
            <w:pPr>
              <w:keepNext/>
              <w:spacing w:before="60" w:after="60" w:line="240" w:lineRule="auto"/>
              <w:ind w:firstLine="0"/>
            </w:pPr>
            <w:r>
              <w:rPr>
                <w:rFonts w:ascii="Times New Roman" w:hAnsi="Times New Roman"/>
                <w:b/>
                <w:color w:val="000000"/>
                <w:sz w:val="20"/>
              </w:rPr>
              <w:t>Bắt đầu / Kết thúc</w:t>
            </w:r>
          </w:p>
        </w:tc>
        <w:tc>
          <w:tcPr>
            <w:tcW w:w="737" w:type="dxa"/>
            <w:shd w:val="clear" w:color="auto" w:fill="E7E6E6"/>
            <w:tcMar>
              <w:top w:w="70" w:type="dxa"/>
              <w:left w:w="70" w:type="dxa"/>
              <w:bottom w:w="70" w:type="dxa"/>
              <w:right w:w="70" w:type="dxa"/>
            </w:tcMar>
          </w:tcPr>
          <w:p w14:paraId="082C92BB">
            <w:pPr>
              <w:keepNext/>
              <w:spacing w:before="60" w:after="60" w:line="240" w:lineRule="auto"/>
              <w:ind w:firstLine="0"/>
            </w:pPr>
            <w:r>
              <w:rPr>
                <w:rFonts w:ascii="Times New Roman" w:hAnsi="Times New Roman"/>
                <w:b/>
                <w:color w:val="000000"/>
                <w:sz w:val="20"/>
              </w:rPr>
              <w:t>Công</w:t>
            </w:r>
          </w:p>
        </w:tc>
      </w:tr>
      <w:tr w14:paraId="33C9211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6081AFC5">
            <w:pPr>
              <w:spacing w:before="60" w:after="60" w:line="240" w:lineRule="auto"/>
              <w:ind w:firstLine="0"/>
            </w:pPr>
            <w:r>
              <w:rPr>
                <w:rFonts w:ascii="Times New Roman" w:hAnsi="Times New Roman"/>
                <w:b w:val="0"/>
                <w:color w:val="000000"/>
                <w:sz w:val="20"/>
              </w:rPr>
              <w:t>TASK-6 E</w:t>
            </w:r>
          </w:p>
        </w:tc>
        <w:tc>
          <w:tcPr>
            <w:tcW w:w="3855" w:type="dxa"/>
            <w:shd w:val="clear" w:color="auto" w:fill="FFFFFF"/>
            <w:tcMar>
              <w:top w:w="70" w:type="dxa"/>
              <w:left w:w="70" w:type="dxa"/>
              <w:bottom w:w="70" w:type="dxa"/>
              <w:right w:w="70" w:type="dxa"/>
            </w:tcMar>
          </w:tcPr>
          <w:p w14:paraId="7E0D5699">
            <w:pPr>
              <w:spacing w:before="60" w:after="60" w:line="240" w:lineRule="auto"/>
              <w:ind w:firstLine="0"/>
            </w:pPr>
            <w:r>
              <w:rPr>
                <w:rFonts w:ascii="Times New Roman" w:hAnsi="Times New Roman"/>
                <w:b w:val="0"/>
                <w:color w:val="000000"/>
                <w:sz w:val="20"/>
              </w:rPr>
              <w:t>Đặt lịch/Đặt chỗ &amp; Quản lý vé</w:t>
            </w:r>
          </w:p>
        </w:tc>
        <w:tc>
          <w:tcPr>
            <w:tcW w:w="1304" w:type="dxa"/>
            <w:shd w:val="clear" w:color="auto" w:fill="FFFFFF"/>
            <w:tcMar>
              <w:top w:w="70" w:type="dxa"/>
              <w:left w:w="70" w:type="dxa"/>
              <w:bottom w:w="70" w:type="dxa"/>
              <w:right w:w="70" w:type="dxa"/>
            </w:tcMar>
          </w:tcPr>
          <w:p w14:paraId="41F35B0D">
            <w:pPr>
              <w:spacing w:before="60" w:after="60" w:line="240" w:lineRule="auto"/>
              <w:ind w:firstLine="0"/>
            </w:pPr>
            <w:r>
              <w:rPr>
                <w:rFonts w:ascii="Times New Roman" w:hAnsi="Times New Roman"/>
                <w:b w:val="0"/>
                <w:color w:val="000000"/>
                <w:sz w:val="20"/>
              </w:rPr>
              <w:t>Xuân Phú</w:t>
            </w:r>
          </w:p>
        </w:tc>
        <w:tc>
          <w:tcPr>
            <w:tcW w:w="1701" w:type="dxa"/>
            <w:shd w:val="clear" w:color="auto" w:fill="FFFFFF"/>
            <w:tcMar>
              <w:top w:w="70" w:type="dxa"/>
              <w:left w:w="70" w:type="dxa"/>
              <w:bottom w:w="70" w:type="dxa"/>
              <w:right w:w="70" w:type="dxa"/>
            </w:tcMar>
          </w:tcPr>
          <w:p w14:paraId="1712DDD2">
            <w:pPr>
              <w:spacing w:before="60" w:after="60" w:line="240" w:lineRule="auto"/>
              <w:ind w:firstLine="0"/>
            </w:pPr>
            <w:r>
              <w:rPr>
                <w:rFonts w:ascii="Times New Roman" w:hAnsi="Times New Roman"/>
                <w:color w:val="000000"/>
                <w:sz w:val="20"/>
              </w:rPr>
              <w:t>29/09 – 10/10</w:t>
            </w:r>
          </w:p>
        </w:tc>
        <w:tc>
          <w:tcPr>
            <w:tcW w:w="737" w:type="dxa"/>
            <w:shd w:val="clear" w:color="auto" w:fill="FFFFFF"/>
            <w:tcMar>
              <w:top w:w="70" w:type="dxa"/>
              <w:left w:w="70" w:type="dxa"/>
              <w:bottom w:w="70" w:type="dxa"/>
              <w:right w:w="70" w:type="dxa"/>
            </w:tcMar>
          </w:tcPr>
          <w:p w14:paraId="1A6E1E95">
            <w:pPr>
              <w:spacing w:before="60" w:after="60" w:line="240" w:lineRule="auto"/>
              <w:ind w:firstLine="0"/>
            </w:pPr>
            <w:r>
              <w:rPr>
                <w:rFonts w:ascii="Times New Roman" w:hAnsi="Times New Roman"/>
                <w:color w:val="000000"/>
                <w:sz w:val="20"/>
              </w:rPr>
              <w:t>11.5</w:t>
            </w:r>
          </w:p>
        </w:tc>
      </w:tr>
      <w:tr w14:paraId="059DD04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4181DB39">
            <w:pPr>
              <w:spacing w:before="60" w:after="60" w:line="240" w:lineRule="auto"/>
              <w:ind w:firstLine="0"/>
            </w:pPr>
            <w:r>
              <w:rPr>
                <w:rFonts w:ascii="Times New Roman" w:hAnsi="Times New Roman"/>
                <w:b w:val="0"/>
                <w:color w:val="000000"/>
                <w:sz w:val="20"/>
              </w:rPr>
              <w:t>TASK-24 S</w:t>
            </w:r>
          </w:p>
        </w:tc>
        <w:tc>
          <w:tcPr>
            <w:tcW w:w="3855" w:type="dxa"/>
            <w:shd w:val="clear" w:color="auto" w:fill="FFFFFF"/>
            <w:tcMar>
              <w:top w:w="70" w:type="dxa"/>
              <w:left w:w="70" w:type="dxa"/>
              <w:bottom w:w="70" w:type="dxa"/>
              <w:right w:w="70" w:type="dxa"/>
            </w:tcMar>
          </w:tcPr>
          <w:p w14:paraId="7A2B1DA0">
            <w:pPr>
              <w:spacing w:before="60" w:after="60" w:line="240" w:lineRule="auto"/>
              <w:ind w:firstLine="0"/>
            </w:pPr>
            <w:r>
              <w:rPr>
                <w:rFonts w:ascii="Times New Roman" w:hAnsi="Times New Roman"/>
                <w:b w:val="0"/>
                <w:color w:val="000000"/>
                <w:sz w:val="20"/>
              </w:rPr>
              <w:t>Xem sơ đồ ghế</w:t>
            </w:r>
          </w:p>
        </w:tc>
        <w:tc>
          <w:tcPr>
            <w:tcW w:w="1304" w:type="dxa"/>
            <w:shd w:val="clear" w:color="auto" w:fill="FFFFFF"/>
            <w:tcMar>
              <w:top w:w="70" w:type="dxa"/>
              <w:left w:w="70" w:type="dxa"/>
              <w:bottom w:w="70" w:type="dxa"/>
              <w:right w:w="70" w:type="dxa"/>
            </w:tcMar>
          </w:tcPr>
          <w:p w14:paraId="5FB7D45C">
            <w:pPr>
              <w:spacing w:before="60" w:after="60" w:line="240" w:lineRule="auto"/>
              <w:ind w:firstLine="0"/>
            </w:pPr>
            <w:r>
              <w:rPr>
                <w:rFonts w:ascii="Times New Roman" w:hAnsi="Times New Roman"/>
                <w:b w:val="0"/>
                <w:color w:val="000000"/>
                <w:sz w:val="20"/>
              </w:rPr>
              <w:t>Hữu Dũng</w:t>
            </w:r>
          </w:p>
        </w:tc>
        <w:tc>
          <w:tcPr>
            <w:tcW w:w="1701" w:type="dxa"/>
            <w:shd w:val="clear" w:color="auto" w:fill="FFFFFF"/>
            <w:tcMar>
              <w:top w:w="70" w:type="dxa"/>
              <w:left w:w="70" w:type="dxa"/>
              <w:bottom w:w="70" w:type="dxa"/>
              <w:right w:w="70" w:type="dxa"/>
            </w:tcMar>
          </w:tcPr>
          <w:p w14:paraId="3423A0BF">
            <w:pPr>
              <w:spacing w:before="60" w:after="60" w:line="240" w:lineRule="auto"/>
              <w:ind w:firstLine="0"/>
            </w:pPr>
            <w:r>
              <w:rPr>
                <w:rFonts w:ascii="Times New Roman" w:hAnsi="Times New Roman"/>
                <w:color w:val="000000"/>
                <w:sz w:val="20"/>
              </w:rPr>
              <w:t>29/09 – 05/10</w:t>
            </w:r>
          </w:p>
        </w:tc>
        <w:tc>
          <w:tcPr>
            <w:tcW w:w="737" w:type="dxa"/>
            <w:shd w:val="clear" w:color="auto" w:fill="FFFFFF"/>
            <w:tcMar>
              <w:top w:w="70" w:type="dxa"/>
              <w:left w:w="70" w:type="dxa"/>
              <w:bottom w:w="70" w:type="dxa"/>
              <w:right w:w="70" w:type="dxa"/>
            </w:tcMar>
          </w:tcPr>
          <w:p w14:paraId="03EBE1B1">
            <w:pPr>
              <w:spacing w:before="60" w:after="60" w:line="240" w:lineRule="auto"/>
              <w:ind w:firstLine="0"/>
            </w:pPr>
            <w:r>
              <w:rPr>
                <w:rFonts w:ascii="Times New Roman" w:hAnsi="Times New Roman"/>
                <w:color w:val="000000"/>
                <w:sz w:val="20"/>
              </w:rPr>
              <w:t>2.5</w:t>
            </w:r>
          </w:p>
        </w:tc>
      </w:tr>
      <w:tr w14:paraId="04AB1C9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5CF7A73B">
            <w:pPr>
              <w:spacing w:before="60" w:after="60" w:line="240" w:lineRule="auto"/>
              <w:ind w:firstLine="0"/>
            </w:pPr>
            <w:r>
              <w:rPr>
                <w:rFonts w:ascii="Times New Roman" w:hAnsi="Times New Roman"/>
                <w:b w:val="0"/>
                <w:color w:val="000000"/>
                <w:sz w:val="20"/>
              </w:rPr>
              <w:t>TASK-80 T</w:t>
            </w:r>
          </w:p>
        </w:tc>
        <w:tc>
          <w:tcPr>
            <w:tcW w:w="3855" w:type="dxa"/>
            <w:shd w:val="clear" w:color="auto" w:fill="FFFFFF"/>
            <w:tcMar>
              <w:top w:w="70" w:type="dxa"/>
              <w:left w:w="70" w:type="dxa"/>
              <w:bottom w:w="70" w:type="dxa"/>
              <w:right w:w="70" w:type="dxa"/>
            </w:tcMar>
          </w:tcPr>
          <w:p w14:paraId="3DCAEF2D">
            <w:pPr>
              <w:spacing w:before="60" w:after="60" w:line="240" w:lineRule="auto"/>
              <w:ind w:firstLine="0"/>
            </w:pPr>
            <w:r>
              <w:rPr>
                <w:rFonts w:ascii="Times New Roman" w:hAnsi="Times New Roman"/>
                <w:b w:val="0"/>
                <w:color w:val="000000"/>
                <w:sz w:val="20"/>
              </w:rPr>
              <w:t>Thiết kế SeatMap component</w:t>
            </w:r>
          </w:p>
        </w:tc>
        <w:tc>
          <w:tcPr>
            <w:tcW w:w="1304" w:type="dxa"/>
            <w:shd w:val="clear" w:color="auto" w:fill="FFFFFF"/>
            <w:tcMar>
              <w:top w:w="70" w:type="dxa"/>
              <w:left w:w="70" w:type="dxa"/>
              <w:bottom w:w="70" w:type="dxa"/>
              <w:right w:w="70" w:type="dxa"/>
            </w:tcMar>
          </w:tcPr>
          <w:p w14:paraId="51CFC871">
            <w:pPr>
              <w:spacing w:before="60" w:after="60" w:line="240" w:lineRule="auto"/>
              <w:ind w:firstLine="0"/>
            </w:pPr>
            <w:r>
              <w:rPr>
                <w:rFonts w:ascii="Times New Roman" w:hAnsi="Times New Roman"/>
                <w:b w:val="0"/>
                <w:color w:val="000000"/>
                <w:sz w:val="20"/>
              </w:rPr>
              <w:t>Hữu Dũng</w:t>
            </w:r>
          </w:p>
        </w:tc>
        <w:tc>
          <w:tcPr>
            <w:tcW w:w="1701" w:type="dxa"/>
            <w:shd w:val="clear" w:color="auto" w:fill="FFFFFF"/>
            <w:tcMar>
              <w:top w:w="70" w:type="dxa"/>
              <w:left w:w="70" w:type="dxa"/>
              <w:bottom w:w="70" w:type="dxa"/>
              <w:right w:w="70" w:type="dxa"/>
            </w:tcMar>
          </w:tcPr>
          <w:p w14:paraId="4E0D7C10">
            <w:pPr>
              <w:spacing w:before="60" w:after="60" w:line="240" w:lineRule="auto"/>
              <w:ind w:firstLine="0"/>
            </w:pPr>
            <w:r>
              <w:rPr>
                <w:rFonts w:ascii="Times New Roman" w:hAnsi="Times New Roman"/>
                <w:color w:val="000000"/>
                <w:sz w:val="20"/>
              </w:rPr>
              <w:t>29/09 – 30/09</w:t>
            </w:r>
          </w:p>
        </w:tc>
        <w:tc>
          <w:tcPr>
            <w:tcW w:w="737" w:type="dxa"/>
            <w:shd w:val="clear" w:color="auto" w:fill="FFFFFF"/>
            <w:tcMar>
              <w:top w:w="70" w:type="dxa"/>
              <w:left w:w="70" w:type="dxa"/>
              <w:bottom w:w="70" w:type="dxa"/>
              <w:right w:w="70" w:type="dxa"/>
            </w:tcMar>
          </w:tcPr>
          <w:p w14:paraId="400687BD">
            <w:pPr>
              <w:spacing w:before="60" w:after="60" w:line="240" w:lineRule="auto"/>
              <w:ind w:firstLine="0"/>
            </w:pPr>
            <w:r>
              <w:rPr>
                <w:rFonts w:ascii="Times New Roman" w:hAnsi="Times New Roman"/>
                <w:color w:val="000000"/>
                <w:sz w:val="20"/>
              </w:rPr>
              <w:t>1</w:t>
            </w:r>
          </w:p>
        </w:tc>
      </w:tr>
      <w:tr w14:paraId="4DF6E5A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1BD57783">
            <w:pPr>
              <w:spacing w:before="60" w:after="60" w:line="240" w:lineRule="auto"/>
              <w:ind w:firstLine="0"/>
            </w:pPr>
            <w:r>
              <w:rPr>
                <w:rFonts w:ascii="Times New Roman" w:hAnsi="Times New Roman"/>
                <w:b w:val="0"/>
                <w:color w:val="000000"/>
                <w:sz w:val="20"/>
              </w:rPr>
              <w:t>TASK-81 T</w:t>
            </w:r>
          </w:p>
        </w:tc>
        <w:tc>
          <w:tcPr>
            <w:tcW w:w="3855" w:type="dxa"/>
            <w:shd w:val="clear" w:color="auto" w:fill="FFFFFF"/>
            <w:tcMar>
              <w:top w:w="70" w:type="dxa"/>
              <w:left w:w="70" w:type="dxa"/>
              <w:bottom w:w="70" w:type="dxa"/>
              <w:right w:w="70" w:type="dxa"/>
            </w:tcMar>
          </w:tcPr>
          <w:p w14:paraId="112C150D">
            <w:pPr>
              <w:spacing w:before="60" w:after="60" w:line="240" w:lineRule="auto"/>
              <w:ind w:firstLine="0"/>
            </w:pPr>
            <w:r>
              <w:rPr>
                <w:rFonts w:ascii="Times New Roman" w:hAnsi="Times New Roman"/>
                <w:b w:val="0"/>
                <w:color w:val="000000"/>
                <w:sz w:val="20"/>
              </w:rPr>
              <w:t>API lấy trạng thái ghế</w:t>
            </w:r>
          </w:p>
        </w:tc>
        <w:tc>
          <w:tcPr>
            <w:tcW w:w="1304" w:type="dxa"/>
            <w:shd w:val="clear" w:color="auto" w:fill="FFFFFF"/>
            <w:tcMar>
              <w:top w:w="70" w:type="dxa"/>
              <w:left w:w="70" w:type="dxa"/>
              <w:bottom w:w="70" w:type="dxa"/>
              <w:right w:w="70" w:type="dxa"/>
            </w:tcMar>
          </w:tcPr>
          <w:p w14:paraId="49F7FB63">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6F67E42D">
            <w:pPr>
              <w:spacing w:before="60" w:after="60" w:line="240" w:lineRule="auto"/>
              <w:ind w:firstLine="0"/>
            </w:pPr>
            <w:r>
              <w:rPr>
                <w:rFonts w:ascii="Times New Roman" w:hAnsi="Times New Roman"/>
                <w:color w:val="000000"/>
                <w:sz w:val="20"/>
              </w:rPr>
              <w:t>03/10 – 03/10</w:t>
            </w:r>
          </w:p>
        </w:tc>
        <w:tc>
          <w:tcPr>
            <w:tcW w:w="737" w:type="dxa"/>
            <w:shd w:val="clear" w:color="auto" w:fill="FFFFFF"/>
            <w:tcMar>
              <w:top w:w="70" w:type="dxa"/>
              <w:left w:w="70" w:type="dxa"/>
              <w:bottom w:w="70" w:type="dxa"/>
              <w:right w:w="70" w:type="dxa"/>
            </w:tcMar>
          </w:tcPr>
          <w:p w14:paraId="4C43B366">
            <w:pPr>
              <w:spacing w:before="60" w:after="60" w:line="240" w:lineRule="auto"/>
              <w:ind w:firstLine="0"/>
            </w:pPr>
            <w:r>
              <w:rPr>
                <w:rFonts w:ascii="Times New Roman" w:hAnsi="Times New Roman"/>
                <w:color w:val="000000"/>
                <w:sz w:val="20"/>
              </w:rPr>
              <w:t>0.5</w:t>
            </w:r>
          </w:p>
        </w:tc>
      </w:tr>
      <w:tr w14:paraId="76B0E7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00813C9B">
            <w:pPr>
              <w:spacing w:before="60" w:after="60" w:line="240" w:lineRule="auto"/>
              <w:ind w:firstLine="0"/>
            </w:pPr>
            <w:r>
              <w:rPr>
                <w:rFonts w:ascii="Times New Roman" w:hAnsi="Times New Roman"/>
                <w:b w:val="0"/>
                <w:color w:val="000000"/>
                <w:sz w:val="20"/>
              </w:rPr>
              <w:t>TASK-82 T</w:t>
            </w:r>
          </w:p>
        </w:tc>
        <w:tc>
          <w:tcPr>
            <w:tcW w:w="3855" w:type="dxa"/>
            <w:shd w:val="clear" w:color="auto" w:fill="FFFFFF"/>
            <w:tcMar>
              <w:top w:w="70" w:type="dxa"/>
              <w:left w:w="70" w:type="dxa"/>
              <w:bottom w:w="70" w:type="dxa"/>
              <w:right w:w="70" w:type="dxa"/>
            </w:tcMar>
          </w:tcPr>
          <w:p w14:paraId="49637AD8">
            <w:pPr>
              <w:spacing w:before="60" w:after="60" w:line="240" w:lineRule="auto"/>
              <w:ind w:firstLine="0"/>
            </w:pPr>
            <w:r>
              <w:rPr>
                <w:rFonts w:ascii="Times New Roman" w:hAnsi="Times New Roman"/>
                <w:b w:val="0"/>
                <w:color w:val="000000"/>
                <w:sz w:val="20"/>
              </w:rPr>
              <w:t>Hiển thị ghế trống/đã đặt</w:t>
            </w:r>
          </w:p>
        </w:tc>
        <w:tc>
          <w:tcPr>
            <w:tcW w:w="1304" w:type="dxa"/>
            <w:shd w:val="clear" w:color="auto" w:fill="FFFFFF"/>
            <w:tcMar>
              <w:top w:w="70" w:type="dxa"/>
              <w:left w:w="70" w:type="dxa"/>
              <w:bottom w:w="70" w:type="dxa"/>
              <w:right w:w="70" w:type="dxa"/>
            </w:tcMar>
          </w:tcPr>
          <w:p w14:paraId="2A7A658F">
            <w:pPr>
              <w:spacing w:before="60" w:after="60" w:line="240" w:lineRule="auto"/>
              <w:ind w:firstLine="0"/>
            </w:pPr>
            <w:r>
              <w:rPr>
                <w:rFonts w:ascii="Times New Roman" w:hAnsi="Times New Roman"/>
                <w:b w:val="0"/>
                <w:color w:val="000000"/>
                <w:sz w:val="20"/>
              </w:rPr>
              <w:t>Hữu Dũng</w:t>
            </w:r>
          </w:p>
        </w:tc>
        <w:tc>
          <w:tcPr>
            <w:tcW w:w="1701" w:type="dxa"/>
            <w:shd w:val="clear" w:color="auto" w:fill="FFFFFF"/>
            <w:tcMar>
              <w:top w:w="70" w:type="dxa"/>
              <w:left w:w="70" w:type="dxa"/>
              <w:bottom w:w="70" w:type="dxa"/>
              <w:right w:w="70" w:type="dxa"/>
            </w:tcMar>
          </w:tcPr>
          <w:p w14:paraId="219E02D1">
            <w:pPr>
              <w:spacing w:before="60" w:after="60" w:line="240" w:lineRule="auto"/>
              <w:ind w:firstLine="0"/>
            </w:pPr>
            <w:r>
              <w:rPr>
                <w:rFonts w:ascii="Times New Roman" w:hAnsi="Times New Roman"/>
                <w:color w:val="000000"/>
                <w:sz w:val="20"/>
              </w:rPr>
              <w:t>04/10 – 05/10</w:t>
            </w:r>
          </w:p>
        </w:tc>
        <w:tc>
          <w:tcPr>
            <w:tcW w:w="737" w:type="dxa"/>
            <w:shd w:val="clear" w:color="auto" w:fill="FFFFFF"/>
            <w:tcMar>
              <w:top w:w="70" w:type="dxa"/>
              <w:left w:w="70" w:type="dxa"/>
              <w:bottom w:w="70" w:type="dxa"/>
              <w:right w:w="70" w:type="dxa"/>
            </w:tcMar>
          </w:tcPr>
          <w:p w14:paraId="4DE1E0FD">
            <w:pPr>
              <w:spacing w:before="60" w:after="60" w:line="240" w:lineRule="auto"/>
              <w:ind w:firstLine="0"/>
            </w:pPr>
            <w:r>
              <w:rPr>
                <w:rFonts w:ascii="Times New Roman" w:hAnsi="Times New Roman"/>
                <w:color w:val="000000"/>
                <w:sz w:val="20"/>
              </w:rPr>
              <w:t>1</w:t>
            </w:r>
          </w:p>
        </w:tc>
      </w:tr>
      <w:tr w14:paraId="576FA2B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21C4860B">
            <w:pPr>
              <w:spacing w:before="60" w:after="60" w:line="240" w:lineRule="auto"/>
              <w:ind w:firstLine="0"/>
            </w:pPr>
            <w:r>
              <w:rPr>
                <w:rFonts w:ascii="Times New Roman" w:hAnsi="Times New Roman"/>
                <w:b w:val="0"/>
                <w:color w:val="000000"/>
                <w:sz w:val="20"/>
              </w:rPr>
              <w:t>TASK-25 S</w:t>
            </w:r>
          </w:p>
        </w:tc>
        <w:tc>
          <w:tcPr>
            <w:tcW w:w="3855" w:type="dxa"/>
            <w:shd w:val="clear" w:color="auto" w:fill="FFFFFF"/>
            <w:tcMar>
              <w:top w:w="70" w:type="dxa"/>
              <w:left w:w="70" w:type="dxa"/>
              <w:bottom w:w="70" w:type="dxa"/>
              <w:right w:w="70" w:type="dxa"/>
            </w:tcMar>
          </w:tcPr>
          <w:p w14:paraId="2BD69143">
            <w:pPr>
              <w:spacing w:before="60" w:after="60" w:line="240" w:lineRule="auto"/>
              <w:ind w:firstLine="0"/>
            </w:pPr>
            <w:r>
              <w:rPr>
                <w:rFonts w:ascii="Times New Roman" w:hAnsi="Times New Roman"/>
                <w:b w:val="0"/>
                <w:color w:val="000000"/>
                <w:sz w:val="20"/>
              </w:rPr>
              <w:t>Chọn ghế</w:t>
            </w:r>
          </w:p>
        </w:tc>
        <w:tc>
          <w:tcPr>
            <w:tcW w:w="1304" w:type="dxa"/>
            <w:shd w:val="clear" w:color="auto" w:fill="FFFFFF"/>
            <w:tcMar>
              <w:top w:w="70" w:type="dxa"/>
              <w:left w:w="70" w:type="dxa"/>
              <w:bottom w:w="70" w:type="dxa"/>
              <w:right w:w="70" w:type="dxa"/>
            </w:tcMar>
          </w:tcPr>
          <w:p w14:paraId="1C45821B">
            <w:pPr>
              <w:spacing w:before="60" w:after="60" w:line="240" w:lineRule="auto"/>
              <w:ind w:firstLine="0"/>
            </w:pPr>
            <w:r>
              <w:rPr>
                <w:rFonts w:ascii="Times New Roman" w:hAnsi="Times New Roman"/>
                <w:b w:val="0"/>
                <w:color w:val="000000"/>
                <w:sz w:val="20"/>
              </w:rPr>
              <w:t>Hữu Dũng</w:t>
            </w:r>
          </w:p>
        </w:tc>
        <w:tc>
          <w:tcPr>
            <w:tcW w:w="1701" w:type="dxa"/>
            <w:shd w:val="clear" w:color="auto" w:fill="FFFFFF"/>
            <w:tcMar>
              <w:top w:w="70" w:type="dxa"/>
              <w:left w:w="70" w:type="dxa"/>
              <w:bottom w:w="70" w:type="dxa"/>
              <w:right w:w="70" w:type="dxa"/>
            </w:tcMar>
          </w:tcPr>
          <w:p w14:paraId="0028B34D">
            <w:pPr>
              <w:spacing w:before="60" w:after="60" w:line="240" w:lineRule="auto"/>
              <w:ind w:firstLine="0"/>
            </w:pPr>
            <w:r>
              <w:rPr>
                <w:rFonts w:ascii="Times New Roman" w:hAnsi="Times New Roman"/>
                <w:color w:val="000000"/>
                <w:sz w:val="20"/>
              </w:rPr>
              <w:t>05/10 – 06/10</w:t>
            </w:r>
          </w:p>
        </w:tc>
        <w:tc>
          <w:tcPr>
            <w:tcW w:w="737" w:type="dxa"/>
            <w:shd w:val="clear" w:color="auto" w:fill="FFFFFF"/>
            <w:tcMar>
              <w:top w:w="70" w:type="dxa"/>
              <w:left w:w="70" w:type="dxa"/>
              <w:bottom w:w="70" w:type="dxa"/>
              <w:right w:w="70" w:type="dxa"/>
            </w:tcMar>
          </w:tcPr>
          <w:p w14:paraId="509DA30D">
            <w:pPr>
              <w:spacing w:before="60" w:after="60" w:line="240" w:lineRule="auto"/>
              <w:ind w:firstLine="0"/>
            </w:pPr>
            <w:r>
              <w:rPr>
                <w:rFonts w:ascii="Times New Roman" w:hAnsi="Times New Roman"/>
                <w:color w:val="000000"/>
                <w:sz w:val="20"/>
              </w:rPr>
              <w:t>1.5</w:t>
            </w:r>
          </w:p>
        </w:tc>
      </w:tr>
      <w:tr w14:paraId="231EAE2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034F5965">
            <w:pPr>
              <w:spacing w:before="60" w:after="60" w:line="240" w:lineRule="auto"/>
              <w:ind w:firstLine="0"/>
            </w:pPr>
            <w:r>
              <w:rPr>
                <w:rFonts w:ascii="Times New Roman" w:hAnsi="Times New Roman"/>
                <w:b w:val="0"/>
                <w:color w:val="000000"/>
                <w:sz w:val="20"/>
              </w:rPr>
              <w:t>TASK-83 T</w:t>
            </w:r>
          </w:p>
        </w:tc>
        <w:tc>
          <w:tcPr>
            <w:tcW w:w="3855" w:type="dxa"/>
            <w:shd w:val="clear" w:color="auto" w:fill="FFFFFF"/>
            <w:tcMar>
              <w:top w:w="70" w:type="dxa"/>
              <w:left w:w="70" w:type="dxa"/>
              <w:bottom w:w="70" w:type="dxa"/>
              <w:right w:w="70" w:type="dxa"/>
            </w:tcMar>
          </w:tcPr>
          <w:p w14:paraId="00CE2EDE">
            <w:pPr>
              <w:spacing w:before="60" w:after="60" w:line="240" w:lineRule="auto"/>
              <w:ind w:firstLine="0"/>
            </w:pPr>
            <w:r>
              <w:rPr>
                <w:rFonts w:ascii="Times New Roman" w:hAnsi="Times New Roman"/>
                <w:b w:val="0"/>
                <w:color w:val="000000"/>
                <w:sz w:val="20"/>
              </w:rPr>
              <w:t>Xử lý chọn/bỏ chọn ghế</w:t>
            </w:r>
          </w:p>
        </w:tc>
        <w:tc>
          <w:tcPr>
            <w:tcW w:w="1304" w:type="dxa"/>
            <w:shd w:val="clear" w:color="auto" w:fill="FFFFFF"/>
            <w:tcMar>
              <w:top w:w="70" w:type="dxa"/>
              <w:left w:w="70" w:type="dxa"/>
              <w:bottom w:w="70" w:type="dxa"/>
              <w:right w:w="70" w:type="dxa"/>
            </w:tcMar>
          </w:tcPr>
          <w:p w14:paraId="793957CD">
            <w:pPr>
              <w:spacing w:before="60" w:after="60" w:line="240" w:lineRule="auto"/>
              <w:ind w:firstLine="0"/>
            </w:pPr>
            <w:r>
              <w:rPr>
                <w:rFonts w:ascii="Times New Roman" w:hAnsi="Times New Roman"/>
                <w:b w:val="0"/>
                <w:color w:val="000000"/>
                <w:sz w:val="20"/>
              </w:rPr>
              <w:t>Hữu Dũng</w:t>
            </w:r>
          </w:p>
        </w:tc>
        <w:tc>
          <w:tcPr>
            <w:tcW w:w="1701" w:type="dxa"/>
            <w:shd w:val="clear" w:color="auto" w:fill="FFFFFF"/>
            <w:tcMar>
              <w:top w:w="70" w:type="dxa"/>
              <w:left w:w="70" w:type="dxa"/>
              <w:bottom w:w="70" w:type="dxa"/>
              <w:right w:w="70" w:type="dxa"/>
            </w:tcMar>
          </w:tcPr>
          <w:p w14:paraId="08BAE8D7">
            <w:pPr>
              <w:spacing w:before="60" w:after="60" w:line="240" w:lineRule="auto"/>
              <w:ind w:firstLine="0"/>
            </w:pPr>
            <w:r>
              <w:rPr>
                <w:rFonts w:ascii="Times New Roman" w:hAnsi="Times New Roman"/>
                <w:color w:val="000000"/>
                <w:sz w:val="20"/>
              </w:rPr>
              <w:t>05/10 – 06/10</w:t>
            </w:r>
          </w:p>
        </w:tc>
        <w:tc>
          <w:tcPr>
            <w:tcW w:w="737" w:type="dxa"/>
            <w:shd w:val="clear" w:color="auto" w:fill="FFFFFF"/>
            <w:tcMar>
              <w:top w:w="70" w:type="dxa"/>
              <w:left w:w="70" w:type="dxa"/>
              <w:bottom w:w="70" w:type="dxa"/>
              <w:right w:w="70" w:type="dxa"/>
            </w:tcMar>
          </w:tcPr>
          <w:p w14:paraId="3E17C613">
            <w:pPr>
              <w:spacing w:before="60" w:after="60" w:line="240" w:lineRule="auto"/>
              <w:ind w:firstLine="0"/>
            </w:pPr>
            <w:r>
              <w:rPr>
                <w:rFonts w:ascii="Times New Roman" w:hAnsi="Times New Roman"/>
                <w:color w:val="000000"/>
                <w:sz w:val="20"/>
              </w:rPr>
              <w:t>1</w:t>
            </w:r>
          </w:p>
        </w:tc>
      </w:tr>
      <w:tr w14:paraId="528F9EF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5253574F">
            <w:pPr>
              <w:spacing w:before="60" w:after="60" w:line="240" w:lineRule="auto"/>
              <w:ind w:firstLine="0"/>
            </w:pPr>
            <w:r>
              <w:rPr>
                <w:rFonts w:ascii="Times New Roman" w:hAnsi="Times New Roman"/>
                <w:b w:val="0"/>
                <w:color w:val="000000"/>
                <w:sz w:val="20"/>
              </w:rPr>
              <w:t>TASK-84 T</w:t>
            </w:r>
          </w:p>
        </w:tc>
        <w:tc>
          <w:tcPr>
            <w:tcW w:w="3855" w:type="dxa"/>
            <w:shd w:val="clear" w:color="auto" w:fill="FFFFFF"/>
            <w:tcMar>
              <w:top w:w="70" w:type="dxa"/>
              <w:left w:w="70" w:type="dxa"/>
              <w:bottom w:w="70" w:type="dxa"/>
              <w:right w:w="70" w:type="dxa"/>
            </w:tcMar>
          </w:tcPr>
          <w:p w14:paraId="277D9BE6">
            <w:pPr>
              <w:spacing w:before="60" w:after="60" w:line="240" w:lineRule="auto"/>
              <w:ind w:firstLine="0"/>
            </w:pPr>
            <w:r>
              <w:rPr>
                <w:rFonts w:ascii="Times New Roman" w:hAnsi="Times New Roman"/>
                <w:b w:val="0"/>
                <w:color w:val="000000"/>
                <w:sz w:val="20"/>
              </w:rPr>
              <w:t>Validate ghế trước khi đặt</w:t>
            </w:r>
          </w:p>
        </w:tc>
        <w:tc>
          <w:tcPr>
            <w:tcW w:w="1304" w:type="dxa"/>
            <w:shd w:val="clear" w:color="auto" w:fill="FFFFFF"/>
            <w:tcMar>
              <w:top w:w="70" w:type="dxa"/>
              <w:left w:w="70" w:type="dxa"/>
              <w:bottom w:w="70" w:type="dxa"/>
              <w:right w:w="70" w:type="dxa"/>
            </w:tcMar>
          </w:tcPr>
          <w:p w14:paraId="491E982A">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4D12B7A4">
            <w:pPr>
              <w:spacing w:before="60" w:after="60" w:line="240" w:lineRule="auto"/>
              <w:ind w:firstLine="0"/>
            </w:pPr>
            <w:r>
              <w:rPr>
                <w:rFonts w:ascii="Times New Roman" w:hAnsi="Times New Roman"/>
                <w:color w:val="000000"/>
                <w:sz w:val="20"/>
              </w:rPr>
              <w:t>06/10 – 06/10</w:t>
            </w:r>
          </w:p>
        </w:tc>
        <w:tc>
          <w:tcPr>
            <w:tcW w:w="737" w:type="dxa"/>
            <w:shd w:val="clear" w:color="auto" w:fill="FFFFFF"/>
            <w:tcMar>
              <w:top w:w="70" w:type="dxa"/>
              <w:left w:w="70" w:type="dxa"/>
              <w:bottom w:w="70" w:type="dxa"/>
              <w:right w:w="70" w:type="dxa"/>
            </w:tcMar>
          </w:tcPr>
          <w:p w14:paraId="36F895F6">
            <w:pPr>
              <w:spacing w:before="60" w:after="60" w:line="240" w:lineRule="auto"/>
              <w:ind w:firstLine="0"/>
            </w:pPr>
            <w:r>
              <w:rPr>
                <w:rFonts w:ascii="Times New Roman" w:hAnsi="Times New Roman"/>
                <w:color w:val="000000"/>
                <w:sz w:val="20"/>
              </w:rPr>
              <w:t>0.5</w:t>
            </w:r>
          </w:p>
        </w:tc>
      </w:tr>
      <w:tr w14:paraId="509CC05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31F6D848">
            <w:pPr>
              <w:spacing w:before="60" w:after="60" w:line="240" w:lineRule="auto"/>
              <w:ind w:firstLine="0"/>
            </w:pPr>
            <w:r>
              <w:rPr>
                <w:rFonts w:ascii="Times New Roman" w:hAnsi="Times New Roman"/>
                <w:b w:val="0"/>
                <w:color w:val="000000"/>
                <w:sz w:val="20"/>
              </w:rPr>
              <w:t>TASK-26 S</w:t>
            </w:r>
          </w:p>
        </w:tc>
        <w:tc>
          <w:tcPr>
            <w:tcW w:w="3855" w:type="dxa"/>
            <w:shd w:val="clear" w:color="auto" w:fill="FFFFFF"/>
            <w:tcMar>
              <w:top w:w="70" w:type="dxa"/>
              <w:left w:w="70" w:type="dxa"/>
              <w:bottom w:w="70" w:type="dxa"/>
              <w:right w:w="70" w:type="dxa"/>
            </w:tcMar>
          </w:tcPr>
          <w:p w14:paraId="5AF86392">
            <w:pPr>
              <w:spacing w:before="60" w:after="60" w:line="240" w:lineRule="auto"/>
              <w:ind w:firstLine="0"/>
            </w:pPr>
            <w:r>
              <w:rPr>
                <w:rFonts w:ascii="Times New Roman" w:hAnsi="Times New Roman"/>
                <w:b w:val="0"/>
                <w:color w:val="000000"/>
                <w:sz w:val="20"/>
              </w:rPr>
              <w:t>Đặt vé/đặt chỗ</w:t>
            </w:r>
          </w:p>
        </w:tc>
        <w:tc>
          <w:tcPr>
            <w:tcW w:w="1304" w:type="dxa"/>
            <w:shd w:val="clear" w:color="auto" w:fill="FFFFFF"/>
            <w:tcMar>
              <w:top w:w="70" w:type="dxa"/>
              <w:left w:w="70" w:type="dxa"/>
              <w:bottom w:w="70" w:type="dxa"/>
              <w:right w:w="70" w:type="dxa"/>
            </w:tcMar>
          </w:tcPr>
          <w:p w14:paraId="0F335D0F">
            <w:pPr>
              <w:spacing w:before="60" w:after="60" w:line="240" w:lineRule="auto"/>
              <w:ind w:firstLine="0"/>
            </w:pPr>
            <w:r>
              <w:rPr>
                <w:rFonts w:ascii="Times New Roman" w:hAnsi="Times New Roman"/>
                <w:b w:val="0"/>
                <w:color w:val="000000"/>
                <w:sz w:val="20"/>
              </w:rPr>
              <w:t>Xuân Phú</w:t>
            </w:r>
          </w:p>
        </w:tc>
        <w:tc>
          <w:tcPr>
            <w:tcW w:w="1701" w:type="dxa"/>
            <w:shd w:val="clear" w:color="auto" w:fill="FFFFFF"/>
            <w:tcMar>
              <w:top w:w="70" w:type="dxa"/>
              <w:left w:w="70" w:type="dxa"/>
              <w:bottom w:w="70" w:type="dxa"/>
              <w:right w:w="70" w:type="dxa"/>
            </w:tcMar>
          </w:tcPr>
          <w:p w14:paraId="7F014E8D">
            <w:pPr>
              <w:spacing w:before="60" w:after="60" w:line="240" w:lineRule="auto"/>
              <w:ind w:firstLine="0"/>
            </w:pPr>
            <w:r>
              <w:rPr>
                <w:rFonts w:ascii="Times New Roman" w:hAnsi="Times New Roman"/>
                <w:color w:val="000000"/>
                <w:sz w:val="20"/>
              </w:rPr>
              <w:t>04/10 – 08/10</w:t>
            </w:r>
          </w:p>
        </w:tc>
        <w:tc>
          <w:tcPr>
            <w:tcW w:w="737" w:type="dxa"/>
            <w:shd w:val="clear" w:color="auto" w:fill="FFFFFF"/>
            <w:tcMar>
              <w:top w:w="70" w:type="dxa"/>
              <w:left w:w="70" w:type="dxa"/>
              <w:bottom w:w="70" w:type="dxa"/>
              <w:right w:w="70" w:type="dxa"/>
            </w:tcMar>
          </w:tcPr>
          <w:p w14:paraId="5CD0809B">
            <w:pPr>
              <w:spacing w:before="60" w:after="60" w:line="240" w:lineRule="auto"/>
              <w:ind w:firstLine="0"/>
            </w:pPr>
            <w:r>
              <w:rPr>
                <w:rFonts w:ascii="Times New Roman" w:hAnsi="Times New Roman"/>
                <w:color w:val="000000"/>
                <w:sz w:val="20"/>
              </w:rPr>
              <w:t>4.5</w:t>
            </w:r>
          </w:p>
        </w:tc>
      </w:tr>
      <w:tr w14:paraId="1855C1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297D6D5A">
            <w:pPr>
              <w:spacing w:before="60" w:after="60" w:line="240" w:lineRule="auto"/>
              <w:ind w:firstLine="0"/>
            </w:pPr>
            <w:r>
              <w:rPr>
                <w:rFonts w:ascii="Times New Roman" w:hAnsi="Times New Roman"/>
                <w:b w:val="0"/>
                <w:color w:val="000000"/>
                <w:sz w:val="20"/>
              </w:rPr>
              <w:t>TASK-85 T</w:t>
            </w:r>
          </w:p>
        </w:tc>
        <w:tc>
          <w:tcPr>
            <w:tcW w:w="3855" w:type="dxa"/>
            <w:shd w:val="clear" w:color="auto" w:fill="FFFFFF"/>
            <w:tcMar>
              <w:top w:w="70" w:type="dxa"/>
              <w:left w:w="70" w:type="dxa"/>
              <w:bottom w:w="70" w:type="dxa"/>
              <w:right w:w="70" w:type="dxa"/>
            </w:tcMar>
          </w:tcPr>
          <w:p w14:paraId="595CCF11">
            <w:pPr>
              <w:spacing w:before="60" w:after="60" w:line="240" w:lineRule="auto"/>
              <w:ind w:firstLine="0"/>
            </w:pPr>
            <w:r>
              <w:rPr>
                <w:rFonts w:ascii="Times New Roman" w:hAnsi="Times New Roman"/>
                <w:b w:val="0"/>
                <w:color w:val="000000"/>
                <w:sz w:val="20"/>
              </w:rPr>
              <w:t>Thiết kế dữ liệu booking/ticket</w:t>
            </w:r>
          </w:p>
        </w:tc>
        <w:tc>
          <w:tcPr>
            <w:tcW w:w="1304" w:type="dxa"/>
            <w:shd w:val="clear" w:color="auto" w:fill="FFFFFF"/>
            <w:tcMar>
              <w:top w:w="70" w:type="dxa"/>
              <w:left w:w="70" w:type="dxa"/>
              <w:bottom w:w="70" w:type="dxa"/>
              <w:right w:w="70" w:type="dxa"/>
            </w:tcMar>
          </w:tcPr>
          <w:p w14:paraId="2C7E3F65">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5BDC5AD9">
            <w:pPr>
              <w:spacing w:before="60" w:after="60" w:line="240" w:lineRule="auto"/>
              <w:ind w:firstLine="0"/>
            </w:pPr>
            <w:r>
              <w:rPr>
                <w:rFonts w:ascii="Times New Roman" w:hAnsi="Times New Roman"/>
                <w:color w:val="000000"/>
                <w:sz w:val="20"/>
              </w:rPr>
              <w:t>04/10 – 04/10</w:t>
            </w:r>
          </w:p>
        </w:tc>
        <w:tc>
          <w:tcPr>
            <w:tcW w:w="737" w:type="dxa"/>
            <w:shd w:val="clear" w:color="auto" w:fill="FFFFFF"/>
            <w:tcMar>
              <w:top w:w="70" w:type="dxa"/>
              <w:left w:w="70" w:type="dxa"/>
              <w:bottom w:w="70" w:type="dxa"/>
              <w:right w:w="70" w:type="dxa"/>
            </w:tcMar>
          </w:tcPr>
          <w:p w14:paraId="3826C222">
            <w:pPr>
              <w:spacing w:before="60" w:after="60" w:line="240" w:lineRule="auto"/>
              <w:ind w:firstLine="0"/>
            </w:pPr>
            <w:r>
              <w:rPr>
                <w:rFonts w:ascii="Times New Roman" w:hAnsi="Times New Roman"/>
                <w:color w:val="000000"/>
                <w:sz w:val="20"/>
              </w:rPr>
              <w:t>0.5</w:t>
            </w:r>
          </w:p>
        </w:tc>
      </w:tr>
      <w:tr w14:paraId="578B041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71A298EE">
            <w:pPr>
              <w:spacing w:before="60" w:after="60" w:line="240" w:lineRule="auto"/>
              <w:ind w:firstLine="0"/>
            </w:pPr>
            <w:r>
              <w:rPr>
                <w:rFonts w:ascii="Times New Roman" w:hAnsi="Times New Roman"/>
                <w:b w:val="0"/>
                <w:color w:val="000000"/>
                <w:sz w:val="20"/>
              </w:rPr>
              <w:t>TASK-86 T</w:t>
            </w:r>
          </w:p>
        </w:tc>
        <w:tc>
          <w:tcPr>
            <w:tcW w:w="3855" w:type="dxa"/>
            <w:shd w:val="clear" w:color="auto" w:fill="FFFFFF"/>
            <w:tcMar>
              <w:top w:w="70" w:type="dxa"/>
              <w:left w:w="70" w:type="dxa"/>
              <w:bottom w:w="70" w:type="dxa"/>
              <w:right w:w="70" w:type="dxa"/>
            </w:tcMar>
          </w:tcPr>
          <w:p w14:paraId="68AAE677">
            <w:pPr>
              <w:spacing w:before="60" w:after="60" w:line="240" w:lineRule="auto"/>
              <w:ind w:firstLine="0"/>
            </w:pPr>
            <w:r>
              <w:rPr>
                <w:rFonts w:ascii="Times New Roman" w:hAnsi="Times New Roman"/>
                <w:b w:val="0"/>
                <w:color w:val="000000"/>
                <w:sz w:val="20"/>
              </w:rPr>
              <w:t>API tạo booking</w:t>
            </w:r>
          </w:p>
        </w:tc>
        <w:tc>
          <w:tcPr>
            <w:tcW w:w="1304" w:type="dxa"/>
            <w:shd w:val="clear" w:color="auto" w:fill="FFFFFF"/>
            <w:tcMar>
              <w:top w:w="70" w:type="dxa"/>
              <w:left w:w="70" w:type="dxa"/>
              <w:bottom w:w="70" w:type="dxa"/>
              <w:right w:w="70" w:type="dxa"/>
            </w:tcMar>
          </w:tcPr>
          <w:p w14:paraId="7C5203FD">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580E75A8">
            <w:pPr>
              <w:spacing w:before="60" w:after="60" w:line="240" w:lineRule="auto"/>
              <w:ind w:firstLine="0"/>
            </w:pPr>
            <w:r>
              <w:rPr>
                <w:rFonts w:ascii="Times New Roman" w:hAnsi="Times New Roman"/>
                <w:color w:val="000000"/>
                <w:sz w:val="20"/>
              </w:rPr>
              <w:t>04/10 – 05/10</w:t>
            </w:r>
          </w:p>
        </w:tc>
        <w:tc>
          <w:tcPr>
            <w:tcW w:w="737" w:type="dxa"/>
            <w:shd w:val="clear" w:color="auto" w:fill="FFFFFF"/>
            <w:tcMar>
              <w:top w:w="70" w:type="dxa"/>
              <w:left w:w="70" w:type="dxa"/>
              <w:bottom w:w="70" w:type="dxa"/>
              <w:right w:w="70" w:type="dxa"/>
            </w:tcMar>
          </w:tcPr>
          <w:p w14:paraId="1C180509">
            <w:pPr>
              <w:spacing w:before="60" w:after="60" w:line="240" w:lineRule="auto"/>
              <w:ind w:firstLine="0"/>
            </w:pPr>
            <w:r>
              <w:rPr>
                <w:rFonts w:ascii="Times New Roman" w:hAnsi="Times New Roman"/>
                <w:color w:val="000000"/>
                <w:sz w:val="20"/>
              </w:rPr>
              <w:t>1.5</w:t>
            </w:r>
          </w:p>
        </w:tc>
      </w:tr>
      <w:tr w14:paraId="603F24D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4C17E622">
            <w:pPr>
              <w:spacing w:before="60" w:after="60" w:line="240" w:lineRule="auto"/>
              <w:ind w:firstLine="0"/>
            </w:pPr>
            <w:r>
              <w:rPr>
                <w:rFonts w:ascii="Times New Roman" w:hAnsi="Times New Roman"/>
                <w:b w:val="0"/>
                <w:color w:val="000000"/>
                <w:sz w:val="20"/>
              </w:rPr>
              <w:t>TASK-87 T</w:t>
            </w:r>
          </w:p>
        </w:tc>
        <w:tc>
          <w:tcPr>
            <w:tcW w:w="3855" w:type="dxa"/>
            <w:shd w:val="clear" w:color="auto" w:fill="FFFFFF"/>
            <w:tcMar>
              <w:top w:w="70" w:type="dxa"/>
              <w:left w:w="70" w:type="dxa"/>
              <w:bottom w:w="70" w:type="dxa"/>
              <w:right w:w="70" w:type="dxa"/>
            </w:tcMar>
          </w:tcPr>
          <w:p w14:paraId="73D915C2">
            <w:pPr>
              <w:spacing w:before="60" w:after="60" w:line="240" w:lineRule="auto"/>
              <w:ind w:firstLine="0"/>
            </w:pPr>
            <w:r>
              <w:rPr>
                <w:rFonts w:ascii="Times New Roman" w:hAnsi="Times New Roman"/>
                <w:b w:val="0"/>
                <w:color w:val="000000"/>
                <w:sz w:val="20"/>
              </w:rPr>
              <w:t>Kiểm tra ghế đã được đặt</w:t>
            </w:r>
          </w:p>
        </w:tc>
        <w:tc>
          <w:tcPr>
            <w:tcW w:w="1304" w:type="dxa"/>
            <w:shd w:val="clear" w:color="auto" w:fill="FFFFFF"/>
            <w:tcMar>
              <w:top w:w="70" w:type="dxa"/>
              <w:left w:w="70" w:type="dxa"/>
              <w:bottom w:w="70" w:type="dxa"/>
              <w:right w:w="70" w:type="dxa"/>
            </w:tcMar>
          </w:tcPr>
          <w:p w14:paraId="79668E03">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4A113D43">
            <w:pPr>
              <w:spacing w:before="60" w:after="60" w:line="240" w:lineRule="auto"/>
              <w:ind w:firstLine="0"/>
            </w:pPr>
            <w:r>
              <w:rPr>
                <w:rFonts w:ascii="Times New Roman" w:hAnsi="Times New Roman"/>
                <w:color w:val="000000"/>
                <w:sz w:val="20"/>
              </w:rPr>
              <w:t>06/10 – 06/10</w:t>
            </w:r>
          </w:p>
        </w:tc>
        <w:tc>
          <w:tcPr>
            <w:tcW w:w="737" w:type="dxa"/>
            <w:shd w:val="clear" w:color="auto" w:fill="FFFFFF"/>
            <w:tcMar>
              <w:top w:w="70" w:type="dxa"/>
              <w:left w:w="70" w:type="dxa"/>
              <w:bottom w:w="70" w:type="dxa"/>
              <w:right w:w="70" w:type="dxa"/>
            </w:tcMar>
          </w:tcPr>
          <w:p w14:paraId="3C8FEF3D">
            <w:pPr>
              <w:spacing w:before="60" w:after="60" w:line="240" w:lineRule="auto"/>
              <w:ind w:firstLine="0"/>
            </w:pPr>
            <w:r>
              <w:rPr>
                <w:rFonts w:ascii="Times New Roman" w:hAnsi="Times New Roman"/>
                <w:color w:val="000000"/>
                <w:sz w:val="20"/>
              </w:rPr>
              <w:t>0.5</w:t>
            </w:r>
          </w:p>
        </w:tc>
      </w:tr>
      <w:tr w14:paraId="51FD9C1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69126A46">
            <w:pPr>
              <w:spacing w:before="60" w:after="60" w:line="240" w:lineRule="auto"/>
              <w:ind w:firstLine="0"/>
            </w:pPr>
            <w:r>
              <w:rPr>
                <w:rFonts w:ascii="Times New Roman" w:hAnsi="Times New Roman"/>
                <w:b w:val="0"/>
                <w:color w:val="000000"/>
                <w:sz w:val="20"/>
              </w:rPr>
              <w:t>TASK-88 T</w:t>
            </w:r>
          </w:p>
        </w:tc>
        <w:tc>
          <w:tcPr>
            <w:tcW w:w="3855" w:type="dxa"/>
            <w:shd w:val="clear" w:color="auto" w:fill="FFFFFF"/>
            <w:tcMar>
              <w:top w:w="70" w:type="dxa"/>
              <w:left w:w="70" w:type="dxa"/>
              <w:bottom w:w="70" w:type="dxa"/>
              <w:right w:w="70" w:type="dxa"/>
            </w:tcMar>
          </w:tcPr>
          <w:p w14:paraId="2055754C">
            <w:pPr>
              <w:spacing w:before="60" w:after="60" w:line="240" w:lineRule="auto"/>
              <w:ind w:firstLine="0"/>
            </w:pPr>
            <w:r>
              <w:rPr>
                <w:rFonts w:ascii="Times New Roman" w:hAnsi="Times New Roman"/>
                <w:b w:val="0"/>
                <w:color w:val="000000"/>
                <w:sz w:val="20"/>
              </w:rPr>
              <w:t>Tạo BookingPage.jsx</w:t>
            </w:r>
          </w:p>
        </w:tc>
        <w:tc>
          <w:tcPr>
            <w:tcW w:w="1304" w:type="dxa"/>
            <w:shd w:val="clear" w:color="auto" w:fill="FFFFFF"/>
            <w:tcMar>
              <w:top w:w="70" w:type="dxa"/>
              <w:left w:w="70" w:type="dxa"/>
              <w:bottom w:w="70" w:type="dxa"/>
              <w:right w:w="70" w:type="dxa"/>
            </w:tcMar>
          </w:tcPr>
          <w:p w14:paraId="24774B96">
            <w:pPr>
              <w:spacing w:before="60" w:after="60" w:line="240" w:lineRule="auto"/>
              <w:ind w:firstLine="0"/>
            </w:pPr>
            <w:r>
              <w:rPr>
                <w:rFonts w:ascii="Times New Roman" w:hAnsi="Times New Roman"/>
                <w:b w:val="0"/>
                <w:color w:val="000000"/>
                <w:sz w:val="20"/>
              </w:rPr>
              <w:t>Hữu Dũng</w:t>
            </w:r>
          </w:p>
        </w:tc>
        <w:tc>
          <w:tcPr>
            <w:tcW w:w="1701" w:type="dxa"/>
            <w:shd w:val="clear" w:color="auto" w:fill="FFFFFF"/>
            <w:tcMar>
              <w:top w:w="70" w:type="dxa"/>
              <w:left w:w="70" w:type="dxa"/>
              <w:bottom w:w="70" w:type="dxa"/>
              <w:right w:w="70" w:type="dxa"/>
            </w:tcMar>
          </w:tcPr>
          <w:p w14:paraId="16F7DC18">
            <w:pPr>
              <w:spacing w:before="60" w:after="60" w:line="240" w:lineRule="auto"/>
              <w:ind w:firstLine="0"/>
            </w:pPr>
            <w:r>
              <w:rPr>
                <w:rFonts w:ascii="Times New Roman" w:hAnsi="Times New Roman"/>
                <w:color w:val="000000"/>
                <w:sz w:val="20"/>
              </w:rPr>
              <w:t>06/10 – 07/10</w:t>
            </w:r>
          </w:p>
        </w:tc>
        <w:tc>
          <w:tcPr>
            <w:tcW w:w="737" w:type="dxa"/>
            <w:shd w:val="clear" w:color="auto" w:fill="FFFFFF"/>
            <w:tcMar>
              <w:top w:w="70" w:type="dxa"/>
              <w:left w:w="70" w:type="dxa"/>
              <w:bottom w:w="70" w:type="dxa"/>
              <w:right w:w="70" w:type="dxa"/>
            </w:tcMar>
          </w:tcPr>
          <w:p w14:paraId="2E34D688">
            <w:pPr>
              <w:spacing w:before="60" w:after="60" w:line="240" w:lineRule="auto"/>
              <w:ind w:firstLine="0"/>
            </w:pPr>
            <w:r>
              <w:rPr>
                <w:rFonts w:ascii="Times New Roman" w:hAnsi="Times New Roman"/>
                <w:color w:val="000000"/>
                <w:sz w:val="20"/>
              </w:rPr>
              <w:t>1</w:t>
            </w:r>
          </w:p>
        </w:tc>
      </w:tr>
      <w:tr w14:paraId="6BFE6F6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19C19BD6">
            <w:pPr>
              <w:spacing w:before="60" w:after="60" w:line="240" w:lineRule="auto"/>
              <w:ind w:firstLine="0"/>
            </w:pPr>
            <w:r>
              <w:rPr>
                <w:rFonts w:ascii="Times New Roman" w:hAnsi="Times New Roman"/>
                <w:b w:val="0"/>
                <w:color w:val="000000"/>
                <w:sz w:val="20"/>
              </w:rPr>
              <w:t>TASK-89 T</w:t>
            </w:r>
          </w:p>
        </w:tc>
        <w:tc>
          <w:tcPr>
            <w:tcW w:w="3855" w:type="dxa"/>
            <w:shd w:val="clear" w:color="auto" w:fill="FFFFFF"/>
            <w:tcMar>
              <w:top w:w="70" w:type="dxa"/>
              <w:left w:w="70" w:type="dxa"/>
              <w:bottom w:w="70" w:type="dxa"/>
              <w:right w:w="70" w:type="dxa"/>
            </w:tcMar>
          </w:tcPr>
          <w:p w14:paraId="1F9756AE">
            <w:pPr>
              <w:spacing w:before="60" w:after="60" w:line="240" w:lineRule="auto"/>
              <w:ind w:firstLine="0"/>
            </w:pPr>
            <w:r>
              <w:rPr>
                <w:rFonts w:ascii="Times New Roman" w:hAnsi="Times New Roman"/>
                <w:b w:val="0"/>
                <w:color w:val="000000"/>
                <w:sz w:val="20"/>
              </w:rPr>
              <w:t>Tích hợp đặt vé FE–BE</w:t>
            </w:r>
          </w:p>
        </w:tc>
        <w:tc>
          <w:tcPr>
            <w:tcW w:w="1304" w:type="dxa"/>
            <w:shd w:val="clear" w:color="auto" w:fill="FFFFFF"/>
            <w:tcMar>
              <w:top w:w="70" w:type="dxa"/>
              <w:left w:w="70" w:type="dxa"/>
              <w:bottom w:w="70" w:type="dxa"/>
              <w:right w:w="70" w:type="dxa"/>
            </w:tcMar>
          </w:tcPr>
          <w:p w14:paraId="1BAB594C">
            <w:pPr>
              <w:spacing w:before="60" w:after="60" w:line="240" w:lineRule="auto"/>
              <w:ind w:firstLine="0"/>
            </w:pPr>
            <w:r>
              <w:rPr>
                <w:rFonts w:ascii="Times New Roman" w:hAnsi="Times New Roman"/>
                <w:b w:val="0"/>
                <w:color w:val="000000"/>
                <w:sz w:val="20"/>
              </w:rPr>
              <w:t>Xuân Phú</w:t>
            </w:r>
          </w:p>
        </w:tc>
        <w:tc>
          <w:tcPr>
            <w:tcW w:w="1701" w:type="dxa"/>
            <w:shd w:val="clear" w:color="auto" w:fill="FFFFFF"/>
            <w:tcMar>
              <w:top w:w="70" w:type="dxa"/>
              <w:left w:w="70" w:type="dxa"/>
              <w:bottom w:w="70" w:type="dxa"/>
              <w:right w:w="70" w:type="dxa"/>
            </w:tcMar>
          </w:tcPr>
          <w:p w14:paraId="1A54CD32">
            <w:pPr>
              <w:spacing w:before="60" w:after="60" w:line="240" w:lineRule="auto"/>
              <w:ind w:firstLine="0"/>
            </w:pPr>
            <w:r>
              <w:rPr>
                <w:rFonts w:ascii="Times New Roman" w:hAnsi="Times New Roman"/>
                <w:color w:val="000000"/>
                <w:sz w:val="20"/>
              </w:rPr>
              <w:t>07/10 – 08/10</w:t>
            </w:r>
          </w:p>
        </w:tc>
        <w:tc>
          <w:tcPr>
            <w:tcW w:w="737" w:type="dxa"/>
            <w:shd w:val="clear" w:color="auto" w:fill="FFFFFF"/>
            <w:tcMar>
              <w:top w:w="70" w:type="dxa"/>
              <w:left w:w="70" w:type="dxa"/>
              <w:bottom w:w="70" w:type="dxa"/>
              <w:right w:w="70" w:type="dxa"/>
            </w:tcMar>
          </w:tcPr>
          <w:p w14:paraId="21EE6F3C">
            <w:pPr>
              <w:spacing w:before="60" w:after="60" w:line="240" w:lineRule="auto"/>
              <w:ind w:firstLine="0"/>
            </w:pPr>
            <w:r>
              <w:rPr>
                <w:rFonts w:ascii="Times New Roman" w:hAnsi="Times New Roman"/>
                <w:color w:val="000000"/>
                <w:sz w:val="20"/>
              </w:rPr>
              <w:t>1</w:t>
            </w:r>
          </w:p>
        </w:tc>
      </w:tr>
      <w:tr w14:paraId="6E3E764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5935C15A">
            <w:pPr>
              <w:spacing w:before="60" w:after="60" w:line="240" w:lineRule="auto"/>
              <w:ind w:firstLine="0"/>
            </w:pPr>
            <w:r>
              <w:rPr>
                <w:rFonts w:ascii="Times New Roman" w:hAnsi="Times New Roman"/>
                <w:b w:val="0"/>
                <w:color w:val="000000"/>
                <w:sz w:val="20"/>
              </w:rPr>
              <w:t>TASK-27 S</w:t>
            </w:r>
          </w:p>
        </w:tc>
        <w:tc>
          <w:tcPr>
            <w:tcW w:w="3855" w:type="dxa"/>
            <w:shd w:val="clear" w:color="auto" w:fill="FFFFFF"/>
            <w:tcMar>
              <w:top w:w="70" w:type="dxa"/>
              <w:left w:w="70" w:type="dxa"/>
              <w:bottom w:w="70" w:type="dxa"/>
              <w:right w:w="70" w:type="dxa"/>
            </w:tcMar>
          </w:tcPr>
          <w:p w14:paraId="672720A4">
            <w:pPr>
              <w:spacing w:before="60" w:after="60" w:line="240" w:lineRule="auto"/>
              <w:ind w:firstLine="0"/>
            </w:pPr>
            <w:r>
              <w:rPr>
                <w:rFonts w:ascii="Times New Roman" w:hAnsi="Times New Roman"/>
                <w:b w:val="0"/>
                <w:color w:val="000000"/>
                <w:sz w:val="20"/>
              </w:rPr>
              <w:t>Quản lý vé đã đặt</w:t>
            </w:r>
          </w:p>
        </w:tc>
        <w:tc>
          <w:tcPr>
            <w:tcW w:w="1304" w:type="dxa"/>
            <w:shd w:val="clear" w:color="auto" w:fill="FFFFFF"/>
            <w:tcMar>
              <w:top w:w="70" w:type="dxa"/>
              <w:left w:w="70" w:type="dxa"/>
              <w:bottom w:w="70" w:type="dxa"/>
              <w:right w:w="70" w:type="dxa"/>
            </w:tcMar>
          </w:tcPr>
          <w:p w14:paraId="3696A22F">
            <w:pPr>
              <w:spacing w:before="60" w:after="60" w:line="240" w:lineRule="auto"/>
              <w:ind w:firstLine="0"/>
            </w:pPr>
            <w:r>
              <w:rPr>
                <w:rFonts w:ascii="Times New Roman" w:hAnsi="Times New Roman"/>
                <w:b w:val="0"/>
                <w:color w:val="000000"/>
                <w:sz w:val="20"/>
              </w:rPr>
              <w:t>Xuân Phú</w:t>
            </w:r>
          </w:p>
        </w:tc>
        <w:tc>
          <w:tcPr>
            <w:tcW w:w="1701" w:type="dxa"/>
            <w:shd w:val="clear" w:color="auto" w:fill="FFFFFF"/>
            <w:tcMar>
              <w:top w:w="70" w:type="dxa"/>
              <w:left w:w="70" w:type="dxa"/>
              <w:bottom w:w="70" w:type="dxa"/>
              <w:right w:w="70" w:type="dxa"/>
            </w:tcMar>
          </w:tcPr>
          <w:p w14:paraId="2B5681B7">
            <w:pPr>
              <w:spacing w:before="60" w:after="60" w:line="240" w:lineRule="auto"/>
              <w:ind w:firstLine="0"/>
            </w:pPr>
            <w:r>
              <w:rPr>
                <w:rFonts w:ascii="Times New Roman" w:hAnsi="Times New Roman"/>
                <w:color w:val="000000"/>
                <w:sz w:val="20"/>
              </w:rPr>
              <w:t>07/10 – 10/10</w:t>
            </w:r>
          </w:p>
        </w:tc>
        <w:tc>
          <w:tcPr>
            <w:tcW w:w="737" w:type="dxa"/>
            <w:shd w:val="clear" w:color="auto" w:fill="FFFFFF"/>
            <w:tcMar>
              <w:top w:w="70" w:type="dxa"/>
              <w:left w:w="70" w:type="dxa"/>
              <w:bottom w:w="70" w:type="dxa"/>
              <w:right w:w="70" w:type="dxa"/>
            </w:tcMar>
          </w:tcPr>
          <w:p w14:paraId="57355D8C">
            <w:pPr>
              <w:spacing w:before="60" w:after="60" w:line="240" w:lineRule="auto"/>
              <w:ind w:firstLine="0"/>
            </w:pPr>
            <w:r>
              <w:rPr>
                <w:rFonts w:ascii="Times New Roman" w:hAnsi="Times New Roman"/>
                <w:color w:val="000000"/>
                <w:sz w:val="20"/>
              </w:rPr>
              <w:t>3</w:t>
            </w:r>
          </w:p>
        </w:tc>
      </w:tr>
      <w:tr w14:paraId="709BD3D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39F6D7AD">
            <w:pPr>
              <w:spacing w:before="60" w:after="60" w:line="240" w:lineRule="auto"/>
              <w:ind w:firstLine="0"/>
            </w:pPr>
            <w:r>
              <w:rPr>
                <w:rFonts w:ascii="Times New Roman" w:hAnsi="Times New Roman"/>
                <w:b w:val="0"/>
                <w:color w:val="000000"/>
                <w:sz w:val="20"/>
              </w:rPr>
              <w:t>TASK-90 T</w:t>
            </w:r>
          </w:p>
        </w:tc>
        <w:tc>
          <w:tcPr>
            <w:tcW w:w="3855" w:type="dxa"/>
            <w:shd w:val="clear" w:color="auto" w:fill="FFFFFF"/>
            <w:tcMar>
              <w:top w:w="70" w:type="dxa"/>
              <w:left w:w="70" w:type="dxa"/>
              <w:bottom w:w="70" w:type="dxa"/>
              <w:right w:w="70" w:type="dxa"/>
            </w:tcMar>
          </w:tcPr>
          <w:p w14:paraId="28F335AF">
            <w:pPr>
              <w:spacing w:before="60" w:after="60" w:line="240" w:lineRule="auto"/>
              <w:ind w:firstLine="0"/>
            </w:pPr>
            <w:r>
              <w:rPr>
                <w:rFonts w:ascii="Times New Roman" w:hAnsi="Times New Roman"/>
                <w:b w:val="0"/>
                <w:color w:val="000000"/>
                <w:sz w:val="20"/>
              </w:rPr>
              <w:t>API danh sách vé của user</w:t>
            </w:r>
          </w:p>
        </w:tc>
        <w:tc>
          <w:tcPr>
            <w:tcW w:w="1304" w:type="dxa"/>
            <w:shd w:val="clear" w:color="auto" w:fill="FFFFFF"/>
            <w:tcMar>
              <w:top w:w="70" w:type="dxa"/>
              <w:left w:w="70" w:type="dxa"/>
              <w:bottom w:w="70" w:type="dxa"/>
              <w:right w:w="70" w:type="dxa"/>
            </w:tcMar>
          </w:tcPr>
          <w:p w14:paraId="798E12F0">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3FC86B85">
            <w:pPr>
              <w:spacing w:before="60" w:after="60" w:line="240" w:lineRule="auto"/>
              <w:ind w:firstLine="0"/>
            </w:pPr>
            <w:r>
              <w:rPr>
                <w:rFonts w:ascii="Times New Roman" w:hAnsi="Times New Roman"/>
                <w:color w:val="000000"/>
                <w:sz w:val="20"/>
              </w:rPr>
              <w:t>07/10 – 07/10</w:t>
            </w:r>
          </w:p>
        </w:tc>
        <w:tc>
          <w:tcPr>
            <w:tcW w:w="737" w:type="dxa"/>
            <w:shd w:val="clear" w:color="auto" w:fill="FFFFFF"/>
            <w:tcMar>
              <w:top w:w="70" w:type="dxa"/>
              <w:left w:w="70" w:type="dxa"/>
              <w:bottom w:w="70" w:type="dxa"/>
              <w:right w:w="70" w:type="dxa"/>
            </w:tcMar>
          </w:tcPr>
          <w:p w14:paraId="251D45EF">
            <w:pPr>
              <w:spacing w:before="60" w:after="60" w:line="240" w:lineRule="auto"/>
              <w:ind w:firstLine="0"/>
            </w:pPr>
            <w:r>
              <w:rPr>
                <w:rFonts w:ascii="Times New Roman" w:hAnsi="Times New Roman"/>
                <w:color w:val="000000"/>
                <w:sz w:val="20"/>
              </w:rPr>
              <w:t>0.5</w:t>
            </w:r>
          </w:p>
        </w:tc>
      </w:tr>
      <w:tr w14:paraId="1E22A6A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33B2EE19">
            <w:pPr>
              <w:spacing w:before="60" w:after="60" w:line="240" w:lineRule="auto"/>
              <w:ind w:firstLine="0"/>
            </w:pPr>
            <w:r>
              <w:rPr>
                <w:rFonts w:ascii="Times New Roman" w:hAnsi="Times New Roman"/>
                <w:b w:val="0"/>
                <w:color w:val="000000"/>
                <w:sz w:val="20"/>
              </w:rPr>
              <w:t>TASK-91 T</w:t>
            </w:r>
          </w:p>
        </w:tc>
        <w:tc>
          <w:tcPr>
            <w:tcW w:w="3855" w:type="dxa"/>
            <w:shd w:val="clear" w:color="auto" w:fill="FFFFFF"/>
            <w:tcMar>
              <w:top w:w="70" w:type="dxa"/>
              <w:left w:w="70" w:type="dxa"/>
              <w:bottom w:w="70" w:type="dxa"/>
              <w:right w:w="70" w:type="dxa"/>
            </w:tcMar>
          </w:tcPr>
          <w:p w14:paraId="312A70DC">
            <w:pPr>
              <w:spacing w:before="60" w:after="60" w:line="240" w:lineRule="auto"/>
              <w:ind w:firstLine="0"/>
            </w:pPr>
            <w:r>
              <w:rPr>
                <w:rFonts w:ascii="Times New Roman" w:hAnsi="Times New Roman"/>
                <w:b w:val="0"/>
                <w:color w:val="000000"/>
                <w:sz w:val="20"/>
              </w:rPr>
              <w:t>API chi tiết/hủy vé</w:t>
            </w:r>
          </w:p>
        </w:tc>
        <w:tc>
          <w:tcPr>
            <w:tcW w:w="1304" w:type="dxa"/>
            <w:shd w:val="clear" w:color="auto" w:fill="FFFFFF"/>
            <w:tcMar>
              <w:top w:w="70" w:type="dxa"/>
              <w:left w:w="70" w:type="dxa"/>
              <w:bottom w:w="70" w:type="dxa"/>
              <w:right w:w="70" w:type="dxa"/>
            </w:tcMar>
          </w:tcPr>
          <w:p w14:paraId="3EAC7D1C">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3DF639F1">
            <w:pPr>
              <w:spacing w:before="60" w:after="60" w:line="240" w:lineRule="auto"/>
              <w:ind w:firstLine="0"/>
            </w:pPr>
            <w:r>
              <w:rPr>
                <w:rFonts w:ascii="Times New Roman" w:hAnsi="Times New Roman"/>
                <w:color w:val="000000"/>
                <w:sz w:val="20"/>
              </w:rPr>
              <w:t>07/10 – 07/10</w:t>
            </w:r>
          </w:p>
        </w:tc>
        <w:tc>
          <w:tcPr>
            <w:tcW w:w="737" w:type="dxa"/>
            <w:shd w:val="clear" w:color="auto" w:fill="FFFFFF"/>
            <w:tcMar>
              <w:top w:w="70" w:type="dxa"/>
              <w:left w:w="70" w:type="dxa"/>
              <w:bottom w:w="70" w:type="dxa"/>
              <w:right w:w="70" w:type="dxa"/>
            </w:tcMar>
          </w:tcPr>
          <w:p w14:paraId="06495EB0">
            <w:pPr>
              <w:spacing w:before="60" w:after="60" w:line="240" w:lineRule="auto"/>
              <w:ind w:firstLine="0"/>
            </w:pPr>
            <w:r>
              <w:rPr>
                <w:rFonts w:ascii="Times New Roman" w:hAnsi="Times New Roman"/>
                <w:color w:val="000000"/>
                <w:sz w:val="20"/>
              </w:rPr>
              <w:t>0.5</w:t>
            </w:r>
          </w:p>
        </w:tc>
      </w:tr>
      <w:tr w14:paraId="2E93503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1EE06C8B">
            <w:pPr>
              <w:spacing w:before="60" w:after="60" w:line="240" w:lineRule="auto"/>
              <w:ind w:firstLine="0"/>
            </w:pPr>
            <w:r>
              <w:rPr>
                <w:rFonts w:ascii="Times New Roman" w:hAnsi="Times New Roman"/>
                <w:b w:val="0"/>
                <w:color w:val="000000"/>
                <w:sz w:val="20"/>
              </w:rPr>
              <w:t>TASK-92 T</w:t>
            </w:r>
          </w:p>
        </w:tc>
        <w:tc>
          <w:tcPr>
            <w:tcW w:w="3855" w:type="dxa"/>
            <w:shd w:val="clear" w:color="auto" w:fill="FFFFFF"/>
            <w:tcMar>
              <w:top w:w="70" w:type="dxa"/>
              <w:left w:w="70" w:type="dxa"/>
              <w:bottom w:w="70" w:type="dxa"/>
              <w:right w:w="70" w:type="dxa"/>
            </w:tcMar>
          </w:tcPr>
          <w:p w14:paraId="76B455D1">
            <w:pPr>
              <w:spacing w:before="60" w:after="60" w:line="240" w:lineRule="auto"/>
              <w:ind w:firstLine="0"/>
            </w:pPr>
            <w:r>
              <w:rPr>
                <w:rFonts w:ascii="Times New Roman" w:hAnsi="Times New Roman"/>
                <w:b w:val="0"/>
                <w:color w:val="000000"/>
                <w:sz w:val="20"/>
              </w:rPr>
              <w:t>Trang MyTickets</w:t>
            </w:r>
          </w:p>
        </w:tc>
        <w:tc>
          <w:tcPr>
            <w:tcW w:w="1304" w:type="dxa"/>
            <w:shd w:val="clear" w:color="auto" w:fill="FFFFFF"/>
            <w:tcMar>
              <w:top w:w="70" w:type="dxa"/>
              <w:left w:w="70" w:type="dxa"/>
              <w:bottom w:w="70" w:type="dxa"/>
              <w:right w:w="70" w:type="dxa"/>
            </w:tcMar>
          </w:tcPr>
          <w:p w14:paraId="13BAAD17">
            <w:pPr>
              <w:spacing w:before="60" w:after="60" w:line="240" w:lineRule="auto"/>
              <w:ind w:firstLine="0"/>
            </w:pPr>
            <w:r>
              <w:rPr>
                <w:rFonts w:ascii="Times New Roman" w:hAnsi="Times New Roman"/>
                <w:b w:val="0"/>
                <w:color w:val="000000"/>
                <w:sz w:val="20"/>
              </w:rPr>
              <w:t>Hữu Dũng</w:t>
            </w:r>
          </w:p>
        </w:tc>
        <w:tc>
          <w:tcPr>
            <w:tcW w:w="1701" w:type="dxa"/>
            <w:shd w:val="clear" w:color="auto" w:fill="FFFFFF"/>
            <w:tcMar>
              <w:top w:w="70" w:type="dxa"/>
              <w:left w:w="70" w:type="dxa"/>
              <w:bottom w:w="70" w:type="dxa"/>
              <w:right w:w="70" w:type="dxa"/>
            </w:tcMar>
          </w:tcPr>
          <w:p w14:paraId="367C0A67">
            <w:pPr>
              <w:spacing w:before="60" w:after="60" w:line="240" w:lineRule="auto"/>
              <w:ind w:firstLine="0"/>
            </w:pPr>
            <w:r>
              <w:rPr>
                <w:rFonts w:ascii="Times New Roman" w:hAnsi="Times New Roman"/>
                <w:color w:val="000000"/>
                <w:sz w:val="20"/>
              </w:rPr>
              <w:t>08/10 – 09/10</w:t>
            </w:r>
          </w:p>
        </w:tc>
        <w:tc>
          <w:tcPr>
            <w:tcW w:w="737" w:type="dxa"/>
            <w:shd w:val="clear" w:color="auto" w:fill="FFFFFF"/>
            <w:tcMar>
              <w:top w:w="70" w:type="dxa"/>
              <w:left w:w="70" w:type="dxa"/>
              <w:bottom w:w="70" w:type="dxa"/>
              <w:right w:w="70" w:type="dxa"/>
            </w:tcMar>
          </w:tcPr>
          <w:p w14:paraId="0BB3E00C">
            <w:pPr>
              <w:spacing w:before="60" w:after="60" w:line="240" w:lineRule="auto"/>
              <w:ind w:firstLine="0"/>
            </w:pPr>
            <w:r>
              <w:rPr>
                <w:rFonts w:ascii="Times New Roman" w:hAnsi="Times New Roman"/>
                <w:color w:val="000000"/>
                <w:sz w:val="20"/>
              </w:rPr>
              <w:t>1</w:t>
            </w:r>
          </w:p>
        </w:tc>
      </w:tr>
      <w:tr w14:paraId="49882A0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1AA63155">
            <w:pPr>
              <w:spacing w:before="60" w:after="60" w:line="240" w:lineRule="auto"/>
              <w:ind w:firstLine="0"/>
            </w:pPr>
            <w:r>
              <w:rPr>
                <w:rFonts w:ascii="Times New Roman" w:hAnsi="Times New Roman"/>
                <w:b w:val="0"/>
                <w:color w:val="000000"/>
                <w:sz w:val="20"/>
              </w:rPr>
              <w:t>TASK-93 T</w:t>
            </w:r>
          </w:p>
        </w:tc>
        <w:tc>
          <w:tcPr>
            <w:tcW w:w="3855" w:type="dxa"/>
            <w:shd w:val="clear" w:color="auto" w:fill="FFFFFF"/>
            <w:tcMar>
              <w:top w:w="70" w:type="dxa"/>
              <w:left w:w="70" w:type="dxa"/>
              <w:bottom w:w="70" w:type="dxa"/>
              <w:right w:w="70" w:type="dxa"/>
            </w:tcMar>
          </w:tcPr>
          <w:p w14:paraId="11CBA349">
            <w:pPr>
              <w:spacing w:before="60" w:after="60" w:line="240" w:lineRule="auto"/>
              <w:ind w:firstLine="0"/>
            </w:pPr>
            <w:r>
              <w:rPr>
                <w:rFonts w:ascii="Times New Roman" w:hAnsi="Times New Roman"/>
                <w:b w:val="0"/>
                <w:color w:val="000000"/>
                <w:sz w:val="20"/>
              </w:rPr>
              <w:t>Kiểm thử trạng thái vé</w:t>
            </w:r>
          </w:p>
        </w:tc>
        <w:tc>
          <w:tcPr>
            <w:tcW w:w="1304" w:type="dxa"/>
            <w:shd w:val="clear" w:color="auto" w:fill="FFFFFF"/>
            <w:tcMar>
              <w:top w:w="70" w:type="dxa"/>
              <w:left w:w="70" w:type="dxa"/>
              <w:bottom w:w="70" w:type="dxa"/>
              <w:right w:w="70" w:type="dxa"/>
            </w:tcMar>
          </w:tcPr>
          <w:p w14:paraId="19908468">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7606F990">
            <w:pPr>
              <w:spacing w:before="60" w:after="60" w:line="240" w:lineRule="auto"/>
              <w:ind w:firstLine="0"/>
            </w:pPr>
            <w:r>
              <w:rPr>
                <w:rFonts w:ascii="Times New Roman" w:hAnsi="Times New Roman"/>
                <w:color w:val="000000"/>
                <w:sz w:val="20"/>
              </w:rPr>
              <w:t>09/10 – 10/10</w:t>
            </w:r>
          </w:p>
        </w:tc>
        <w:tc>
          <w:tcPr>
            <w:tcW w:w="737" w:type="dxa"/>
            <w:shd w:val="clear" w:color="auto" w:fill="FFFFFF"/>
            <w:tcMar>
              <w:top w:w="70" w:type="dxa"/>
              <w:left w:w="70" w:type="dxa"/>
              <w:bottom w:w="70" w:type="dxa"/>
              <w:right w:w="70" w:type="dxa"/>
            </w:tcMar>
          </w:tcPr>
          <w:p w14:paraId="7426EEF5">
            <w:pPr>
              <w:spacing w:before="60" w:after="60" w:line="240" w:lineRule="auto"/>
              <w:ind w:firstLine="0"/>
            </w:pPr>
            <w:r>
              <w:rPr>
                <w:rFonts w:ascii="Times New Roman" w:hAnsi="Times New Roman"/>
                <w:color w:val="000000"/>
                <w:sz w:val="20"/>
              </w:rPr>
              <w:t>1</w:t>
            </w:r>
          </w:p>
        </w:tc>
      </w:tr>
    </w:tbl>
    <w:p w14:paraId="463B8955">
      <w:pPr>
        <w:spacing w:after="40" w:line="40" w:lineRule="exact"/>
      </w:pPr>
    </w:p>
    <w:p w14:paraId="772F3810">
      <w:pPr>
        <w:pStyle w:val="4"/>
        <w:ind w:firstLine="0"/>
        <w:outlineLvl w:val="9"/>
      </w:pPr>
      <w:bookmarkStart w:id="179" w:name="_Toc18824"/>
      <w:r>
        <w:rPr>
          <w:rFonts w:ascii="Times New Roman" w:hAnsi="Times New Roman"/>
          <w:color w:val="000000"/>
        </w:rPr>
        <w:t>TASK-7 Quản trị &amp; Dashboard thống kê</w:t>
      </w:r>
      <w:bookmarkEnd w:id="179"/>
    </w:p>
    <w:p w14:paraId="2C103D9A">
      <w:pPr>
        <w:pStyle w:val="169"/>
        <w:keepNext/>
        <w:ind w:firstLine="0"/>
      </w:pPr>
      <w:r>
        <w:rPr>
          <w:rFonts w:ascii="Times New Roman" w:hAnsi="Times New Roman"/>
          <w:color w:val="000000"/>
        </w:rPr>
        <w:t>Bảng A.</w:t>
      </w:r>
      <w:r>
        <w:fldChar w:fldCharType="begin"/>
      </w:r>
      <w:r>
        <w:instrText xml:space="preserve"> SEQ Bảng </w:instrText>
      </w:r>
      <w:r>
        <w:fldChar w:fldCharType="separate"/>
      </w:r>
      <w:r>
        <w:t>7</w:t>
      </w:r>
      <w:r>
        <w:fldChar w:fldCharType="end"/>
      </w:r>
      <w:bookmarkStart w:id="180" w:name="_Toc24599"/>
      <w:r>
        <w:rPr>
          <w:rFonts w:ascii="Times New Roman" w:hAnsi="Times New Roman"/>
          <w:color w:val="000000"/>
        </w:rPr>
        <w:t>: Danh mục công việc thuộc TASK-7 Quản trị &amp; Dashboard thống kê</w:t>
      </w:r>
      <w:bookmarkEnd w:id="180"/>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74"/>
        <w:gridCol w:w="3855"/>
        <w:gridCol w:w="1304"/>
        <w:gridCol w:w="1701"/>
        <w:gridCol w:w="737"/>
      </w:tblGrid>
      <w:tr w14:paraId="51C231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474" w:type="dxa"/>
            <w:shd w:val="clear" w:color="auto" w:fill="E7E6E6"/>
            <w:tcMar>
              <w:top w:w="70" w:type="dxa"/>
              <w:left w:w="70" w:type="dxa"/>
              <w:bottom w:w="70" w:type="dxa"/>
              <w:right w:w="70" w:type="dxa"/>
            </w:tcMar>
          </w:tcPr>
          <w:p w14:paraId="7D7DCCBD">
            <w:pPr>
              <w:keepNext/>
              <w:spacing w:before="60" w:after="60" w:line="240" w:lineRule="auto"/>
              <w:ind w:firstLine="0"/>
            </w:pPr>
            <w:r>
              <w:rPr>
                <w:rFonts w:ascii="Times New Roman" w:hAnsi="Times New Roman"/>
                <w:b/>
                <w:color w:val="000000"/>
                <w:sz w:val="20"/>
              </w:rPr>
              <w:t>Mã và cấp</w:t>
            </w:r>
          </w:p>
        </w:tc>
        <w:tc>
          <w:tcPr>
            <w:tcW w:w="3855" w:type="dxa"/>
            <w:shd w:val="clear" w:color="auto" w:fill="E7E6E6"/>
            <w:tcMar>
              <w:top w:w="70" w:type="dxa"/>
              <w:left w:w="70" w:type="dxa"/>
              <w:bottom w:w="70" w:type="dxa"/>
              <w:right w:w="70" w:type="dxa"/>
            </w:tcMar>
          </w:tcPr>
          <w:p w14:paraId="1113BC01">
            <w:pPr>
              <w:keepNext/>
              <w:spacing w:before="60" w:after="60" w:line="240" w:lineRule="auto"/>
              <w:ind w:firstLine="0"/>
            </w:pPr>
            <w:r>
              <w:rPr>
                <w:rFonts w:ascii="Times New Roman" w:hAnsi="Times New Roman"/>
                <w:b/>
                <w:color w:val="000000"/>
                <w:sz w:val="20"/>
              </w:rPr>
              <w:t>Tên công việc</w:t>
            </w:r>
          </w:p>
        </w:tc>
        <w:tc>
          <w:tcPr>
            <w:tcW w:w="1304" w:type="dxa"/>
            <w:shd w:val="clear" w:color="auto" w:fill="E7E6E6"/>
            <w:tcMar>
              <w:top w:w="70" w:type="dxa"/>
              <w:left w:w="70" w:type="dxa"/>
              <w:bottom w:w="70" w:type="dxa"/>
              <w:right w:w="70" w:type="dxa"/>
            </w:tcMar>
          </w:tcPr>
          <w:p w14:paraId="64801EDE">
            <w:pPr>
              <w:keepNext/>
              <w:spacing w:before="60" w:after="60" w:line="240" w:lineRule="auto"/>
              <w:ind w:firstLine="0"/>
            </w:pPr>
            <w:r>
              <w:rPr>
                <w:rFonts w:ascii="Times New Roman" w:hAnsi="Times New Roman"/>
                <w:b/>
                <w:color w:val="000000"/>
                <w:sz w:val="20"/>
              </w:rPr>
              <w:t>Phụ trách</w:t>
            </w:r>
          </w:p>
        </w:tc>
        <w:tc>
          <w:tcPr>
            <w:tcW w:w="1701" w:type="dxa"/>
            <w:shd w:val="clear" w:color="auto" w:fill="E7E6E6"/>
            <w:tcMar>
              <w:top w:w="70" w:type="dxa"/>
              <w:left w:w="70" w:type="dxa"/>
              <w:bottom w:w="70" w:type="dxa"/>
              <w:right w:w="70" w:type="dxa"/>
            </w:tcMar>
          </w:tcPr>
          <w:p w14:paraId="551D5398">
            <w:pPr>
              <w:keepNext/>
              <w:spacing w:before="60" w:after="60" w:line="240" w:lineRule="auto"/>
              <w:ind w:firstLine="0"/>
            </w:pPr>
            <w:r>
              <w:rPr>
                <w:rFonts w:ascii="Times New Roman" w:hAnsi="Times New Roman"/>
                <w:b/>
                <w:color w:val="000000"/>
                <w:sz w:val="20"/>
              </w:rPr>
              <w:t>Bắt đầu / Kết thúc</w:t>
            </w:r>
          </w:p>
        </w:tc>
        <w:tc>
          <w:tcPr>
            <w:tcW w:w="737" w:type="dxa"/>
            <w:shd w:val="clear" w:color="auto" w:fill="E7E6E6"/>
            <w:tcMar>
              <w:top w:w="70" w:type="dxa"/>
              <w:left w:w="70" w:type="dxa"/>
              <w:bottom w:w="70" w:type="dxa"/>
              <w:right w:w="70" w:type="dxa"/>
            </w:tcMar>
          </w:tcPr>
          <w:p w14:paraId="3BA4E197">
            <w:pPr>
              <w:keepNext/>
              <w:spacing w:before="60" w:after="60" w:line="240" w:lineRule="auto"/>
              <w:ind w:firstLine="0"/>
            </w:pPr>
            <w:r>
              <w:rPr>
                <w:rFonts w:ascii="Times New Roman" w:hAnsi="Times New Roman"/>
                <w:b/>
                <w:color w:val="000000"/>
                <w:sz w:val="20"/>
              </w:rPr>
              <w:t>Công</w:t>
            </w:r>
          </w:p>
        </w:tc>
      </w:tr>
      <w:tr w14:paraId="345C3A8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4BE1A903">
            <w:pPr>
              <w:spacing w:before="60" w:after="60" w:line="240" w:lineRule="auto"/>
              <w:ind w:firstLine="0"/>
            </w:pPr>
            <w:r>
              <w:rPr>
                <w:rFonts w:ascii="Times New Roman" w:hAnsi="Times New Roman"/>
                <w:b w:val="0"/>
                <w:color w:val="000000"/>
                <w:sz w:val="20"/>
              </w:rPr>
              <w:t>TASK-7 E</w:t>
            </w:r>
          </w:p>
        </w:tc>
        <w:tc>
          <w:tcPr>
            <w:tcW w:w="3855" w:type="dxa"/>
            <w:shd w:val="clear" w:color="auto" w:fill="FFFFFF"/>
            <w:tcMar>
              <w:top w:w="70" w:type="dxa"/>
              <w:left w:w="70" w:type="dxa"/>
              <w:bottom w:w="70" w:type="dxa"/>
              <w:right w:w="70" w:type="dxa"/>
            </w:tcMar>
          </w:tcPr>
          <w:p w14:paraId="49226220">
            <w:pPr>
              <w:spacing w:before="60" w:after="60" w:line="240" w:lineRule="auto"/>
              <w:ind w:firstLine="0"/>
            </w:pPr>
            <w:r>
              <w:rPr>
                <w:rFonts w:ascii="Times New Roman" w:hAnsi="Times New Roman"/>
                <w:b w:val="0"/>
                <w:color w:val="000000"/>
                <w:sz w:val="20"/>
              </w:rPr>
              <w:t>Quản trị &amp; Dashboard thống kê</w:t>
            </w:r>
          </w:p>
        </w:tc>
        <w:tc>
          <w:tcPr>
            <w:tcW w:w="1304" w:type="dxa"/>
            <w:shd w:val="clear" w:color="auto" w:fill="FFFFFF"/>
            <w:tcMar>
              <w:top w:w="70" w:type="dxa"/>
              <w:left w:w="70" w:type="dxa"/>
              <w:bottom w:w="70" w:type="dxa"/>
              <w:right w:w="70" w:type="dxa"/>
            </w:tcMar>
          </w:tcPr>
          <w:p w14:paraId="7520821B">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2B0B65C4">
            <w:pPr>
              <w:spacing w:before="60" w:after="60" w:line="240" w:lineRule="auto"/>
              <w:ind w:firstLine="0"/>
            </w:pPr>
            <w:r>
              <w:rPr>
                <w:rFonts w:ascii="Times New Roman" w:hAnsi="Times New Roman"/>
                <w:color w:val="000000"/>
                <w:sz w:val="20"/>
              </w:rPr>
              <w:t>12/10 – 18/10</w:t>
            </w:r>
          </w:p>
        </w:tc>
        <w:tc>
          <w:tcPr>
            <w:tcW w:w="737" w:type="dxa"/>
            <w:shd w:val="clear" w:color="auto" w:fill="FFFFFF"/>
            <w:tcMar>
              <w:top w:w="70" w:type="dxa"/>
              <w:left w:w="70" w:type="dxa"/>
              <w:bottom w:w="70" w:type="dxa"/>
              <w:right w:w="70" w:type="dxa"/>
            </w:tcMar>
          </w:tcPr>
          <w:p w14:paraId="2A73CFC4">
            <w:pPr>
              <w:spacing w:before="60" w:after="60" w:line="240" w:lineRule="auto"/>
              <w:ind w:firstLine="0"/>
            </w:pPr>
            <w:r>
              <w:rPr>
                <w:rFonts w:ascii="Times New Roman" w:hAnsi="Times New Roman"/>
                <w:color w:val="000000"/>
                <w:sz w:val="20"/>
              </w:rPr>
              <w:t>6.5</w:t>
            </w:r>
          </w:p>
        </w:tc>
      </w:tr>
      <w:tr w14:paraId="2074484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1E1B6C99">
            <w:pPr>
              <w:spacing w:before="60" w:after="60" w:line="240" w:lineRule="auto"/>
              <w:ind w:firstLine="0"/>
            </w:pPr>
            <w:r>
              <w:rPr>
                <w:rFonts w:ascii="Times New Roman" w:hAnsi="Times New Roman"/>
                <w:b w:val="0"/>
                <w:color w:val="000000"/>
                <w:sz w:val="20"/>
              </w:rPr>
              <w:t>TASK-28 S</w:t>
            </w:r>
          </w:p>
        </w:tc>
        <w:tc>
          <w:tcPr>
            <w:tcW w:w="3855" w:type="dxa"/>
            <w:shd w:val="clear" w:color="auto" w:fill="FFFFFF"/>
            <w:tcMar>
              <w:top w:w="70" w:type="dxa"/>
              <w:left w:w="70" w:type="dxa"/>
              <w:bottom w:w="70" w:type="dxa"/>
              <w:right w:w="70" w:type="dxa"/>
            </w:tcMar>
          </w:tcPr>
          <w:p w14:paraId="6E7C75C9">
            <w:pPr>
              <w:spacing w:before="60" w:after="60" w:line="240" w:lineRule="auto"/>
              <w:ind w:firstLine="0"/>
            </w:pPr>
            <w:r>
              <w:rPr>
                <w:rFonts w:ascii="Times New Roman" w:hAnsi="Times New Roman"/>
                <w:b w:val="0"/>
                <w:color w:val="000000"/>
                <w:sz w:val="20"/>
              </w:rPr>
              <w:t>Quản lý người dùng</w:t>
            </w:r>
          </w:p>
        </w:tc>
        <w:tc>
          <w:tcPr>
            <w:tcW w:w="1304" w:type="dxa"/>
            <w:shd w:val="clear" w:color="auto" w:fill="FFFFFF"/>
            <w:tcMar>
              <w:top w:w="70" w:type="dxa"/>
              <w:left w:w="70" w:type="dxa"/>
              <w:bottom w:w="70" w:type="dxa"/>
              <w:right w:w="70" w:type="dxa"/>
            </w:tcMar>
          </w:tcPr>
          <w:p w14:paraId="2BB5074A">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6E526759">
            <w:pPr>
              <w:spacing w:before="60" w:after="60" w:line="240" w:lineRule="auto"/>
              <w:ind w:firstLine="0"/>
            </w:pPr>
            <w:r>
              <w:rPr>
                <w:rFonts w:ascii="Times New Roman" w:hAnsi="Times New Roman"/>
                <w:color w:val="000000"/>
                <w:sz w:val="20"/>
              </w:rPr>
              <w:t>13/10 – 16/10</w:t>
            </w:r>
          </w:p>
        </w:tc>
        <w:tc>
          <w:tcPr>
            <w:tcW w:w="737" w:type="dxa"/>
            <w:shd w:val="clear" w:color="auto" w:fill="FFFFFF"/>
            <w:tcMar>
              <w:top w:w="70" w:type="dxa"/>
              <w:left w:w="70" w:type="dxa"/>
              <w:bottom w:w="70" w:type="dxa"/>
              <w:right w:w="70" w:type="dxa"/>
            </w:tcMar>
          </w:tcPr>
          <w:p w14:paraId="2C086BA3">
            <w:pPr>
              <w:spacing w:before="60" w:after="60" w:line="240" w:lineRule="auto"/>
              <w:ind w:firstLine="0"/>
            </w:pPr>
            <w:r>
              <w:rPr>
                <w:rFonts w:ascii="Times New Roman" w:hAnsi="Times New Roman"/>
                <w:color w:val="000000"/>
                <w:sz w:val="20"/>
              </w:rPr>
              <w:t>2</w:t>
            </w:r>
          </w:p>
        </w:tc>
      </w:tr>
      <w:tr w14:paraId="40F4AD9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74DCF8A4">
            <w:pPr>
              <w:spacing w:before="60" w:after="60" w:line="240" w:lineRule="auto"/>
              <w:ind w:firstLine="0"/>
            </w:pPr>
            <w:r>
              <w:rPr>
                <w:rFonts w:ascii="Times New Roman" w:hAnsi="Times New Roman"/>
                <w:b w:val="0"/>
                <w:color w:val="000000"/>
                <w:sz w:val="20"/>
              </w:rPr>
              <w:t>TASK-94 T</w:t>
            </w:r>
          </w:p>
        </w:tc>
        <w:tc>
          <w:tcPr>
            <w:tcW w:w="3855" w:type="dxa"/>
            <w:shd w:val="clear" w:color="auto" w:fill="FFFFFF"/>
            <w:tcMar>
              <w:top w:w="70" w:type="dxa"/>
              <w:left w:w="70" w:type="dxa"/>
              <w:bottom w:w="70" w:type="dxa"/>
              <w:right w:w="70" w:type="dxa"/>
            </w:tcMar>
          </w:tcPr>
          <w:p w14:paraId="58E4F23D">
            <w:pPr>
              <w:spacing w:before="60" w:after="60" w:line="240" w:lineRule="auto"/>
              <w:ind w:firstLine="0"/>
            </w:pPr>
            <w:r>
              <w:rPr>
                <w:rFonts w:ascii="Times New Roman" w:hAnsi="Times New Roman"/>
                <w:b w:val="0"/>
                <w:color w:val="000000"/>
                <w:sz w:val="20"/>
              </w:rPr>
              <w:t>API CRUD user</w:t>
            </w:r>
          </w:p>
        </w:tc>
        <w:tc>
          <w:tcPr>
            <w:tcW w:w="1304" w:type="dxa"/>
            <w:shd w:val="clear" w:color="auto" w:fill="FFFFFF"/>
            <w:tcMar>
              <w:top w:w="70" w:type="dxa"/>
              <w:left w:w="70" w:type="dxa"/>
              <w:bottom w:w="70" w:type="dxa"/>
              <w:right w:w="70" w:type="dxa"/>
            </w:tcMar>
          </w:tcPr>
          <w:p w14:paraId="2E04E117">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7191D34B">
            <w:pPr>
              <w:spacing w:before="60" w:after="60" w:line="240" w:lineRule="auto"/>
              <w:ind w:firstLine="0"/>
            </w:pPr>
            <w:r>
              <w:rPr>
                <w:rFonts w:ascii="Times New Roman" w:hAnsi="Times New Roman"/>
                <w:color w:val="000000"/>
                <w:sz w:val="20"/>
              </w:rPr>
              <w:t>13/10 – 13/10</w:t>
            </w:r>
          </w:p>
        </w:tc>
        <w:tc>
          <w:tcPr>
            <w:tcW w:w="737" w:type="dxa"/>
            <w:shd w:val="clear" w:color="auto" w:fill="FFFFFF"/>
            <w:tcMar>
              <w:top w:w="70" w:type="dxa"/>
              <w:left w:w="70" w:type="dxa"/>
              <w:bottom w:w="70" w:type="dxa"/>
              <w:right w:w="70" w:type="dxa"/>
            </w:tcMar>
          </w:tcPr>
          <w:p w14:paraId="111D80C2">
            <w:pPr>
              <w:spacing w:before="60" w:after="60" w:line="240" w:lineRule="auto"/>
              <w:ind w:firstLine="0"/>
            </w:pPr>
            <w:r>
              <w:rPr>
                <w:rFonts w:ascii="Times New Roman" w:hAnsi="Times New Roman"/>
                <w:color w:val="000000"/>
                <w:sz w:val="20"/>
              </w:rPr>
              <w:t>0.5</w:t>
            </w:r>
          </w:p>
        </w:tc>
      </w:tr>
      <w:tr w14:paraId="2FBA4BF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4F63BA59">
            <w:pPr>
              <w:spacing w:before="60" w:after="60" w:line="240" w:lineRule="auto"/>
              <w:ind w:firstLine="0"/>
            </w:pPr>
            <w:r>
              <w:rPr>
                <w:rFonts w:ascii="Times New Roman" w:hAnsi="Times New Roman"/>
                <w:b w:val="0"/>
                <w:color w:val="000000"/>
                <w:sz w:val="20"/>
              </w:rPr>
              <w:t>TASK-95 T</w:t>
            </w:r>
          </w:p>
        </w:tc>
        <w:tc>
          <w:tcPr>
            <w:tcW w:w="3855" w:type="dxa"/>
            <w:shd w:val="clear" w:color="auto" w:fill="FFFFFF"/>
            <w:tcMar>
              <w:top w:w="70" w:type="dxa"/>
              <w:left w:w="70" w:type="dxa"/>
              <w:bottom w:w="70" w:type="dxa"/>
              <w:right w:w="70" w:type="dxa"/>
            </w:tcMar>
          </w:tcPr>
          <w:p w14:paraId="58F1B841">
            <w:pPr>
              <w:spacing w:before="60" w:after="60" w:line="240" w:lineRule="auto"/>
              <w:ind w:firstLine="0"/>
            </w:pPr>
            <w:r>
              <w:rPr>
                <w:rFonts w:ascii="Times New Roman" w:hAnsi="Times New Roman"/>
                <w:b w:val="0"/>
                <w:color w:val="000000"/>
                <w:sz w:val="20"/>
              </w:rPr>
              <w:t>API khóa/mở khóa tài khoản</w:t>
            </w:r>
          </w:p>
        </w:tc>
        <w:tc>
          <w:tcPr>
            <w:tcW w:w="1304" w:type="dxa"/>
            <w:shd w:val="clear" w:color="auto" w:fill="FFFFFF"/>
            <w:tcMar>
              <w:top w:w="70" w:type="dxa"/>
              <w:left w:w="70" w:type="dxa"/>
              <w:bottom w:w="70" w:type="dxa"/>
              <w:right w:w="70" w:type="dxa"/>
            </w:tcMar>
          </w:tcPr>
          <w:p w14:paraId="4DA2FD67">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7800D1FC">
            <w:pPr>
              <w:spacing w:before="60" w:after="60" w:line="240" w:lineRule="auto"/>
              <w:ind w:firstLine="0"/>
            </w:pPr>
            <w:r>
              <w:rPr>
                <w:rFonts w:ascii="Times New Roman" w:hAnsi="Times New Roman"/>
                <w:color w:val="000000"/>
                <w:sz w:val="20"/>
              </w:rPr>
              <w:t>13/10 – 13/10</w:t>
            </w:r>
          </w:p>
        </w:tc>
        <w:tc>
          <w:tcPr>
            <w:tcW w:w="737" w:type="dxa"/>
            <w:shd w:val="clear" w:color="auto" w:fill="FFFFFF"/>
            <w:tcMar>
              <w:top w:w="70" w:type="dxa"/>
              <w:left w:w="70" w:type="dxa"/>
              <w:bottom w:w="70" w:type="dxa"/>
              <w:right w:w="70" w:type="dxa"/>
            </w:tcMar>
          </w:tcPr>
          <w:p w14:paraId="06B97CFD">
            <w:pPr>
              <w:spacing w:before="60" w:after="60" w:line="240" w:lineRule="auto"/>
              <w:ind w:firstLine="0"/>
            </w:pPr>
            <w:r>
              <w:rPr>
                <w:rFonts w:ascii="Times New Roman" w:hAnsi="Times New Roman"/>
                <w:color w:val="000000"/>
                <w:sz w:val="20"/>
              </w:rPr>
              <w:t>0.5</w:t>
            </w:r>
          </w:p>
        </w:tc>
      </w:tr>
      <w:tr w14:paraId="10D31B6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3F04D4B6">
            <w:pPr>
              <w:spacing w:before="60" w:after="60" w:line="240" w:lineRule="auto"/>
              <w:ind w:firstLine="0"/>
            </w:pPr>
            <w:r>
              <w:rPr>
                <w:rFonts w:ascii="Times New Roman" w:hAnsi="Times New Roman"/>
                <w:b w:val="0"/>
                <w:color w:val="000000"/>
                <w:sz w:val="20"/>
              </w:rPr>
              <w:t>TASK-96 T</w:t>
            </w:r>
          </w:p>
        </w:tc>
        <w:tc>
          <w:tcPr>
            <w:tcW w:w="3855" w:type="dxa"/>
            <w:shd w:val="clear" w:color="auto" w:fill="FFFFFF"/>
            <w:tcMar>
              <w:top w:w="70" w:type="dxa"/>
              <w:left w:w="70" w:type="dxa"/>
              <w:bottom w:w="70" w:type="dxa"/>
              <w:right w:w="70" w:type="dxa"/>
            </w:tcMar>
          </w:tcPr>
          <w:p w14:paraId="35795826">
            <w:pPr>
              <w:spacing w:before="60" w:after="60" w:line="240" w:lineRule="auto"/>
              <w:ind w:firstLine="0"/>
            </w:pPr>
            <w:r>
              <w:rPr>
                <w:rFonts w:ascii="Times New Roman" w:hAnsi="Times New Roman"/>
                <w:b w:val="0"/>
                <w:color w:val="000000"/>
                <w:sz w:val="20"/>
              </w:rPr>
              <w:t>Admin User Management UI</w:t>
            </w:r>
          </w:p>
        </w:tc>
        <w:tc>
          <w:tcPr>
            <w:tcW w:w="1304" w:type="dxa"/>
            <w:shd w:val="clear" w:color="auto" w:fill="FFFFFF"/>
            <w:tcMar>
              <w:top w:w="70" w:type="dxa"/>
              <w:left w:w="70" w:type="dxa"/>
              <w:bottom w:w="70" w:type="dxa"/>
              <w:right w:w="70" w:type="dxa"/>
            </w:tcMar>
          </w:tcPr>
          <w:p w14:paraId="71991960">
            <w:pPr>
              <w:spacing w:before="60" w:after="60" w:line="240" w:lineRule="auto"/>
              <w:ind w:firstLine="0"/>
            </w:pPr>
            <w:r>
              <w:rPr>
                <w:rFonts w:ascii="Times New Roman" w:hAnsi="Times New Roman"/>
                <w:b w:val="0"/>
                <w:color w:val="000000"/>
                <w:sz w:val="20"/>
              </w:rPr>
              <w:t>Hữu Dũng</w:t>
            </w:r>
          </w:p>
        </w:tc>
        <w:tc>
          <w:tcPr>
            <w:tcW w:w="1701" w:type="dxa"/>
            <w:shd w:val="clear" w:color="auto" w:fill="FFFFFF"/>
            <w:tcMar>
              <w:top w:w="70" w:type="dxa"/>
              <w:left w:w="70" w:type="dxa"/>
              <w:bottom w:w="70" w:type="dxa"/>
              <w:right w:w="70" w:type="dxa"/>
            </w:tcMar>
          </w:tcPr>
          <w:p w14:paraId="6F91B4F9">
            <w:pPr>
              <w:spacing w:before="60" w:after="60" w:line="240" w:lineRule="auto"/>
              <w:ind w:firstLine="0"/>
            </w:pPr>
            <w:r>
              <w:rPr>
                <w:rFonts w:ascii="Times New Roman" w:hAnsi="Times New Roman"/>
                <w:color w:val="000000"/>
                <w:sz w:val="20"/>
              </w:rPr>
              <w:t>14/10 – 16/10</w:t>
            </w:r>
          </w:p>
        </w:tc>
        <w:tc>
          <w:tcPr>
            <w:tcW w:w="737" w:type="dxa"/>
            <w:shd w:val="clear" w:color="auto" w:fill="FFFFFF"/>
            <w:tcMar>
              <w:top w:w="70" w:type="dxa"/>
              <w:left w:w="70" w:type="dxa"/>
              <w:bottom w:w="70" w:type="dxa"/>
              <w:right w:w="70" w:type="dxa"/>
            </w:tcMar>
          </w:tcPr>
          <w:p w14:paraId="23451183">
            <w:pPr>
              <w:spacing w:before="60" w:after="60" w:line="240" w:lineRule="auto"/>
              <w:ind w:firstLine="0"/>
            </w:pPr>
            <w:r>
              <w:rPr>
                <w:rFonts w:ascii="Times New Roman" w:hAnsi="Times New Roman"/>
                <w:color w:val="000000"/>
                <w:sz w:val="20"/>
              </w:rPr>
              <w:t>1</w:t>
            </w:r>
          </w:p>
        </w:tc>
      </w:tr>
      <w:tr w14:paraId="447DB9E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387537F2">
            <w:pPr>
              <w:spacing w:before="60" w:after="60" w:line="240" w:lineRule="auto"/>
              <w:ind w:firstLine="0"/>
            </w:pPr>
            <w:r>
              <w:rPr>
                <w:rFonts w:ascii="Times New Roman" w:hAnsi="Times New Roman"/>
                <w:b w:val="0"/>
                <w:color w:val="000000"/>
                <w:sz w:val="20"/>
              </w:rPr>
              <w:t>TASK-29 S</w:t>
            </w:r>
          </w:p>
        </w:tc>
        <w:tc>
          <w:tcPr>
            <w:tcW w:w="3855" w:type="dxa"/>
            <w:shd w:val="clear" w:color="auto" w:fill="FFFFFF"/>
            <w:tcMar>
              <w:top w:w="70" w:type="dxa"/>
              <w:left w:w="70" w:type="dxa"/>
              <w:bottom w:w="70" w:type="dxa"/>
              <w:right w:w="70" w:type="dxa"/>
            </w:tcMar>
          </w:tcPr>
          <w:p w14:paraId="5C868A3D">
            <w:pPr>
              <w:spacing w:before="60" w:after="60" w:line="240" w:lineRule="auto"/>
              <w:ind w:firstLine="0"/>
            </w:pPr>
            <w:r>
              <w:rPr>
                <w:rFonts w:ascii="Times New Roman" w:hAnsi="Times New Roman"/>
                <w:b w:val="0"/>
                <w:color w:val="000000"/>
                <w:sz w:val="20"/>
              </w:rPr>
              <w:t>Quản lý đặt vé Admin</w:t>
            </w:r>
          </w:p>
        </w:tc>
        <w:tc>
          <w:tcPr>
            <w:tcW w:w="1304" w:type="dxa"/>
            <w:shd w:val="clear" w:color="auto" w:fill="FFFFFF"/>
            <w:tcMar>
              <w:top w:w="70" w:type="dxa"/>
              <w:left w:w="70" w:type="dxa"/>
              <w:bottom w:w="70" w:type="dxa"/>
              <w:right w:w="70" w:type="dxa"/>
            </w:tcMar>
          </w:tcPr>
          <w:p w14:paraId="2E74B0FB">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0687A155">
            <w:pPr>
              <w:spacing w:before="60" w:after="60" w:line="240" w:lineRule="auto"/>
              <w:ind w:firstLine="0"/>
            </w:pPr>
            <w:r>
              <w:rPr>
                <w:rFonts w:ascii="Times New Roman" w:hAnsi="Times New Roman"/>
                <w:color w:val="000000"/>
                <w:sz w:val="20"/>
              </w:rPr>
              <w:t>14/10 – 17/10</w:t>
            </w:r>
          </w:p>
        </w:tc>
        <w:tc>
          <w:tcPr>
            <w:tcW w:w="737" w:type="dxa"/>
            <w:shd w:val="clear" w:color="auto" w:fill="FFFFFF"/>
            <w:tcMar>
              <w:top w:w="70" w:type="dxa"/>
              <w:left w:w="70" w:type="dxa"/>
              <w:bottom w:w="70" w:type="dxa"/>
              <w:right w:w="70" w:type="dxa"/>
            </w:tcMar>
          </w:tcPr>
          <w:p w14:paraId="3C6E5075">
            <w:pPr>
              <w:spacing w:before="60" w:after="60" w:line="240" w:lineRule="auto"/>
              <w:ind w:firstLine="0"/>
            </w:pPr>
            <w:r>
              <w:rPr>
                <w:rFonts w:ascii="Times New Roman" w:hAnsi="Times New Roman"/>
                <w:color w:val="000000"/>
                <w:sz w:val="20"/>
              </w:rPr>
              <w:t>1.5</w:t>
            </w:r>
          </w:p>
        </w:tc>
      </w:tr>
      <w:tr w14:paraId="1FE1798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64E56078">
            <w:pPr>
              <w:spacing w:before="60" w:after="60" w:line="240" w:lineRule="auto"/>
              <w:ind w:firstLine="0"/>
            </w:pPr>
            <w:r>
              <w:rPr>
                <w:rFonts w:ascii="Times New Roman" w:hAnsi="Times New Roman"/>
                <w:b w:val="0"/>
                <w:color w:val="000000"/>
                <w:sz w:val="20"/>
              </w:rPr>
              <w:t>TASK-97 T</w:t>
            </w:r>
          </w:p>
        </w:tc>
        <w:tc>
          <w:tcPr>
            <w:tcW w:w="3855" w:type="dxa"/>
            <w:shd w:val="clear" w:color="auto" w:fill="FFFFFF"/>
            <w:tcMar>
              <w:top w:w="70" w:type="dxa"/>
              <w:left w:w="70" w:type="dxa"/>
              <w:bottom w:w="70" w:type="dxa"/>
              <w:right w:w="70" w:type="dxa"/>
            </w:tcMar>
          </w:tcPr>
          <w:p w14:paraId="6087CB40">
            <w:pPr>
              <w:spacing w:before="60" w:after="60" w:line="240" w:lineRule="auto"/>
              <w:ind w:firstLine="0"/>
            </w:pPr>
            <w:r>
              <w:rPr>
                <w:rFonts w:ascii="Times New Roman" w:hAnsi="Times New Roman"/>
                <w:b w:val="0"/>
                <w:color w:val="000000"/>
                <w:sz w:val="20"/>
              </w:rPr>
              <w:t>API quản lý booking Admin</w:t>
            </w:r>
          </w:p>
        </w:tc>
        <w:tc>
          <w:tcPr>
            <w:tcW w:w="1304" w:type="dxa"/>
            <w:shd w:val="clear" w:color="auto" w:fill="FFFFFF"/>
            <w:tcMar>
              <w:top w:w="70" w:type="dxa"/>
              <w:left w:w="70" w:type="dxa"/>
              <w:bottom w:w="70" w:type="dxa"/>
              <w:right w:w="70" w:type="dxa"/>
            </w:tcMar>
          </w:tcPr>
          <w:p w14:paraId="41F43168">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66FA6187">
            <w:pPr>
              <w:spacing w:before="60" w:after="60" w:line="240" w:lineRule="auto"/>
              <w:ind w:firstLine="0"/>
            </w:pPr>
            <w:r>
              <w:rPr>
                <w:rFonts w:ascii="Times New Roman" w:hAnsi="Times New Roman"/>
                <w:color w:val="000000"/>
                <w:sz w:val="20"/>
              </w:rPr>
              <w:t>14/10 – 14/10</w:t>
            </w:r>
          </w:p>
        </w:tc>
        <w:tc>
          <w:tcPr>
            <w:tcW w:w="737" w:type="dxa"/>
            <w:shd w:val="clear" w:color="auto" w:fill="FFFFFF"/>
            <w:tcMar>
              <w:top w:w="70" w:type="dxa"/>
              <w:left w:w="70" w:type="dxa"/>
              <w:bottom w:w="70" w:type="dxa"/>
              <w:right w:w="70" w:type="dxa"/>
            </w:tcMar>
          </w:tcPr>
          <w:p w14:paraId="40AE3991">
            <w:pPr>
              <w:spacing w:before="60" w:after="60" w:line="240" w:lineRule="auto"/>
              <w:ind w:firstLine="0"/>
            </w:pPr>
            <w:r>
              <w:rPr>
                <w:rFonts w:ascii="Times New Roman" w:hAnsi="Times New Roman"/>
                <w:color w:val="000000"/>
                <w:sz w:val="20"/>
              </w:rPr>
              <w:t>0.5</w:t>
            </w:r>
          </w:p>
        </w:tc>
      </w:tr>
      <w:tr w14:paraId="65275D3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0BDEDC70">
            <w:pPr>
              <w:spacing w:before="60" w:after="60" w:line="240" w:lineRule="auto"/>
              <w:ind w:firstLine="0"/>
            </w:pPr>
            <w:r>
              <w:rPr>
                <w:rFonts w:ascii="Times New Roman" w:hAnsi="Times New Roman"/>
                <w:b w:val="0"/>
                <w:color w:val="000000"/>
                <w:sz w:val="20"/>
              </w:rPr>
              <w:t>TASK-98 T</w:t>
            </w:r>
          </w:p>
        </w:tc>
        <w:tc>
          <w:tcPr>
            <w:tcW w:w="3855" w:type="dxa"/>
            <w:shd w:val="clear" w:color="auto" w:fill="FFFFFF"/>
            <w:tcMar>
              <w:top w:w="70" w:type="dxa"/>
              <w:left w:w="70" w:type="dxa"/>
              <w:bottom w:w="70" w:type="dxa"/>
              <w:right w:w="70" w:type="dxa"/>
            </w:tcMar>
          </w:tcPr>
          <w:p w14:paraId="1475F2DD">
            <w:pPr>
              <w:spacing w:before="60" w:after="60" w:line="240" w:lineRule="auto"/>
              <w:ind w:firstLine="0"/>
            </w:pPr>
            <w:r>
              <w:rPr>
                <w:rFonts w:ascii="Times New Roman" w:hAnsi="Times New Roman"/>
                <w:b w:val="0"/>
                <w:color w:val="000000"/>
                <w:sz w:val="20"/>
              </w:rPr>
              <w:t>UI quản lý booking Admin</w:t>
            </w:r>
          </w:p>
        </w:tc>
        <w:tc>
          <w:tcPr>
            <w:tcW w:w="1304" w:type="dxa"/>
            <w:shd w:val="clear" w:color="auto" w:fill="FFFFFF"/>
            <w:tcMar>
              <w:top w:w="70" w:type="dxa"/>
              <w:left w:w="70" w:type="dxa"/>
              <w:bottom w:w="70" w:type="dxa"/>
              <w:right w:w="70" w:type="dxa"/>
            </w:tcMar>
          </w:tcPr>
          <w:p w14:paraId="0CE8DB4C">
            <w:pPr>
              <w:spacing w:before="60" w:after="60" w:line="240" w:lineRule="auto"/>
              <w:ind w:firstLine="0"/>
            </w:pPr>
            <w:r>
              <w:rPr>
                <w:rFonts w:ascii="Times New Roman" w:hAnsi="Times New Roman"/>
                <w:b w:val="0"/>
                <w:color w:val="000000"/>
                <w:sz w:val="20"/>
              </w:rPr>
              <w:t>Hữu Dũng</w:t>
            </w:r>
          </w:p>
        </w:tc>
        <w:tc>
          <w:tcPr>
            <w:tcW w:w="1701" w:type="dxa"/>
            <w:shd w:val="clear" w:color="auto" w:fill="FFFFFF"/>
            <w:tcMar>
              <w:top w:w="70" w:type="dxa"/>
              <w:left w:w="70" w:type="dxa"/>
              <w:bottom w:w="70" w:type="dxa"/>
              <w:right w:w="70" w:type="dxa"/>
            </w:tcMar>
          </w:tcPr>
          <w:p w14:paraId="4530A921">
            <w:pPr>
              <w:spacing w:before="60" w:after="60" w:line="240" w:lineRule="auto"/>
              <w:ind w:firstLine="0"/>
            </w:pPr>
            <w:r>
              <w:rPr>
                <w:rFonts w:ascii="Times New Roman" w:hAnsi="Times New Roman"/>
                <w:color w:val="000000"/>
                <w:sz w:val="20"/>
              </w:rPr>
              <w:t>16/10 – 17/10</w:t>
            </w:r>
          </w:p>
        </w:tc>
        <w:tc>
          <w:tcPr>
            <w:tcW w:w="737" w:type="dxa"/>
            <w:shd w:val="clear" w:color="auto" w:fill="FFFFFF"/>
            <w:tcMar>
              <w:top w:w="70" w:type="dxa"/>
              <w:left w:w="70" w:type="dxa"/>
              <w:bottom w:w="70" w:type="dxa"/>
              <w:right w:w="70" w:type="dxa"/>
            </w:tcMar>
          </w:tcPr>
          <w:p w14:paraId="313245BE">
            <w:pPr>
              <w:spacing w:before="60" w:after="60" w:line="240" w:lineRule="auto"/>
              <w:ind w:firstLine="0"/>
            </w:pPr>
            <w:r>
              <w:rPr>
                <w:rFonts w:ascii="Times New Roman" w:hAnsi="Times New Roman"/>
                <w:color w:val="000000"/>
                <w:sz w:val="20"/>
              </w:rPr>
              <w:t>1</w:t>
            </w:r>
          </w:p>
        </w:tc>
      </w:tr>
      <w:tr w14:paraId="121FC1C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7426FD5B">
            <w:pPr>
              <w:spacing w:before="60" w:after="60" w:line="240" w:lineRule="auto"/>
              <w:ind w:firstLine="0"/>
            </w:pPr>
            <w:r>
              <w:rPr>
                <w:rFonts w:ascii="Times New Roman" w:hAnsi="Times New Roman"/>
                <w:b w:val="0"/>
                <w:color w:val="000000"/>
                <w:sz w:val="20"/>
              </w:rPr>
              <w:t>TASK-30 S</w:t>
            </w:r>
          </w:p>
        </w:tc>
        <w:tc>
          <w:tcPr>
            <w:tcW w:w="3855" w:type="dxa"/>
            <w:shd w:val="clear" w:color="auto" w:fill="FFFFFF"/>
            <w:tcMar>
              <w:top w:w="70" w:type="dxa"/>
              <w:left w:w="70" w:type="dxa"/>
              <w:bottom w:w="70" w:type="dxa"/>
              <w:right w:w="70" w:type="dxa"/>
            </w:tcMar>
          </w:tcPr>
          <w:p w14:paraId="45B04274">
            <w:pPr>
              <w:spacing w:before="60" w:after="60" w:line="240" w:lineRule="auto"/>
              <w:ind w:firstLine="0"/>
            </w:pPr>
            <w:r>
              <w:rPr>
                <w:rFonts w:ascii="Times New Roman" w:hAnsi="Times New Roman"/>
                <w:b w:val="0"/>
                <w:color w:val="000000"/>
                <w:sz w:val="20"/>
              </w:rPr>
              <w:t>Dashboard thống kê</w:t>
            </w:r>
          </w:p>
        </w:tc>
        <w:tc>
          <w:tcPr>
            <w:tcW w:w="1304" w:type="dxa"/>
            <w:shd w:val="clear" w:color="auto" w:fill="FFFFFF"/>
            <w:tcMar>
              <w:top w:w="70" w:type="dxa"/>
              <w:left w:w="70" w:type="dxa"/>
              <w:bottom w:w="70" w:type="dxa"/>
              <w:right w:w="70" w:type="dxa"/>
            </w:tcMar>
          </w:tcPr>
          <w:p w14:paraId="15894006">
            <w:pPr>
              <w:spacing w:before="60" w:after="60" w:line="240" w:lineRule="auto"/>
              <w:ind w:firstLine="0"/>
            </w:pPr>
            <w:r>
              <w:rPr>
                <w:rFonts w:ascii="Times New Roman" w:hAnsi="Times New Roman"/>
                <w:b w:val="0"/>
                <w:color w:val="000000"/>
                <w:sz w:val="20"/>
              </w:rPr>
              <w:t>Hữu Dũng</w:t>
            </w:r>
          </w:p>
        </w:tc>
        <w:tc>
          <w:tcPr>
            <w:tcW w:w="1701" w:type="dxa"/>
            <w:shd w:val="clear" w:color="auto" w:fill="FFFFFF"/>
            <w:tcMar>
              <w:top w:w="70" w:type="dxa"/>
              <w:left w:w="70" w:type="dxa"/>
              <w:bottom w:w="70" w:type="dxa"/>
              <w:right w:w="70" w:type="dxa"/>
            </w:tcMar>
          </w:tcPr>
          <w:p w14:paraId="05EC0DC2">
            <w:pPr>
              <w:spacing w:before="60" w:after="60" w:line="240" w:lineRule="auto"/>
              <w:ind w:firstLine="0"/>
            </w:pPr>
            <w:r>
              <w:rPr>
                <w:rFonts w:ascii="Times New Roman" w:hAnsi="Times New Roman"/>
                <w:color w:val="000000"/>
                <w:sz w:val="20"/>
              </w:rPr>
              <w:t>12/10 – 18/10</w:t>
            </w:r>
          </w:p>
        </w:tc>
        <w:tc>
          <w:tcPr>
            <w:tcW w:w="737" w:type="dxa"/>
            <w:shd w:val="clear" w:color="auto" w:fill="FFFFFF"/>
            <w:tcMar>
              <w:top w:w="70" w:type="dxa"/>
              <w:left w:w="70" w:type="dxa"/>
              <w:bottom w:w="70" w:type="dxa"/>
              <w:right w:w="70" w:type="dxa"/>
            </w:tcMar>
          </w:tcPr>
          <w:p w14:paraId="7624D4C4">
            <w:pPr>
              <w:spacing w:before="60" w:after="60" w:line="240" w:lineRule="auto"/>
              <w:ind w:firstLine="0"/>
            </w:pPr>
            <w:r>
              <w:rPr>
                <w:rFonts w:ascii="Times New Roman" w:hAnsi="Times New Roman"/>
                <w:color w:val="000000"/>
                <w:sz w:val="20"/>
              </w:rPr>
              <w:t>3</w:t>
            </w:r>
          </w:p>
        </w:tc>
      </w:tr>
      <w:tr w14:paraId="573EECE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73FE7F20">
            <w:pPr>
              <w:spacing w:before="60" w:after="60" w:line="240" w:lineRule="auto"/>
              <w:ind w:firstLine="0"/>
            </w:pPr>
            <w:r>
              <w:rPr>
                <w:rFonts w:ascii="Times New Roman" w:hAnsi="Times New Roman"/>
                <w:b w:val="0"/>
                <w:color w:val="000000"/>
                <w:sz w:val="20"/>
              </w:rPr>
              <w:t>TASK-99 T</w:t>
            </w:r>
          </w:p>
        </w:tc>
        <w:tc>
          <w:tcPr>
            <w:tcW w:w="3855" w:type="dxa"/>
            <w:shd w:val="clear" w:color="auto" w:fill="FFFFFF"/>
            <w:tcMar>
              <w:top w:w="70" w:type="dxa"/>
              <w:left w:w="70" w:type="dxa"/>
              <w:bottom w:w="70" w:type="dxa"/>
              <w:right w:w="70" w:type="dxa"/>
            </w:tcMar>
          </w:tcPr>
          <w:p w14:paraId="256FEE40">
            <w:pPr>
              <w:spacing w:before="60" w:after="60" w:line="240" w:lineRule="auto"/>
              <w:ind w:firstLine="0"/>
            </w:pPr>
            <w:r>
              <w:rPr>
                <w:rFonts w:ascii="Times New Roman" w:hAnsi="Times New Roman"/>
                <w:b w:val="0"/>
                <w:color w:val="000000"/>
                <w:sz w:val="20"/>
              </w:rPr>
              <w:t>API thống kê dashboard</w:t>
            </w:r>
          </w:p>
        </w:tc>
        <w:tc>
          <w:tcPr>
            <w:tcW w:w="1304" w:type="dxa"/>
            <w:shd w:val="clear" w:color="auto" w:fill="FFFFFF"/>
            <w:tcMar>
              <w:top w:w="70" w:type="dxa"/>
              <w:left w:w="70" w:type="dxa"/>
              <w:bottom w:w="70" w:type="dxa"/>
              <w:right w:w="70" w:type="dxa"/>
            </w:tcMar>
          </w:tcPr>
          <w:p w14:paraId="037E0ADD">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309D5287">
            <w:pPr>
              <w:spacing w:before="60" w:after="60" w:line="240" w:lineRule="auto"/>
              <w:ind w:firstLine="0"/>
            </w:pPr>
            <w:r>
              <w:rPr>
                <w:rFonts w:ascii="Times New Roman" w:hAnsi="Times New Roman"/>
                <w:color w:val="000000"/>
                <w:sz w:val="20"/>
              </w:rPr>
              <w:t>16/10 – 17/10</w:t>
            </w:r>
          </w:p>
        </w:tc>
        <w:tc>
          <w:tcPr>
            <w:tcW w:w="737" w:type="dxa"/>
            <w:shd w:val="clear" w:color="auto" w:fill="FFFFFF"/>
            <w:tcMar>
              <w:top w:w="70" w:type="dxa"/>
              <w:left w:w="70" w:type="dxa"/>
              <w:bottom w:w="70" w:type="dxa"/>
              <w:right w:w="70" w:type="dxa"/>
            </w:tcMar>
          </w:tcPr>
          <w:p w14:paraId="0EF90575">
            <w:pPr>
              <w:spacing w:before="60" w:after="60" w:line="240" w:lineRule="auto"/>
              <w:ind w:firstLine="0"/>
            </w:pPr>
            <w:r>
              <w:rPr>
                <w:rFonts w:ascii="Times New Roman" w:hAnsi="Times New Roman"/>
                <w:color w:val="000000"/>
                <w:sz w:val="20"/>
              </w:rPr>
              <w:t>1</w:t>
            </w:r>
          </w:p>
        </w:tc>
      </w:tr>
      <w:tr w14:paraId="724D992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68A4A6F2">
            <w:pPr>
              <w:spacing w:before="60" w:after="60" w:line="240" w:lineRule="auto"/>
              <w:ind w:firstLine="0"/>
            </w:pPr>
            <w:r>
              <w:rPr>
                <w:rFonts w:ascii="Times New Roman" w:hAnsi="Times New Roman"/>
                <w:b w:val="0"/>
                <w:color w:val="000000"/>
                <w:sz w:val="20"/>
              </w:rPr>
              <w:t>TASK-100 T</w:t>
            </w:r>
          </w:p>
        </w:tc>
        <w:tc>
          <w:tcPr>
            <w:tcW w:w="3855" w:type="dxa"/>
            <w:shd w:val="clear" w:color="auto" w:fill="FFFFFF"/>
            <w:tcMar>
              <w:top w:w="70" w:type="dxa"/>
              <w:left w:w="70" w:type="dxa"/>
              <w:bottom w:w="70" w:type="dxa"/>
              <w:right w:w="70" w:type="dxa"/>
            </w:tcMar>
          </w:tcPr>
          <w:p w14:paraId="4CA6DEEC">
            <w:pPr>
              <w:spacing w:before="60" w:after="60" w:line="240" w:lineRule="auto"/>
              <w:ind w:firstLine="0"/>
            </w:pPr>
            <w:r>
              <w:rPr>
                <w:rFonts w:ascii="Times New Roman" w:hAnsi="Times New Roman"/>
                <w:b w:val="0"/>
                <w:color w:val="000000"/>
                <w:sz w:val="20"/>
              </w:rPr>
              <w:t>Thiết kế Dashboard</w:t>
            </w:r>
          </w:p>
        </w:tc>
        <w:tc>
          <w:tcPr>
            <w:tcW w:w="1304" w:type="dxa"/>
            <w:shd w:val="clear" w:color="auto" w:fill="FFFFFF"/>
            <w:tcMar>
              <w:top w:w="70" w:type="dxa"/>
              <w:left w:w="70" w:type="dxa"/>
              <w:bottom w:w="70" w:type="dxa"/>
              <w:right w:w="70" w:type="dxa"/>
            </w:tcMar>
          </w:tcPr>
          <w:p w14:paraId="5D43E8B9">
            <w:pPr>
              <w:spacing w:before="60" w:after="60" w:line="240" w:lineRule="auto"/>
              <w:ind w:firstLine="0"/>
            </w:pPr>
            <w:r>
              <w:rPr>
                <w:rFonts w:ascii="Times New Roman" w:hAnsi="Times New Roman"/>
                <w:b w:val="0"/>
                <w:color w:val="000000"/>
                <w:sz w:val="20"/>
              </w:rPr>
              <w:t>Hữu Dũng</w:t>
            </w:r>
          </w:p>
        </w:tc>
        <w:tc>
          <w:tcPr>
            <w:tcW w:w="1701" w:type="dxa"/>
            <w:shd w:val="clear" w:color="auto" w:fill="FFFFFF"/>
            <w:tcMar>
              <w:top w:w="70" w:type="dxa"/>
              <w:left w:w="70" w:type="dxa"/>
              <w:bottom w:w="70" w:type="dxa"/>
              <w:right w:w="70" w:type="dxa"/>
            </w:tcMar>
          </w:tcPr>
          <w:p w14:paraId="40B75E0E">
            <w:pPr>
              <w:spacing w:before="60" w:after="60" w:line="240" w:lineRule="auto"/>
              <w:ind w:firstLine="0"/>
            </w:pPr>
            <w:r>
              <w:rPr>
                <w:rFonts w:ascii="Times New Roman" w:hAnsi="Times New Roman"/>
                <w:color w:val="000000"/>
                <w:sz w:val="20"/>
              </w:rPr>
              <w:t>12/10 – 13/10</w:t>
            </w:r>
          </w:p>
        </w:tc>
        <w:tc>
          <w:tcPr>
            <w:tcW w:w="737" w:type="dxa"/>
            <w:shd w:val="clear" w:color="auto" w:fill="FFFFFF"/>
            <w:tcMar>
              <w:top w:w="70" w:type="dxa"/>
              <w:left w:w="70" w:type="dxa"/>
              <w:bottom w:w="70" w:type="dxa"/>
              <w:right w:w="70" w:type="dxa"/>
            </w:tcMar>
          </w:tcPr>
          <w:p w14:paraId="64B77135">
            <w:pPr>
              <w:spacing w:before="60" w:after="60" w:line="240" w:lineRule="auto"/>
              <w:ind w:firstLine="0"/>
            </w:pPr>
            <w:r>
              <w:rPr>
                <w:rFonts w:ascii="Times New Roman" w:hAnsi="Times New Roman"/>
                <w:color w:val="000000"/>
                <w:sz w:val="20"/>
              </w:rPr>
              <w:t>1</w:t>
            </w:r>
          </w:p>
        </w:tc>
      </w:tr>
      <w:tr w14:paraId="52723AE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559434D6">
            <w:pPr>
              <w:spacing w:before="60" w:after="60" w:line="240" w:lineRule="auto"/>
              <w:ind w:firstLine="0"/>
            </w:pPr>
            <w:r>
              <w:rPr>
                <w:rFonts w:ascii="Times New Roman" w:hAnsi="Times New Roman"/>
                <w:b w:val="0"/>
                <w:color w:val="000000"/>
                <w:sz w:val="20"/>
              </w:rPr>
              <w:t>TASK-101 T</w:t>
            </w:r>
          </w:p>
        </w:tc>
        <w:tc>
          <w:tcPr>
            <w:tcW w:w="3855" w:type="dxa"/>
            <w:shd w:val="clear" w:color="auto" w:fill="FFFFFF"/>
            <w:tcMar>
              <w:top w:w="70" w:type="dxa"/>
              <w:left w:w="70" w:type="dxa"/>
              <w:bottom w:w="70" w:type="dxa"/>
              <w:right w:w="70" w:type="dxa"/>
            </w:tcMar>
          </w:tcPr>
          <w:p w14:paraId="5E368813">
            <w:pPr>
              <w:spacing w:before="60" w:after="60" w:line="240" w:lineRule="auto"/>
              <w:ind w:firstLine="0"/>
            </w:pPr>
            <w:r>
              <w:rPr>
                <w:rFonts w:ascii="Times New Roman" w:hAnsi="Times New Roman"/>
                <w:b w:val="0"/>
                <w:color w:val="000000"/>
                <w:sz w:val="20"/>
              </w:rPr>
              <w:t>Tạo biểu đồ/thẻ thống kê</w:t>
            </w:r>
          </w:p>
        </w:tc>
        <w:tc>
          <w:tcPr>
            <w:tcW w:w="1304" w:type="dxa"/>
            <w:shd w:val="clear" w:color="auto" w:fill="FFFFFF"/>
            <w:tcMar>
              <w:top w:w="70" w:type="dxa"/>
              <w:left w:w="70" w:type="dxa"/>
              <w:bottom w:w="70" w:type="dxa"/>
              <w:right w:w="70" w:type="dxa"/>
            </w:tcMar>
          </w:tcPr>
          <w:p w14:paraId="261E5338">
            <w:pPr>
              <w:spacing w:before="60" w:after="60" w:line="240" w:lineRule="auto"/>
              <w:ind w:firstLine="0"/>
            </w:pPr>
            <w:r>
              <w:rPr>
                <w:rFonts w:ascii="Times New Roman" w:hAnsi="Times New Roman"/>
                <w:b w:val="0"/>
                <w:color w:val="000000"/>
                <w:sz w:val="20"/>
              </w:rPr>
              <w:t>Hữu Dũng</w:t>
            </w:r>
          </w:p>
        </w:tc>
        <w:tc>
          <w:tcPr>
            <w:tcW w:w="1701" w:type="dxa"/>
            <w:shd w:val="clear" w:color="auto" w:fill="FFFFFF"/>
            <w:tcMar>
              <w:top w:w="70" w:type="dxa"/>
              <w:left w:w="70" w:type="dxa"/>
              <w:bottom w:w="70" w:type="dxa"/>
              <w:right w:w="70" w:type="dxa"/>
            </w:tcMar>
          </w:tcPr>
          <w:p w14:paraId="0BF193A1">
            <w:pPr>
              <w:spacing w:before="60" w:after="60" w:line="240" w:lineRule="auto"/>
              <w:ind w:firstLine="0"/>
            </w:pPr>
            <w:r>
              <w:rPr>
                <w:rFonts w:ascii="Times New Roman" w:hAnsi="Times New Roman"/>
                <w:color w:val="000000"/>
                <w:sz w:val="20"/>
              </w:rPr>
              <w:t>17/10 – 18/10</w:t>
            </w:r>
          </w:p>
        </w:tc>
        <w:tc>
          <w:tcPr>
            <w:tcW w:w="737" w:type="dxa"/>
            <w:shd w:val="clear" w:color="auto" w:fill="FFFFFF"/>
            <w:tcMar>
              <w:top w:w="70" w:type="dxa"/>
              <w:left w:w="70" w:type="dxa"/>
              <w:bottom w:w="70" w:type="dxa"/>
              <w:right w:w="70" w:type="dxa"/>
            </w:tcMar>
          </w:tcPr>
          <w:p w14:paraId="0350E09B">
            <w:pPr>
              <w:spacing w:before="60" w:after="60" w:line="240" w:lineRule="auto"/>
              <w:ind w:firstLine="0"/>
            </w:pPr>
            <w:r>
              <w:rPr>
                <w:rFonts w:ascii="Times New Roman" w:hAnsi="Times New Roman"/>
                <w:color w:val="000000"/>
                <w:sz w:val="20"/>
              </w:rPr>
              <w:t>1</w:t>
            </w:r>
          </w:p>
        </w:tc>
      </w:tr>
    </w:tbl>
    <w:p w14:paraId="351FF496">
      <w:pPr>
        <w:spacing w:after="40" w:line="40" w:lineRule="exact"/>
      </w:pPr>
    </w:p>
    <w:p w14:paraId="28FB7166">
      <w:pPr>
        <w:pStyle w:val="4"/>
        <w:ind w:firstLine="0"/>
        <w:outlineLvl w:val="9"/>
      </w:pPr>
      <w:bookmarkStart w:id="181" w:name="_Toc10158"/>
      <w:r>
        <w:rPr>
          <w:rFonts w:ascii="Times New Roman" w:hAnsi="Times New Roman"/>
          <w:color w:val="000000"/>
        </w:rPr>
        <w:t>TASK-8 Import/Export &amp; Báo cáo</w:t>
      </w:r>
      <w:bookmarkEnd w:id="181"/>
    </w:p>
    <w:p w14:paraId="12808D22">
      <w:pPr>
        <w:pStyle w:val="169"/>
        <w:keepNext/>
        <w:ind w:firstLine="0"/>
      </w:pPr>
      <w:r>
        <w:rPr>
          <w:rFonts w:ascii="Times New Roman" w:hAnsi="Times New Roman"/>
          <w:color w:val="000000"/>
        </w:rPr>
        <w:t>Bảng A.</w:t>
      </w:r>
      <w:r>
        <w:fldChar w:fldCharType="begin"/>
      </w:r>
      <w:r>
        <w:instrText xml:space="preserve"> SEQ Bảng </w:instrText>
      </w:r>
      <w:r>
        <w:fldChar w:fldCharType="separate"/>
      </w:r>
      <w:r>
        <w:t>8</w:t>
      </w:r>
      <w:r>
        <w:fldChar w:fldCharType="end"/>
      </w:r>
      <w:bookmarkStart w:id="182" w:name="_Toc23292"/>
      <w:r>
        <w:rPr>
          <w:rFonts w:ascii="Times New Roman" w:hAnsi="Times New Roman"/>
          <w:color w:val="000000"/>
        </w:rPr>
        <w:t>: Danh mục công việc thuộc TASK-8 Import/Export &amp; Báo cáo</w:t>
      </w:r>
      <w:bookmarkEnd w:id="182"/>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74"/>
        <w:gridCol w:w="3855"/>
        <w:gridCol w:w="1304"/>
        <w:gridCol w:w="1701"/>
        <w:gridCol w:w="737"/>
      </w:tblGrid>
      <w:tr w14:paraId="72EC695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474" w:type="dxa"/>
            <w:shd w:val="clear" w:color="auto" w:fill="E7E6E6"/>
            <w:tcMar>
              <w:top w:w="70" w:type="dxa"/>
              <w:left w:w="70" w:type="dxa"/>
              <w:bottom w:w="70" w:type="dxa"/>
              <w:right w:w="70" w:type="dxa"/>
            </w:tcMar>
          </w:tcPr>
          <w:p w14:paraId="5DA6C462">
            <w:pPr>
              <w:keepNext/>
              <w:spacing w:before="60" w:after="60" w:line="240" w:lineRule="auto"/>
              <w:ind w:firstLine="0"/>
            </w:pPr>
            <w:r>
              <w:rPr>
                <w:rFonts w:ascii="Times New Roman" w:hAnsi="Times New Roman"/>
                <w:b/>
                <w:color w:val="000000"/>
                <w:sz w:val="20"/>
              </w:rPr>
              <w:t>Mã và cấp</w:t>
            </w:r>
          </w:p>
        </w:tc>
        <w:tc>
          <w:tcPr>
            <w:tcW w:w="3855" w:type="dxa"/>
            <w:shd w:val="clear" w:color="auto" w:fill="E7E6E6"/>
            <w:tcMar>
              <w:top w:w="70" w:type="dxa"/>
              <w:left w:w="70" w:type="dxa"/>
              <w:bottom w:w="70" w:type="dxa"/>
              <w:right w:w="70" w:type="dxa"/>
            </w:tcMar>
          </w:tcPr>
          <w:p w14:paraId="572097D6">
            <w:pPr>
              <w:keepNext/>
              <w:spacing w:before="60" w:after="60" w:line="240" w:lineRule="auto"/>
              <w:ind w:firstLine="0"/>
            </w:pPr>
            <w:r>
              <w:rPr>
                <w:rFonts w:ascii="Times New Roman" w:hAnsi="Times New Roman"/>
                <w:b/>
                <w:color w:val="000000"/>
                <w:sz w:val="20"/>
              </w:rPr>
              <w:t>Tên công việc</w:t>
            </w:r>
          </w:p>
        </w:tc>
        <w:tc>
          <w:tcPr>
            <w:tcW w:w="1304" w:type="dxa"/>
            <w:shd w:val="clear" w:color="auto" w:fill="E7E6E6"/>
            <w:tcMar>
              <w:top w:w="70" w:type="dxa"/>
              <w:left w:w="70" w:type="dxa"/>
              <w:bottom w:w="70" w:type="dxa"/>
              <w:right w:w="70" w:type="dxa"/>
            </w:tcMar>
          </w:tcPr>
          <w:p w14:paraId="6B65EB27">
            <w:pPr>
              <w:keepNext/>
              <w:spacing w:before="60" w:after="60" w:line="240" w:lineRule="auto"/>
              <w:ind w:firstLine="0"/>
            </w:pPr>
            <w:r>
              <w:rPr>
                <w:rFonts w:ascii="Times New Roman" w:hAnsi="Times New Roman"/>
                <w:b/>
                <w:color w:val="000000"/>
                <w:sz w:val="20"/>
              </w:rPr>
              <w:t>Phụ trách</w:t>
            </w:r>
          </w:p>
        </w:tc>
        <w:tc>
          <w:tcPr>
            <w:tcW w:w="1701" w:type="dxa"/>
            <w:shd w:val="clear" w:color="auto" w:fill="E7E6E6"/>
            <w:tcMar>
              <w:top w:w="70" w:type="dxa"/>
              <w:left w:w="70" w:type="dxa"/>
              <w:bottom w:w="70" w:type="dxa"/>
              <w:right w:w="70" w:type="dxa"/>
            </w:tcMar>
          </w:tcPr>
          <w:p w14:paraId="2D43FD71">
            <w:pPr>
              <w:keepNext/>
              <w:spacing w:before="60" w:after="60" w:line="240" w:lineRule="auto"/>
              <w:ind w:firstLine="0"/>
            </w:pPr>
            <w:r>
              <w:rPr>
                <w:rFonts w:ascii="Times New Roman" w:hAnsi="Times New Roman"/>
                <w:b/>
                <w:color w:val="000000"/>
                <w:sz w:val="20"/>
              </w:rPr>
              <w:t>Bắt đầu / Kết thúc</w:t>
            </w:r>
          </w:p>
        </w:tc>
        <w:tc>
          <w:tcPr>
            <w:tcW w:w="737" w:type="dxa"/>
            <w:shd w:val="clear" w:color="auto" w:fill="E7E6E6"/>
            <w:tcMar>
              <w:top w:w="70" w:type="dxa"/>
              <w:left w:w="70" w:type="dxa"/>
              <w:bottom w:w="70" w:type="dxa"/>
              <w:right w:w="70" w:type="dxa"/>
            </w:tcMar>
          </w:tcPr>
          <w:p w14:paraId="42B039F2">
            <w:pPr>
              <w:keepNext/>
              <w:spacing w:before="60" w:after="60" w:line="240" w:lineRule="auto"/>
              <w:ind w:firstLine="0"/>
            </w:pPr>
            <w:r>
              <w:rPr>
                <w:rFonts w:ascii="Times New Roman" w:hAnsi="Times New Roman"/>
                <w:b/>
                <w:color w:val="000000"/>
                <w:sz w:val="20"/>
              </w:rPr>
              <w:t>Công</w:t>
            </w:r>
          </w:p>
        </w:tc>
      </w:tr>
      <w:tr w14:paraId="1ADAB34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33D3252D">
            <w:pPr>
              <w:spacing w:before="60" w:after="60" w:line="240" w:lineRule="auto"/>
              <w:ind w:firstLine="0"/>
            </w:pPr>
            <w:r>
              <w:rPr>
                <w:rFonts w:ascii="Times New Roman" w:hAnsi="Times New Roman"/>
                <w:b w:val="0"/>
                <w:color w:val="000000"/>
                <w:sz w:val="20"/>
              </w:rPr>
              <w:t>TASK-8 E</w:t>
            </w:r>
          </w:p>
        </w:tc>
        <w:tc>
          <w:tcPr>
            <w:tcW w:w="3855" w:type="dxa"/>
            <w:shd w:val="clear" w:color="auto" w:fill="FFFFFF"/>
            <w:tcMar>
              <w:top w:w="70" w:type="dxa"/>
              <w:left w:w="70" w:type="dxa"/>
              <w:bottom w:w="70" w:type="dxa"/>
              <w:right w:w="70" w:type="dxa"/>
            </w:tcMar>
          </w:tcPr>
          <w:p w14:paraId="2E6EA93B">
            <w:pPr>
              <w:spacing w:before="60" w:after="60" w:line="240" w:lineRule="auto"/>
              <w:ind w:firstLine="0"/>
            </w:pPr>
            <w:r>
              <w:rPr>
                <w:rFonts w:ascii="Times New Roman" w:hAnsi="Times New Roman"/>
                <w:b w:val="0"/>
                <w:color w:val="000000"/>
                <w:sz w:val="20"/>
              </w:rPr>
              <w:t>Import/Export &amp; Báo cáo</w:t>
            </w:r>
          </w:p>
        </w:tc>
        <w:tc>
          <w:tcPr>
            <w:tcW w:w="1304" w:type="dxa"/>
            <w:shd w:val="clear" w:color="auto" w:fill="FFFFFF"/>
            <w:tcMar>
              <w:top w:w="70" w:type="dxa"/>
              <w:left w:w="70" w:type="dxa"/>
              <w:bottom w:w="70" w:type="dxa"/>
              <w:right w:w="70" w:type="dxa"/>
            </w:tcMar>
          </w:tcPr>
          <w:p w14:paraId="58E5072D">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7A39D546">
            <w:pPr>
              <w:spacing w:before="60" w:after="60" w:line="240" w:lineRule="auto"/>
              <w:ind w:firstLine="0"/>
            </w:pPr>
            <w:r>
              <w:rPr>
                <w:rFonts w:ascii="Times New Roman" w:hAnsi="Times New Roman"/>
                <w:color w:val="000000"/>
                <w:sz w:val="20"/>
              </w:rPr>
              <w:t>17/10 – 23/10</w:t>
            </w:r>
          </w:p>
        </w:tc>
        <w:tc>
          <w:tcPr>
            <w:tcW w:w="737" w:type="dxa"/>
            <w:shd w:val="clear" w:color="auto" w:fill="FFFFFF"/>
            <w:tcMar>
              <w:top w:w="70" w:type="dxa"/>
              <w:left w:w="70" w:type="dxa"/>
              <w:bottom w:w="70" w:type="dxa"/>
              <w:right w:w="70" w:type="dxa"/>
            </w:tcMar>
          </w:tcPr>
          <w:p w14:paraId="7088FF4E">
            <w:pPr>
              <w:spacing w:before="60" w:after="60" w:line="240" w:lineRule="auto"/>
              <w:ind w:firstLine="0"/>
            </w:pPr>
            <w:r>
              <w:rPr>
                <w:rFonts w:ascii="Times New Roman" w:hAnsi="Times New Roman"/>
                <w:color w:val="000000"/>
                <w:sz w:val="20"/>
              </w:rPr>
              <w:t>5.5</w:t>
            </w:r>
          </w:p>
        </w:tc>
      </w:tr>
      <w:tr w14:paraId="0269B59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6EC2E073">
            <w:pPr>
              <w:spacing w:before="60" w:after="60" w:line="240" w:lineRule="auto"/>
              <w:ind w:firstLine="0"/>
            </w:pPr>
            <w:r>
              <w:rPr>
                <w:rFonts w:ascii="Times New Roman" w:hAnsi="Times New Roman"/>
                <w:b w:val="0"/>
                <w:color w:val="000000"/>
                <w:sz w:val="20"/>
              </w:rPr>
              <w:t>TASK-31 S</w:t>
            </w:r>
          </w:p>
        </w:tc>
        <w:tc>
          <w:tcPr>
            <w:tcW w:w="3855" w:type="dxa"/>
            <w:shd w:val="clear" w:color="auto" w:fill="FFFFFF"/>
            <w:tcMar>
              <w:top w:w="70" w:type="dxa"/>
              <w:left w:w="70" w:type="dxa"/>
              <w:bottom w:w="70" w:type="dxa"/>
              <w:right w:w="70" w:type="dxa"/>
            </w:tcMar>
          </w:tcPr>
          <w:p w14:paraId="08210297">
            <w:pPr>
              <w:spacing w:before="60" w:after="60" w:line="240" w:lineRule="auto"/>
              <w:ind w:firstLine="0"/>
            </w:pPr>
            <w:r>
              <w:rPr>
                <w:rFonts w:ascii="Times New Roman" w:hAnsi="Times New Roman"/>
                <w:b w:val="0"/>
                <w:color w:val="000000"/>
                <w:sz w:val="20"/>
              </w:rPr>
              <w:t>Import dữ liệu</w:t>
            </w:r>
          </w:p>
        </w:tc>
        <w:tc>
          <w:tcPr>
            <w:tcW w:w="1304" w:type="dxa"/>
            <w:shd w:val="clear" w:color="auto" w:fill="FFFFFF"/>
            <w:tcMar>
              <w:top w:w="70" w:type="dxa"/>
              <w:left w:w="70" w:type="dxa"/>
              <w:bottom w:w="70" w:type="dxa"/>
              <w:right w:w="70" w:type="dxa"/>
            </w:tcMar>
          </w:tcPr>
          <w:p w14:paraId="07870B83">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5C83C76B">
            <w:pPr>
              <w:spacing w:before="60" w:after="60" w:line="240" w:lineRule="auto"/>
              <w:ind w:firstLine="0"/>
            </w:pPr>
            <w:r>
              <w:rPr>
                <w:rFonts w:ascii="Times New Roman" w:hAnsi="Times New Roman"/>
                <w:color w:val="000000"/>
                <w:sz w:val="20"/>
              </w:rPr>
              <w:t>17/10 – 19/10</w:t>
            </w:r>
          </w:p>
        </w:tc>
        <w:tc>
          <w:tcPr>
            <w:tcW w:w="737" w:type="dxa"/>
            <w:shd w:val="clear" w:color="auto" w:fill="FFFFFF"/>
            <w:tcMar>
              <w:top w:w="70" w:type="dxa"/>
              <w:left w:w="70" w:type="dxa"/>
              <w:bottom w:w="70" w:type="dxa"/>
              <w:right w:w="70" w:type="dxa"/>
            </w:tcMar>
          </w:tcPr>
          <w:p w14:paraId="1B71A025">
            <w:pPr>
              <w:spacing w:before="60" w:after="60" w:line="240" w:lineRule="auto"/>
              <w:ind w:firstLine="0"/>
            </w:pPr>
            <w:r>
              <w:rPr>
                <w:rFonts w:ascii="Times New Roman" w:hAnsi="Times New Roman"/>
                <w:color w:val="000000"/>
                <w:sz w:val="20"/>
              </w:rPr>
              <w:t>2.5</w:t>
            </w:r>
          </w:p>
        </w:tc>
      </w:tr>
      <w:tr w14:paraId="5FC175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6A91D26B">
            <w:pPr>
              <w:spacing w:before="60" w:after="60" w:line="240" w:lineRule="auto"/>
              <w:ind w:firstLine="0"/>
            </w:pPr>
            <w:r>
              <w:rPr>
                <w:rFonts w:ascii="Times New Roman" w:hAnsi="Times New Roman"/>
                <w:b w:val="0"/>
                <w:color w:val="000000"/>
                <w:sz w:val="20"/>
              </w:rPr>
              <w:t>TASK-102 T</w:t>
            </w:r>
          </w:p>
        </w:tc>
        <w:tc>
          <w:tcPr>
            <w:tcW w:w="3855" w:type="dxa"/>
            <w:shd w:val="clear" w:color="auto" w:fill="FFFFFF"/>
            <w:tcMar>
              <w:top w:w="70" w:type="dxa"/>
              <w:left w:w="70" w:type="dxa"/>
              <w:bottom w:w="70" w:type="dxa"/>
              <w:right w:w="70" w:type="dxa"/>
            </w:tcMar>
          </w:tcPr>
          <w:p w14:paraId="2D52A434">
            <w:pPr>
              <w:spacing w:before="60" w:after="60" w:line="240" w:lineRule="auto"/>
              <w:ind w:firstLine="0"/>
            </w:pPr>
            <w:r>
              <w:rPr>
                <w:rFonts w:ascii="Times New Roman" w:hAnsi="Times New Roman"/>
                <w:b w:val="0"/>
                <w:color w:val="000000"/>
                <w:sz w:val="20"/>
              </w:rPr>
              <w:t>Thiết kế file Excel mẫu</w:t>
            </w:r>
          </w:p>
        </w:tc>
        <w:tc>
          <w:tcPr>
            <w:tcW w:w="1304" w:type="dxa"/>
            <w:shd w:val="clear" w:color="auto" w:fill="FFFFFF"/>
            <w:tcMar>
              <w:top w:w="70" w:type="dxa"/>
              <w:left w:w="70" w:type="dxa"/>
              <w:bottom w:w="70" w:type="dxa"/>
              <w:right w:w="70" w:type="dxa"/>
            </w:tcMar>
          </w:tcPr>
          <w:p w14:paraId="43681693">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264DBDB7">
            <w:pPr>
              <w:spacing w:before="60" w:after="60" w:line="240" w:lineRule="auto"/>
              <w:ind w:firstLine="0"/>
            </w:pPr>
            <w:r>
              <w:rPr>
                <w:rFonts w:ascii="Times New Roman" w:hAnsi="Times New Roman"/>
                <w:color w:val="000000"/>
                <w:sz w:val="20"/>
              </w:rPr>
              <w:t>17/10 – 17/10</w:t>
            </w:r>
          </w:p>
        </w:tc>
        <w:tc>
          <w:tcPr>
            <w:tcW w:w="737" w:type="dxa"/>
            <w:shd w:val="clear" w:color="auto" w:fill="FFFFFF"/>
            <w:tcMar>
              <w:top w:w="70" w:type="dxa"/>
              <w:left w:w="70" w:type="dxa"/>
              <w:bottom w:w="70" w:type="dxa"/>
              <w:right w:w="70" w:type="dxa"/>
            </w:tcMar>
          </w:tcPr>
          <w:p w14:paraId="4E6FB51E">
            <w:pPr>
              <w:spacing w:before="60" w:after="60" w:line="240" w:lineRule="auto"/>
              <w:ind w:firstLine="0"/>
            </w:pPr>
            <w:r>
              <w:rPr>
                <w:rFonts w:ascii="Times New Roman" w:hAnsi="Times New Roman"/>
                <w:color w:val="000000"/>
                <w:sz w:val="20"/>
              </w:rPr>
              <w:t>0.5</w:t>
            </w:r>
          </w:p>
        </w:tc>
      </w:tr>
      <w:tr w14:paraId="4E1469D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42AECEC7">
            <w:pPr>
              <w:spacing w:before="60" w:after="60" w:line="240" w:lineRule="auto"/>
              <w:ind w:firstLine="0"/>
            </w:pPr>
            <w:r>
              <w:rPr>
                <w:rFonts w:ascii="Times New Roman" w:hAnsi="Times New Roman"/>
                <w:b w:val="0"/>
                <w:color w:val="000000"/>
                <w:sz w:val="20"/>
              </w:rPr>
              <w:t>TASK-103 T</w:t>
            </w:r>
          </w:p>
        </w:tc>
        <w:tc>
          <w:tcPr>
            <w:tcW w:w="3855" w:type="dxa"/>
            <w:shd w:val="clear" w:color="auto" w:fill="FFFFFF"/>
            <w:tcMar>
              <w:top w:w="70" w:type="dxa"/>
              <w:left w:w="70" w:type="dxa"/>
              <w:bottom w:w="70" w:type="dxa"/>
              <w:right w:w="70" w:type="dxa"/>
            </w:tcMar>
          </w:tcPr>
          <w:p w14:paraId="63E8F920">
            <w:pPr>
              <w:spacing w:before="60" w:after="60" w:line="240" w:lineRule="auto"/>
              <w:ind w:firstLine="0"/>
            </w:pPr>
            <w:r>
              <w:rPr>
                <w:rFonts w:ascii="Times New Roman" w:hAnsi="Times New Roman"/>
                <w:b w:val="0"/>
                <w:color w:val="000000"/>
                <w:sz w:val="20"/>
              </w:rPr>
              <w:t>Implement Excel import</w:t>
            </w:r>
          </w:p>
        </w:tc>
        <w:tc>
          <w:tcPr>
            <w:tcW w:w="1304" w:type="dxa"/>
            <w:shd w:val="clear" w:color="auto" w:fill="FFFFFF"/>
            <w:tcMar>
              <w:top w:w="70" w:type="dxa"/>
              <w:left w:w="70" w:type="dxa"/>
              <w:bottom w:w="70" w:type="dxa"/>
              <w:right w:w="70" w:type="dxa"/>
            </w:tcMar>
          </w:tcPr>
          <w:p w14:paraId="0B763BD0">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5D94CE76">
            <w:pPr>
              <w:spacing w:before="60" w:after="60" w:line="240" w:lineRule="auto"/>
              <w:ind w:firstLine="0"/>
            </w:pPr>
            <w:r>
              <w:rPr>
                <w:rFonts w:ascii="Times New Roman" w:hAnsi="Times New Roman"/>
                <w:color w:val="000000"/>
                <w:sz w:val="20"/>
              </w:rPr>
              <w:t>18/10 – 19/10</w:t>
            </w:r>
          </w:p>
        </w:tc>
        <w:tc>
          <w:tcPr>
            <w:tcW w:w="737" w:type="dxa"/>
            <w:shd w:val="clear" w:color="auto" w:fill="FFFFFF"/>
            <w:tcMar>
              <w:top w:w="70" w:type="dxa"/>
              <w:left w:w="70" w:type="dxa"/>
              <w:bottom w:w="70" w:type="dxa"/>
              <w:right w:w="70" w:type="dxa"/>
            </w:tcMar>
          </w:tcPr>
          <w:p w14:paraId="372EDF46">
            <w:pPr>
              <w:spacing w:before="60" w:after="60" w:line="240" w:lineRule="auto"/>
              <w:ind w:firstLine="0"/>
            </w:pPr>
            <w:r>
              <w:rPr>
                <w:rFonts w:ascii="Times New Roman" w:hAnsi="Times New Roman"/>
                <w:color w:val="000000"/>
                <w:sz w:val="20"/>
              </w:rPr>
              <w:t>1.5</w:t>
            </w:r>
          </w:p>
        </w:tc>
      </w:tr>
      <w:tr w14:paraId="45C1126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2BEBFFD8">
            <w:pPr>
              <w:spacing w:before="60" w:after="60" w:line="240" w:lineRule="auto"/>
              <w:ind w:firstLine="0"/>
            </w:pPr>
            <w:r>
              <w:rPr>
                <w:rFonts w:ascii="Times New Roman" w:hAnsi="Times New Roman"/>
                <w:b w:val="0"/>
                <w:color w:val="000000"/>
                <w:sz w:val="20"/>
              </w:rPr>
              <w:t>TASK-104 T</w:t>
            </w:r>
          </w:p>
        </w:tc>
        <w:tc>
          <w:tcPr>
            <w:tcW w:w="3855" w:type="dxa"/>
            <w:shd w:val="clear" w:color="auto" w:fill="FFFFFF"/>
            <w:tcMar>
              <w:top w:w="70" w:type="dxa"/>
              <w:left w:w="70" w:type="dxa"/>
              <w:bottom w:w="70" w:type="dxa"/>
              <w:right w:w="70" w:type="dxa"/>
            </w:tcMar>
          </w:tcPr>
          <w:p w14:paraId="60B9A6D9">
            <w:pPr>
              <w:spacing w:before="60" w:after="60" w:line="240" w:lineRule="auto"/>
              <w:ind w:firstLine="0"/>
            </w:pPr>
            <w:r>
              <w:rPr>
                <w:rFonts w:ascii="Times New Roman" w:hAnsi="Times New Roman"/>
                <w:b w:val="0"/>
                <w:color w:val="000000"/>
                <w:sz w:val="20"/>
              </w:rPr>
              <w:t>Validate dữ liệu import</w:t>
            </w:r>
          </w:p>
        </w:tc>
        <w:tc>
          <w:tcPr>
            <w:tcW w:w="1304" w:type="dxa"/>
            <w:shd w:val="clear" w:color="auto" w:fill="FFFFFF"/>
            <w:tcMar>
              <w:top w:w="70" w:type="dxa"/>
              <w:left w:w="70" w:type="dxa"/>
              <w:bottom w:w="70" w:type="dxa"/>
              <w:right w:w="70" w:type="dxa"/>
            </w:tcMar>
          </w:tcPr>
          <w:p w14:paraId="0E8547E1">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259EF926">
            <w:pPr>
              <w:spacing w:before="60" w:after="60" w:line="240" w:lineRule="auto"/>
              <w:ind w:firstLine="0"/>
            </w:pPr>
            <w:r>
              <w:rPr>
                <w:rFonts w:ascii="Times New Roman" w:hAnsi="Times New Roman"/>
                <w:color w:val="000000"/>
                <w:sz w:val="20"/>
              </w:rPr>
              <w:t>19/10 – 19/10</w:t>
            </w:r>
          </w:p>
        </w:tc>
        <w:tc>
          <w:tcPr>
            <w:tcW w:w="737" w:type="dxa"/>
            <w:shd w:val="clear" w:color="auto" w:fill="FFFFFF"/>
            <w:tcMar>
              <w:top w:w="70" w:type="dxa"/>
              <w:left w:w="70" w:type="dxa"/>
              <w:bottom w:w="70" w:type="dxa"/>
              <w:right w:w="70" w:type="dxa"/>
            </w:tcMar>
          </w:tcPr>
          <w:p w14:paraId="2F3E9BDB">
            <w:pPr>
              <w:spacing w:before="60" w:after="60" w:line="240" w:lineRule="auto"/>
              <w:ind w:firstLine="0"/>
            </w:pPr>
            <w:r>
              <w:rPr>
                <w:rFonts w:ascii="Times New Roman" w:hAnsi="Times New Roman"/>
                <w:color w:val="000000"/>
                <w:sz w:val="20"/>
              </w:rPr>
              <w:t>0.5</w:t>
            </w:r>
          </w:p>
        </w:tc>
      </w:tr>
      <w:tr w14:paraId="426952FE">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6D9C1F23">
            <w:pPr>
              <w:spacing w:before="60" w:after="60" w:line="240" w:lineRule="auto"/>
              <w:ind w:firstLine="0"/>
            </w:pPr>
            <w:r>
              <w:rPr>
                <w:rFonts w:ascii="Times New Roman" w:hAnsi="Times New Roman"/>
                <w:b w:val="0"/>
                <w:color w:val="000000"/>
                <w:sz w:val="20"/>
              </w:rPr>
              <w:t>TASK-32 S</w:t>
            </w:r>
          </w:p>
        </w:tc>
        <w:tc>
          <w:tcPr>
            <w:tcW w:w="3855" w:type="dxa"/>
            <w:shd w:val="clear" w:color="auto" w:fill="FFFFFF"/>
            <w:tcMar>
              <w:top w:w="70" w:type="dxa"/>
              <w:left w:w="70" w:type="dxa"/>
              <w:bottom w:w="70" w:type="dxa"/>
              <w:right w:w="70" w:type="dxa"/>
            </w:tcMar>
          </w:tcPr>
          <w:p w14:paraId="0B95795E">
            <w:pPr>
              <w:spacing w:before="60" w:after="60" w:line="240" w:lineRule="auto"/>
              <w:ind w:firstLine="0"/>
            </w:pPr>
            <w:r>
              <w:rPr>
                <w:rFonts w:ascii="Times New Roman" w:hAnsi="Times New Roman"/>
                <w:b w:val="0"/>
                <w:color w:val="000000"/>
                <w:sz w:val="20"/>
              </w:rPr>
              <w:t>Export và báo cáo</w:t>
            </w:r>
          </w:p>
        </w:tc>
        <w:tc>
          <w:tcPr>
            <w:tcW w:w="1304" w:type="dxa"/>
            <w:shd w:val="clear" w:color="auto" w:fill="FFFFFF"/>
            <w:tcMar>
              <w:top w:w="70" w:type="dxa"/>
              <w:left w:w="70" w:type="dxa"/>
              <w:bottom w:w="70" w:type="dxa"/>
              <w:right w:w="70" w:type="dxa"/>
            </w:tcMar>
          </w:tcPr>
          <w:p w14:paraId="585CD87F">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0CA2E313">
            <w:pPr>
              <w:spacing w:before="60" w:after="60" w:line="240" w:lineRule="auto"/>
              <w:ind w:firstLine="0"/>
            </w:pPr>
            <w:r>
              <w:rPr>
                <w:rFonts w:ascii="Times New Roman" w:hAnsi="Times New Roman"/>
                <w:color w:val="000000"/>
                <w:sz w:val="20"/>
              </w:rPr>
              <w:t>21/10 – 23/10</w:t>
            </w:r>
          </w:p>
        </w:tc>
        <w:tc>
          <w:tcPr>
            <w:tcW w:w="737" w:type="dxa"/>
            <w:shd w:val="clear" w:color="auto" w:fill="FFFFFF"/>
            <w:tcMar>
              <w:top w:w="70" w:type="dxa"/>
              <w:left w:w="70" w:type="dxa"/>
              <w:bottom w:w="70" w:type="dxa"/>
              <w:right w:w="70" w:type="dxa"/>
            </w:tcMar>
          </w:tcPr>
          <w:p w14:paraId="42A66E23">
            <w:pPr>
              <w:spacing w:before="60" w:after="60" w:line="240" w:lineRule="auto"/>
              <w:ind w:firstLine="0"/>
            </w:pPr>
            <w:r>
              <w:rPr>
                <w:rFonts w:ascii="Times New Roman" w:hAnsi="Times New Roman"/>
                <w:color w:val="000000"/>
                <w:sz w:val="20"/>
              </w:rPr>
              <w:t>3</w:t>
            </w:r>
          </w:p>
        </w:tc>
      </w:tr>
      <w:tr w14:paraId="3B484AB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1718BBFD">
            <w:pPr>
              <w:spacing w:before="60" w:after="60" w:line="240" w:lineRule="auto"/>
              <w:ind w:firstLine="0"/>
            </w:pPr>
            <w:r>
              <w:rPr>
                <w:rFonts w:ascii="Times New Roman" w:hAnsi="Times New Roman"/>
                <w:b w:val="0"/>
                <w:color w:val="000000"/>
                <w:sz w:val="20"/>
              </w:rPr>
              <w:t>TASK-105 T</w:t>
            </w:r>
          </w:p>
        </w:tc>
        <w:tc>
          <w:tcPr>
            <w:tcW w:w="3855" w:type="dxa"/>
            <w:shd w:val="clear" w:color="auto" w:fill="FFFFFF"/>
            <w:tcMar>
              <w:top w:w="70" w:type="dxa"/>
              <w:left w:w="70" w:type="dxa"/>
              <w:bottom w:w="70" w:type="dxa"/>
              <w:right w:w="70" w:type="dxa"/>
            </w:tcMar>
          </w:tcPr>
          <w:p w14:paraId="6DA80668">
            <w:pPr>
              <w:spacing w:before="60" w:after="60" w:line="240" w:lineRule="auto"/>
              <w:ind w:firstLine="0"/>
            </w:pPr>
            <w:r>
              <w:rPr>
                <w:rFonts w:ascii="Times New Roman" w:hAnsi="Times New Roman"/>
                <w:b w:val="0"/>
                <w:color w:val="000000"/>
                <w:sz w:val="20"/>
              </w:rPr>
              <w:t>Implement Excel export</w:t>
            </w:r>
          </w:p>
        </w:tc>
        <w:tc>
          <w:tcPr>
            <w:tcW w:w="1304" w:type="dxa"/>
            <w:shd w:val="clear" w:color="auto" w:fill="FFFFFF"/>
            <w:tcMar>
              <w:top w:w="70" w:type="dxa"/>
              <w:left w:w="70" w:type="dxa"/>
              <w:bottom w:w="70" w:type="dxa"/>
              <w:right w:w="70" w:type="dxa"/>
            </w:tcMar>
          </w:tcPr>
          <w:p w14:paraId="209C4578">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126D937F">
            <w:pPr>
              <w:spacing w:before="60" w:after="60" w:line="240" w:lineRule="auto"/>
              <w:ind w:firstLine="0"/>
            </w:pPr>
            <w:r>
              <w:rPr>
                <w:rFonts w:ascii="Times New Roman" w:hAnsi="Times New Roman"/>
                <w:color w:val="000000"/>
                <w:sz w:val="20"/>
              </w:rPr>
              <w:t>21/10 – 21/10</w:t>
            </w:r>
          </w:p>
        </w:tc>
        <w:tc>
          <w:tcPr>
            <w:tcW w:w="737" w:type="dxa"/>
            <w:shd w:val="clear" w:color="auto" w:fill="FFFFFF"/>
            <w:tcMar>
              <w:top w:w="70" w:type="dxa"/>
              <w:left w:w="70" w:type="dxa"/>
              <w:bottom w:w="70" w:type="dxa"/>
              <w:right w:w="70" w:type="dxa"/>
            </w:tcMar>
          </w:tcPr>
          <w:p w14:paraId="477C4A2D">
            <w:pPr>
              <w:spacing w:before="60" w:after="60" w:line="240" w:lineRule="auto"/>
              <w:ind w:firstLine="0"/>
            </w:pPr>
            <w:r>
              <w:rPr>
                <w:rFonts w:ascii="Times New Roman" w:hAnsi="Times New Roman"/>
                <w:color w:val="000000"/>
                <w:sz w:val="20"/>
              </w:rPr>
              <w:t>0.5</w:t>
            </w:r>
          </w:p>
        </w:tc>
      </w:tr>
      <w:tr w14:paraId="3221687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6828F38A">
            <w:pPr>
              <w:spacing w:before="60" w:after="60" w:line="240" w:lineRule="auto"/>
              <w:ind w:firstLine="0"/>
            </w:pPr>
            <w:r>
              <w:rPr>
                <w:rFonts w:ascii="Times New Roman" w:hAnsi="Times New Roman"/>
                <w:b w:val="0"/>
                <w:color w:val="000000"/>
                <w:sz w:val="20"/>
              </w:rPr>
              <w:t>TASK-106 T</w:t>
            </w:r>
          </w:p>
        </w:tc>
        <w:tc>
          <w:tcPr>
            <w:tcW w:w="3855" w:type="dxa"/>
            <w:shd w:val="clear" w:color="auto" w:fill="FFFFFF"/>
            <w:tcMar>
              <w:top w:w="70" w:type="dxa"/>
              <w:left w:w="70" w:type="dxa"/>
              <w:bottom w:w="70" w:type="dxa"/>
              <w:right w:w="70" w:type="dxa"/>
            </w:tcMar>
          </w:tcPr>
          <w:p w14:paraId="27FBDF99">
            <w:pPr>
              <w:spacing w:before="60" w:after="60" w:line="240" w:lineRule="auto"/>
              <w:ind w:firstLine="0"/>
            </w:pPr>
            <w:r>
              <w:rPr>
                <w:rFonts w:ascii="Times New Roman" w:hAnsi="Times New Roman"/>
                <w:b w:val="0"/>
                <w:color w:val="000000"/>
                <w:sz w:val="20"/>
              </w:rPr>
              <w:t>Implement PDF report</w:t>
            </w:r>
          </w:p>
        </w:tc>
        <w:tc>
          <w:tcPr>
            <w:tcW w:w="1304" w:type="dxa"/>
            <w:shd w:val="clear" w:color="auto" w:fill="FFFFFF"/>
            <w:tcMar>
              <w:top w:w="70" w:type="dxa"/>
              <w:left w:w="70" w:type="dxa"/>
              <w:bottom w:w="70" w:type="dxa"/>
              <w:right w:w="70" w:type="dxa"/>
            </w:tcMar>
          </w:tcPr>
          <w:p w14:paraId="09563849">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777D99E7">
            <w:pPr>
              <w:spacing w:before="60" w:after="60" w:line="240" w:lineRule="auto"/>
              <w:ind w:firstLine="0"/>
            </w:pPr>
            <w:r>
              <w:rPr>
                <w:rFonts w:ascii="Times New Roman" w:hAnsi="Times New Roman"/>
                <w:color w:val="000000"/>
                <w:sz w:val="20"/>
              </w:rPr>
              <w:t>21/10 – 22/10</w:t>
            </w:r>
          </w:p>
        </w:tc>
        <w:tc>
          <w:tcPr>
            <w:tcW w:w="737" w:type="dxa"/>
            <w:shd w:val="clear" w:color="auto" w:fill="FFFFFF"/>
            <w:tcMar>
              <w:top w:w="70" w:type="dxa"/>
              <w:left w:w="70" w:type="dxa"/>
              <w:bottom w:w="70" w:type="dxa"/>
              <w:right w:w="70" w:type="dxa"/>
            </w:tcMar>
          </w:tcPr>
          <w:p w14:paraId="108318B3">
            <w:pPr>
              <w:spacing w:before="60" w:after="60" w:line="240" w:lineRule="auto"/>
              <w:ind w:firstLine="0"/>
            </w:pPr>
            <w:r>
              <w:rPr>
                <w:rFonts w:ascii="Times New Roman" w:hAnsi="Times New Roman"/>
                <w:color w:val="000000"/>
                <w:sz w:val="20"/>
              </w:rPr>
              <w:t>1.5</w:t>
            </w:r>
          </w:p>
        </w:tc>
      </w:tr>
      <w:tr w14:paraId="5584ED7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4A3F1FF6">
            <w:pPr>
              <w:spacing w:before="60" w:after="60" w:line="240" w:lineRule="auto"/>
              <w:ind w:firstLine="0"/>
            </w:pPr>
            <w:r>
              <w:rPr>
                <w:rFonts w:ascii="Times New Roman" w:hAnsi="Times New Roman"/>
                <w:b w:val="0"/>
                <w:color w:val="000000"/>
                <w:sz w:val="20"/>
              </w:rPr>
              <w:t>TASK-107 T</w:t>
            </w:r>
          </w:p>
        </w:tc>
        <w:tc>
          <w:tcPr>
            <w:tcW w:w="3855" w:type="dxa"/>
            <w:shd w:val="clear" w:color="auto" w:fill="FFFFFF"/>
            <w:tcMar>
              <w:top w:w="70" w:type="dxa"/>
              <w:left w:w="70" w:type="dxa"/>
              <w:bottom w:w="70" w:type="dxa"/>
              <w:right w:w="70" w:type="dxa"/>
            </w:tcMar>
          </w:tcPr>
          <w:p w14:paraId="1F5C782A">
            <w:pPr>
              <w:spacing w:before="60" w:after="60" w:line="240" w:lineRule="auto"/>
              <w:ind w:firstLine="0"/>
            </w:pPr>
            <w:r>
              <w:rPr>
                <w:rFonts w:ascii="Times New Roman" w:hAnsi="Times New Roman"/>
                <w:b w:val="0"/>
                <w:color w:val="000000"/>
                <w:sz w:val="20"/>
              </w:rPr>
              <w:t>Tạo UI chọn điều kiện báo cáo</w:t>
            </w:r>
          </w:p>
        </w:tc>
        <w:tc>
          <w:tcPr>
            <w:tcW w:w="1304" w:type="dxa"/>
            <w:shd w:val="clear" w:color="auto" w:fill="FFFFFF"/>
            <w:tcMar>
              <w:top w:w="70" w:type="dxa"/>
              <w:left w:w="70" w:type="dxa"/>
              <w:bottom w:w="70" w:type="dxa"/>
              <w:right w:w="70" w:type="dxa"/>
            </w:tcMar>
          </w:tcPr>
          <w:p w14:paraId="2339593B">
            <w:pPr>
              <w:spacing w:before="60" w:after="60" w:line="240" w:lineRule="auto"/>
              <w:ind w:firstLine="0"/>
            </w:pPr>
            <w:r>
              <w:rPr>
                <w:rFonts w:ascii="Times New Roman" w:hAnsi="Times New Roman"/>
                <w:b w:val="0"/>
                <w:color w:val="000000"/>
                <w:sz w:val="20"/>
              </w:rPr>
              <w:t>Hữu Dũng</w:t>
            </w:r>
          </w:p>
        </w:tc>
        <w:tc>
          <w:tcPr>
            <w:tcW w:w="1701" w:type="dxa"/>
            <w:shd w:val="clear" w:color="auto" w:fill="FFFFFF"/>
            <w:tcMar>
              <w:top w:w="70" w:type="dxa"/>
              <w:left w:w="70" w:type="dxa"/>
              <w:bottom w:w="70" w:type="dxa"/>
              <w:right w:w="70" w:type="dxa"/>
            </w:tcMar>
          </w:tcPr>
          <w:p w14:paraId="5BEB53B1">
            <w:pPr>
              <w:spacing w:before="60" w:after="60" w:line="240" w:lineRule="auto"/>
              <w:ind w:firstLine="0"/>
            </w:pPr>
            <w:r>
              <w:rPr>
                <w:rFonts w:ascii="Times New Roman" w:hAnsi="Times New Roman"/>
                <w:color w:val="000000"/>
                <w:sz w:val="20"/>
              </w:rPr>
              <w:t>23/10 – 23/10</w:t>
            </w:r>
          </w:p>
        </w:tc>
        <w:tc>
          <w:tcPr>
            <w:tcW w:w="737" w:type="dxa"/>
            <w:shd w:val="clear" w:color="auto" w:fill="FFFFFF"/>
            <w:tcMar>
              <w:top w:w="70" w:type="dxa"/>
              <w:left w:w="70" w:type="dxa"/>
              <w:bottom w:w="70" w:type="dxa"/>
              <w:right w:w="70" w:type="dxa"/>
            </w:tcMar>
          </w:tcPr>
          <w:p w14:paraId="65363B5C">
            <w:pPr>
              <w:spacing w:before="60" w:after="60" w:line="240" w:lineRule="auto"/>
              <w:ind w:firstLine="0"/>
            </w:pPr>
            <w:r>
              <w:rPr>
                <w:rFonts w:ascii="Times New Roman" w:hAnsi="Times New Roman"/>
                <w:color w:val="000000"/>
                <w:sz w:val="20"/>
              </w:rPr>
              <w:t>1</w:t>
            </w:r>
          </w:p>
        </w:tc>
      </w:tr>
    </w:tbl>
    <w:p w14:paraId="1ED76BBA">
      <w:pPr>
        <w:spacing w:after="40" w:line="40" w:lineRule="exact"/>
      </w:pPr>
    </w:p>
    <w:p w14:paraId="08542D44">
      <w:pPr>
        <w:pStyle w:val="4"/>
        <w:ind w:firstLine="0"/>
        <w:outlineLvl w:val="9"/>
      </w:pPr>
      <w:bookmarkStart w:id="183" w:name="_Toc16321"/>
      <w:r>
        <w:rPr>
          <w:rFonts w:ascii="Times New Roman" w:hAnsi="Times New Roman"/>
          <w:color w:val="000000"/>
        </w:rPr>
        <w:t>TASK-9 AI/ML phát hiện vé trùng</w:t>
      </w:r>
      <w:bookmarkEnd w:id="183"/>
    </w:p>
    <w:p w14:paraId="18C6A132">
      <w:pPr>
        <w:pStyle w:val="169"/>
        <w:keepNext/>
        <w:ind w:firstLine="0"/>
      </w:pPr>
      <w:r>
        <w:rPr>
          <w:rFonts w:ascii="Times New Roman" w:hAnsi="Times New Roman"/>
          <w:color w:val="000000"/>
        </w:rPr>
        <w:t>Bảng A.</w:t>
      </w:r>
      <w:r>
        <w:fldChar w:fldCharType="begin"/>
      </w:r>
      <w:r>
        <w:instrText xml:space="preserve"> SEQ Bảng </w:instrText>
      </w:r>
      <w:r>
        <w:fldChar w:fldCharType="separate"/>
      </w:r>
      <w:r>
        <w:t>9</w:t>
      </w:r>
      <w:r>
        <w:fldChar w:fldCharType="end"/>
      </w:r>
      <w:bookmarkStart w:id="184" w:name="_Toc26347"/>
      <w:r>
        <w:rPr>
          <w:rFonts w:ascii="Times New Roman" w:hAnsi="Times New Roman"/>
          <w:color w:val="000000"/>
        </w:rPr>
        <w:t>: Danh mục công việc thuộc TASK-9 AI/ML phát hiện vé trùng</w:t>
      </w:r>
      <w:bookmarkEnd w:id="184"/>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74"/>
        <w:gridCol w:w="3855"/>
        <w:gridCol w:w="1304"/>
        <w:gridCol w:w="1701"/>
        <w:gridCol w:w="737"/>
      </w:tblGrid>
      <w:tr w14:paraId="789C7FB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474" w:type="dxa"/>
            <w:shd w:val="clear" w:color="auto" w:fill="E7E6E6"/>
            <w:tcMar>
              <w:top w:w="70" w:type="dxa"/>
              <w:left w:w="70" w:type="dxa"/>
              <w:bottom w:w="70" w:type="dxa"/>
              <w:right w:w="70" w:type="dxa"/>
            </w:tcMar>
          </w:tcPr>
          <w:p w14:paraId="14FC574F">
            <w:pPr>
              <w:keepNext/>
              <w:spacing w:before="60" w:after="60" w:line="240" w:lineRule="auto"/>
              <w:ind w:firstLine="0"/>
            </w:pPr>
            <w:r>
              <w:rPr>
                <w:rFonts w:ascii="Times New Roman" w:hAnsi="Times New Roman"/>
                <w:b/>
                <w:color w:val="000000"/>
                <w:sz w:val="20"/>
              </w:rPr>
              <w:t>Mã và cấp</w:t>
            </w:r>
          </w:p>
        </w:tc>
        <w:tc>
          <w:tcPr>
            <w:tcW w:w="3855" w:type="dxa"/>
            <w:shd w:val="clear" w:color="auto" w:fill="E7E6E6"/>
            <w:tcMar>
              <w:top w:w="70" w:type="dxa"/>
              <w:left w:w="70" w:type="dxa"/>
              <w:bottom w:w="70" w:type="dxa"/>
              <w:right w:w="70" w:type="dxa"/>
            </w:tcMar>
          </w:tcPr>
          <w:p w14:paraId="454DA716">
            <w:pPr>
              <w:keepNext/>
              <w:spacing w:before="60" w:after="60" w:line="240" w:lineRule="auto"/>
              <w:ind w:firstLine="0"/>
            </w:pPr>
            <w:r>
              <w:rPr>
                <w:rFonts w:ascii="Times New Roman" w:hAnsi="Times New Roman"/>
                <w:b/>
                <w:color w:val="000000"/>
                <w:sz w:val="20"/>
              </w:rPr>
              <w:t>Tên công việc</w:t>
            </w:r>
          </w:p>
        </w:tc>
        <w:tc>
          <w:tcPr>
            <w:tcW w:w="1304" w:type="dxa"/>
            <w:shd w:val="clear" w:color="auto" w:fill="E7E6E6"/>
            <w:tcMar>
              <w:top w:w="70" w:type="dxa"/>
              <w:left w:w="70" w:type="dxa"/>
              <w:bottom w:w="70" w:type="dxa"/>
              <w:right w:w="70" w:type="dxa"/>
            </w:tcMar>
          </w:tcPr>
          <w:p w14:paraId="07586E6D">
            <w:pPr>
              <w:keepNext/>
              <w:spacing w:before="60" w:after="60" w:line="240" w:lineRule="auto"/>
              <w:ind w:firstLine="0"/>
            </w:pPr>
            <w:r>
              <w:rPr>
                <w:rFonts w:ascii="Times New Roman" w:hAnsi="Times New Roman"/>
                <w:b/>
                <w:color w:val="000000"/>
                <w:sz w:val="20"/>
              </w:rPr>
              <w:t>Phụ trách</w:t>
            </w:r>
          </w:p>
        </w:tc>
        <w:tc>
          <w:tcPr>
            <w:tcW w:w="1701" w:type="dxa"/>
            <w:shd w:val="clear" w:color="auto" w:fill="E7E6E6"/>
            <w:tcMar>
              <w:top w:w="70" w:type="dxa"/>
              <w:left w:w="70" w:type="dxa"/>
              <w:bottom w:w="70" w:type="dxa"/>
              <w:right w:w="70" w:type="dxa"/>
            </w:tcMar>
          </w:tcPr>
          <w:p w14:paraId="43DC10F9">
            <w:pPr>
              <w:keepNext/>
              <w:spacing w:before="60" w:after="60" w:line="240" w:lineRule="auto"/>
              <w:ind w:firstLine="0"/>
            </w:pPr>
            <w:r>
              <w:rPr>
                <w:rFonts w:ascii="Times New Roman" w:hAnsi="Times New Roman"/>
                <w:b/>
                <w:color w:val="000000"/>
                <w:sz w:val="20"/>
              </w:rPr>
              <w:t>Bắt đầu / Kết thúc</w:t>
            </w:r>
          </w:p>
        </w:tc>
        <w:tc>
          <w:tcPr>
            <w:tcW w:w="737" w:type="dxa"/>
            <w:shd w:val="clear" w:color="auto" w:fill="E7E6E6"/>
            <w:tcMar>
              <w:top w:w="70" w:type="dxa"/>
              <w:left w:w="70" w:type="dxa"/>
              <w:bottom w:w="70" w:type="dxa"/>
              <w:right w:w="70" w:type="dxa"/>
            </w:tcMar>
          </w:tcPr>
          <w:p w14:paraId="7E4FB1B4">
            <w:pPr>
              <w:keepNext/>
              <w:spacing w:before="60" w:after="60" w:line="240" w:lineRule="auto"/>
              <w:ind w:firstLine="0"/>
            </w:pPr>
            <w:r>
              <w:rPr>
                <w:rFonts w:ascii="Times New Roman" w:hAnsi="Times New Roman"/>
                <w:b/>
                <w:color w:val="000000"/>
                <w:sz w:val="20"/>
              </w:rPr>
              <w:t>Công</w:t>
            </w:r>
          </w:p>
        </w:tc>
      </w:tr>
      <w:tr w14:paraId="1DDF722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262704AC">
            <w:pPr>
              <w:spacing w:before="60" w:after="60" w:line="240" w:lineRule="auto"/>
              <w:ind w:firstLine="0"/>
            </w:pPr>
            <w:r>
              <w:rPr>
                <w:rFonts w:ascii="Times New Roman" w:hAnsi="Times New Roman"/>
                <w:b w:val="0"/>
                <w:color w:val="000000"/>
                <w:sz w:val="20"/>
              </w:rPr>
              <w:t>TASK-9 E</w:t>
            </w:r>
          </w:p>
        </w:tc>
        <w:tc>
          <w:tcPr>
            <w:tcW w:w="3855" w:type="dxa"/>
            <w:shd w:val="clear" w:color="auto" w:fill="FFFFFF"/>
            <w:tcMar>
              <w:top w:w="70" w:type="dxa"/>
              <w:left w:w="70" w:type="dxa"/>
              <w:bottom w:w="70" w:type="dxa"/>
              <w:right w:w="70" w:type="dxa"/>
            </w:tcMar>
          </w:tcPr>
          <w:p w14:paraId="321B4A61">
            <w:pPr>
              <w:spacing w:before="60" w:after="60" w:line="240" w:lineRule="auto"/>
              <w:ind w:firstLine="0"/>
            </w:pPr>
            <w:r>
              <w:rPr>
                <w:rFonts w:ascii="Times New Roman" w:hAnsi="Times New Roman"/>
                <w:b w:val="0"/>
                <w:color w:val="000000"/>
                <w:sz w:val="20"/>
              </w:rPr>
              <w:t>AI/ML phát hiện vé trùng</w:t>
            </w:r>
          </w:p>
        </w:tc>
        <w:tc>
          <w:tcPr>
            <w:tcW w:w="1304" w:type="dxa"/>
            <w:shd w:val="clear" w:color="auto" w:fill="FFFFFF"/>
            <w:tcMar>
              <w:top w:w="70" w:type="dxa"/>
              <w:left w:w="70" w:type="dxa"/>
              <w:bottom w:w="70" w:type="dxa"/>
              <w:right w:w="70" w:type="dxa"/>
            </w:tcMar>
          </w:tcPr>
          <w:p w14:paraId="4D9D06D0">
            <w:pPr>
              <w:spacing w:before="60" w:after="60" w:line="240" w:lineRule="auto"/>
              <w:ind w:firstLine="0"/>
            </w:pPr>
            <w:r>
              <w:rPr>
                <w:rFonts w:ascii="Times New Roman" w:hAnsi="Times New Roman"/>
                <w:b w:val="0"/>
                <w:color w:val="000000"/>
                <w:sz w:val="20"/>
              </w:rPr>
              <w:t>Xuân Phú</w:t>
            </w:r>
          </w:p>
        </w:tc>
        <w:tc>
          <w:tcPr>
            <w:tcW w:w="1701" w:type="dxa"/>
            <w:shd w:val="clear" w:color="auto" w:fill="FFFFFF"/>
            <w:tcMar>
              <w:top w:w="70" w:type="dxa"/>
              <w:left w:w="70" w:type="dxa"/>
              <w:bottom w:w="70" w:type="dxa"/>
              <w:right w:w="70" w:type="dxa"/>
            </w:tcMar>
          </w:tcPr>
          <w:p w14:paraId="5E76D6B1">
            <w:pPr>
              <w:spacing w:before="60" w:after="60" w:line="240" w:lineRule="auto"/>
              <w:ind w:firstLine="0"/>
            </w:pPr>
            <w:r>
              <w:rPr>
                <w:rFonts w:ascii="Times New Roman" w:hAnsi="Times New Roman"/>
                <w:color w:val="000000"/>
                <w:sz w:val="20"/>
              </w:rPr>
              <w:t>17/10 – 23/10</w:t>
            </w:r>
          </w:p>
        </w:tc>
        <w:tc>
          <w:tcPr>
            <w:tcW w:w="737" w:type="dxa"/>
            <w:shd w:val="clear" w:color="auto" w:fill="FFFFFF"/>
            <w:tcMar>
              <w:top w:w="70" w:type="dxa"/>
              <w:left w:w="70" w:type="dxa"/>
              <w:bottom w:w="70" w:type="dxa"/>
              <w:right w:w="70" w:type="dxa"/>
            </w:tcMar>
          </w:tcPr>
          <w:p w14:paraId="3C220A4F">
            <w:pPr>
              <w:spacing w:before="60" w:after="60" w:line="240" w:lineRule="auto"/>
              <w:ind w:firstLine="0"/>
            </w:pPr>
            <w:r>
              <w:rPr>
                <w:rFonts w:ascii="Times New Roman" w:hAnsi="Times New Roman"/>
                <w:color w:val="000000"/>
                <w:sz w:val="20"/>
              </w:rPr>
              <w:t>4</w:t>
            </w:r>
          </w:p>
        </w:tc>
      </w:tr>
      <w:tr w14:paraId="73A7177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5300CB02">
            <w:pPr>
              <w:spacing w:before="60" w:after="60" w:line="240" w:lineRule="auto"/>
              <w:ind w:firstLine="0"/>
            </w:pPr>
            <w:r>
              <w:rPr>
                <w:rFonts w:ascii="Times New Roman" w:hAnsi="Times New Roman"/>
                <w:b w:val="0"/>
                <w:color w:val="000000"/>
                <w:sz w:val="20"/>
              </w:rPr>
              <w:t>TASK-33 S</w:t>
            </w:r>
          </w:p>
        </w:tc>
        <w:tc>
          <w:tcPr>
            <w:tcW w:w="3855" w:type="dxa"/>
            <w:shd w:val="clear" w:color="auto" w:fill="FFFFFF"/>
            <w:tcMar>
              <w:top w:w="70" w:type="dxa"/>
              <w:left w:w="70" w:type="dxa"/>
              <w:bottom w:w="70" w:type="dxa"/>
              <w:right w:w="70" w:type="dxa"/>
            </w:tcMar>
          </w:tcPr>
          <w:p w14:paraId="6F18BDD3">
            <w:pPr>
              <w:spacing w:before="60" w:after="60" w:line="240" w:lineRule="auto"/>
              <w:ind w:firstLine="0"/>
            </w:pPr>
            <w:r>
              <w:rPr>
                <w:rFonts w:ascii="Times New Roman" w:hAnsi="Times New Roman"/>
                <w:b w:val="0"/>
                <w:color w:val="000000"/>
                <w:sz w:val="20"/>
              </w:rPr>
              <w:t>Gợi ý phát hiện vé trùng</w:t>
            </w:r>
          </w:p>
        </w:tc>
        <w:tc>
          <w:tcPr>
            <w:tcW w:w="1304" w:type="dxa"/>
            <w:shd w:val="clear" w:color="auto" w:fill="FFFFFF"/>
            <w:tcMar>
              <w:top w:w="70" w:type="dxa"/>
              <w:left w:w="70" w:type="dxa"/>
              <w:bottom w:w="70" w:type="dxa"/>
              <w:right w:w="70" w:type="dxa"/>
            </w:tcMar>
          </w:tcPr>
          <w:p w14:paraId="0F29758F">
            <w:pPr>
              <w:spacing w:before="60" w:after="60" w:line="240" w:lineRule="auto"/>
              <w:ind w:firstLine="0"/>
            </w:pPr>
            <w:r>
              <w:rPr>
                <w:rFonts w:ascii="Times New Roman" w:hAnsi="Times New Roman"/>
                <w:b w:val="0"/>
                <w:color w:val="000000"/>
                <w:sz w:val="20"/>
              </w:rPr>
              <w:t>Xuân Phú</w:t>
            </w:r>
          </w:p>
        </w:tc>
        <w:tc>
          <w:tcPr>
            <w:tcW w:w="1701" w:type="dxa"/>
            <w:shd w:val="clear" w:color="auto" w:fill="FFFFFF"/>
            <w:tcMar>
              <w:top w:w="70" w:type="dxa"/>
              <w:left w:w="70" w:type="dxa"/>
              <w:bottom w:w="70" w:type="dxa"/>
              <w:right w:w="70" w:type="dxa"/>
            </w:tcMar>
          </w:tcPr>
          <w:p w14:paraId="1A13D490">
            <w:pPr>
              <w:spacing w:before="60" w:after="60" w:line="240" w:lineRule="auto"/>
              <w:ind w:firstLine="0"/>
            </w:pPr>
            <w:r>
              <w:rPr>
                <w:rFonts w:ascii="Times New Roman" w:hAnsi="Times New Roman"/>
                <w:color w:val="000000"/>
                <w:sz w:val="20"/>
              </w:rPr>
              <w:t>17/10 – 23/10</w:t>
            </w:r>
          </w:p>
        </w:tc>
        <w:tc>
          <w:tcPr>
            <w:tcW w:w="737" w:type="dxa"/>
            <w:shd w:val="clear" w:color="auto" w:fill="FFFFFF"/>
            <w:tcMar>
              <w:top w:w="70" w:type="dxa"/>
              <w:left w:w="70" w:type="dxa"/>
              <w:bottom w:w="70" w:type="dxa"/>
              <w:right w:w="70" w:type="dxa"/>
            </w:tcMar>
          </w:tcPr>
          <w:p w14:paraId="7B2AFF0C">
            <w:pPr>
              <w:spacing w:before="60" w:after="60" w:line="240" w:lineRule="auto"/>
              <w:ind w:firstLine="0"/>
            </w:pPr>
            <w:r>
              <w:rPr>
                <w:rFonts w:ascii="Times New Roman" w:hAnsi="Times New Roman"/>
                <w:color w:val="000000"/>
                <w:sz w:val="20"/>
              </w:rPr>
              <w:t>4</w:t>
            </w:r>
          </w:p>
        </w:tc>
      </w:tr>
      <w:tr w14:paraId="2C7E918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6AA7AE77">
            <w:pPr>
              <w:spacing w:before="60" w:after="60" w:line="240" w:lineRule="auto"/>
              <w:ind w:firstLine="0"/>
            </w:pPr>
            <w:r>
              <w:rPr>
                <w:rFonts w:ascii="Times New Roman" w:hAnsi="Times New Roman"/>
                <w:b w:val="0"/>
                <w:color w:val="000000"/>
                <w:sz w:val="20"/>
              </w:rPr>
              <w:t>TASK-108 T</w:t>
            </w:r>
          </w:p>
        </w:tc>
        <w:tc>
          <w:tcPr>
            <w:tcW w:w="3855" w:type="dxa"/>
            <w:shd w:val="clear" w:color="auto" w:fill="FFFFFF"/>
            <w:tcMar>
              <w:top w:w="70" w:type="dxa"/>
              <w:left w:w="70" w:type="dxa"/>
              <w:bottom w:w="70" w:type="dxa"/>
              <w:right w:w="70" w:type="dxa"/>
            </w:tcMar>
          </w:tcPr>
          <w:p w14:paraId="6E20BE58">
            <w:pPr>
              <w:spacing w:before="60" w:after="60" w:line="240" w:lineRule="auto"/>
              <w:ind w:firstLine="0"/>
            </w:pPr>
            <w:r>
              <w:rPr>
                <w:rFonts w:ascii="Times New Roman" w:hAnsi="Times New Roman"/>
                <w:b w:val="0"/>
                <w:color w:val="000000"/>
                <w:sz w:val="20"/>
              </w:rPr>
              <w:t>Xác định feature dùng phát hiện vé trùng</w:t>
            </w:r>
          </w:p>
        </w:tc>
        <w:tc>
          <w:tcPr>
            <w:tcW w:w="1304" w:type="dxa"/>
            <w:shd w:val="clear" w:color="auto" w:fill="FFFFFF"/>
            <w:tcMar>
              <w:top w:w="70" w:type="dxa"/>
              <w:left w:w="70" w:type="dxa"/>
              <w:bottom w:w="70" w:type="dxa"/>
              <w:right w:w="70" w:type="dxa"/>
            </w:tcMar>
          </w:tcPr>
          <w:p w14:paraId="64F5A33D">
            <w:pPr>
              <w:spacing w:before="60" w:after="60" w:line="240" w:lineRule="auto"/>
              <w:ind w:firstLine="0"/>
            </w:pPr>
            <w:r>
              <w:rPr>
                <w:rFonts w:ascii="Times New Roman" w:hAnsi="Times New Roman"/>
                <w:b w:val="0"/>
                <w:color w:val="000000"/>
                <w:sz w:val="20"/>
              </w:rPr>
              <w:t>Xuân Phú</w:t>
            </w:r>
          </w:p>
        </w:tc>
        <w:tc>
          <w:tcPr>
            <w:tcW w:w="1701" w:type="dxa"/>
            <w:shd w:val="clear" w:color="auto" w:fill="FFFFFF"/>
            <w:tcMar>
              <w:top w:w="70" w:type="dxa"/>
              <w:left w:w="70" w:type="dxa"/>
              <w:bottom w:w="70" w:type="dxa"/>
              <w:right w:w="70" w:type="dxa"/>
            </w:tcMar>
          </w:tcPr>
          <w:p w14:paraId="2AC6B3DE">
            <w:pPr>
              <w:spacing w:before="60" w:after="60" w:line="240" w:lineRule="auto"/>
              <w:ind w:firstLine="0"/>
            </w:pPr>
            <w:r>
              <w:rPr>
                <w:rFonts w:ascii="Times New Roman" w:hAnsi="Times New Roman"/>
                <w:color w:val="000000"/>
                <w:sz w:val="20"/>
              </w:rPr>
              <w:t>17/10 – 17/10</w:t>
            </w:r>
          </w:p>
        </w:tc>
        <w:tc>
          <w:tcPr>
            <w:tcW w:w="737" w:type="dxa"/>
            <w:shd w:val="clear" w:color="auto" w:fill="FFFFFF"/>
            <w:tcMar>
              <w:top w:w="70" w:type="dxa"/>
              <w:left w:w="70" w:type="dxa"/>
              <w:bottom w:w="70" w:type="dxa"/>
              <w:right w:w="70" w:type="dxa"/>
            </w:tcMar>
          </w:tcPr>
          <w:p w14:paraId="75C73089">
            <w:pPr>
              <w:spacing w:before="60" w:after="60" w:line="240" w:lineRule="auto"/>
              <w:ind w:firstLine="0"/>
            </w:pPr>
            <w:r>
              <w:rPr>
                <w:rFonts w:ascii="Times New Roman" w:hAnsi="Times New Roman"/>
                <w:color w:val="000000"/>
                <w:sz w:val="20"/>
              </w:rPr>
              <w:t>1</w:t>
            </w:r>
          </w:p>
        </w:tc>
      </w:tr>
      <w:tr w14:paraId="0300633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3097175D">
            <w:pPr>
              <w:spacing w:before="60" w:after="60" w:line="240" w:lineRule="auto"/>
              <w:ind w:firstLine="0"/>
            </w:pPr>
            <w:r>
              <w:rPr>
                <w:rFonts w:ascii="Times New Roman" w:hAnsi="Times New Roman"/>
                <w:b w:val="0"/>
                <w:color w:val="000000"/>
                <w:sz w:val="20"/>
              </w:rPr>
              <w:t>TASK-109 T</w:t>
            </w:r>
          </w:p>
        </w:tc>
        <w:tc>
          <w:tcPr>
            <w:tcW w:w="3855" w:type="dxa"/>
            <w:shd w:val="clear" w:color="auto" w:fill="FFFFFF"/>
            <w:tcMar>
              <w:top w:w="70" w:type="dxa"/>
              <w:left w:w="70" w:type="dxa"/>
              <w:bottom w:w="70" w:type="dxa"/>
              <w:right w:w="70" w:type="dxa"/>
            </w:tcMar>
          </w:tcPr>
          <w:p w14:paraId="31001F16">
            <w:pPr>
              <w:spacing w:before="60" w:after="60" w:line="240" w:lineRule="auto"/>
              <w:ind w:firstLine="0"/>
            </w:pPr>
            <w:r>
              <w:rPr>
                <w:rFonts w:ascii="Times New Roman" w:hAnsi="Times New Roman"/>
                <w:b w:val="0"/>
                <w:color w:val="000000"/>
                <w:sz w:val="20"/>
              </w:rPr>
              <w:t>Implement similarity/anomaly detection</w:t>
            </w:r>
          </w:p>
        </w:tc>
        <w:tc>
          <w:tcPr>
            <w:tcW w:w="1304" w:type="dxa"/>
            <w:shd w:val="clear" w:color="auto" w:fill="FFFFFF"/>
            <w:tcMar>
              <w:top w:w="70" w:type="dxa"/>
              <w:left w:w="70" w:type="dxa"/>
              <w:bottom w:w="70" w:type="dxa"/>
              <w:right w:w="70" w:type="dxa"/>
            </w:tcMar>
          </w:tcPr>
          <w:p w14:paraId="7E24D262">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6B04114B">
            <w:pPr>
              <w:spacing w:before="60" w:after="60" w:line="240" w:lineRule="auto"/>
              <w:ind w:firstLine="0"/>
            </w:pPr>
            <w:r>
              <w:rPr>
                <w:rFonts w:ascii="Times New Roman" w:hAnsi="Times New Roman"/>
                <w:color w:val="000000"/>
                <w:sz w:val="20"/>
              </w:rPr>
              <w:t>22/10 – 23/10</w:t>
            </w:r>
          </w:p>
        </w:tc>
        <w:tc>
          <w:tcPr>
            <w:tcW w:w="737" w:type="dxa"/>
            <w:shd w:val="clear" w:color="auto" w:fill="FFFFFF"/>
            <w:tcMar>
              <w:top w:w="70" w:type="dxa"/>
              <w:left w:w="70" w:type="dxa"/>
              <w:bottom w:w="70" w:type="dxa"/>
              <w:right w:w="70" w:type="dxa"/>
            </w:tcMar>
          </w:tcPr>
          <w:p w14:paraId="1A4F2129">
            <w:pPr>
              <w:spacing w:before="60" w:after="60" w:line="240" w:lineRule="auto"/>
              <w:ind w:firstLine="0"/>
            </w:pPr>
            <w:r>
              <w:rPr>
                <w:rFonts w:ascii="Times New Roman" w:hAnsi="Times New Roman"/>
                <w:color w:val="000000"/>
                <w:sz w:val="20"/>
              </w:rPr>
              <w:t>1.5</w:t>
            </w:r>
          </w:p>
        </w:tc>
      </w:tr>
      <w:tr w14:paraId="468811A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29C73CD2">
            <w:pPr>
              <w:spacing w:before="60" w:after="60" w:line="240" w:lineRule="auto"/>
              <w:ind w:firstLine="0"/>
            </w:pPr>
            <w:r>
              <w:rPr>
                <w:rFonts w:ascii="Times New Roman" w:hAnsi="Times New Roman"/>
                <w:b w:val="0"/>
                <w:color w:val="000000"/>
                <w:sz w:val="20"/>
              </w:rPr>
              <w:t>TASK-110 T</w:t>
            </w:r>
          </w:p>
        </w:tc>
        <w:tc>
          <w:tcPr>
            <w:tcW w:w="3855" w:type="dxa"/>
            <w:shd w:val="clear" w:color="auto" w:fill="FFFFFF"/>
            <w:tcMar>
              <w:top w:w="70" w:type="dxa"/>
              <w:left w:w="70" w:type="dxa"/>
              <w:bottom w:w="70" w:type="dxa"/>
              <w:right w:w="70" w:type="dxa"/>
            </w:tcMar>
          </w:tcPr>
          <w:p w14:paraId="2A9BE9A7">
            <w:pPr>
              <w:spacing w:before="60" w:after="60" w:line="240" w:lineRule="auto"/>
              <w:ind w:firstLine="0"/>
            </w:pPr>
            <w:r>
              <w:rPr>
                <w:rFonts w:ascii="Times New Roman" w:hAnsi="Times New Roman"/>
                <w:b w:val="0"/>
                <w:color w:val="000000"/>
                <w:sz w:val="20"/>
              </w:rPr>
              <w:t>API trả về vé nghi ngờ trùng</w:t>
            </w:r>
          </w:p>
        </w:tc>
        <w:tc>
          <w:tcPr>
            <w:tcW w:w="1304" w:type="dxa"/>
            <w:shd w:val="clear" w:color="auto" w:fill="FFFFFF"/>
            <w:tcMar>
              <w:top w:w="70" w:type="dxa"/>
              <w:left w:w="70" w:type="dxa"/>
              <w:bottom w:w="70" w:type="dxa"/>
              <w:right w:w="70" w:type="dxa"/>
            </w:tcMar>
          </w:tcPr>
          <w:p w14:paraId="33592B5D">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133832DF">
            <w:pPr>
              <w:spacing w:before="60" w:after="60" w:line="240" w:lineRule="auto"/>
              <w:ind w:firstLine="0"/>
            </w:pPr>
            <w:r>
              <w:rPr>
                <w:rFonts w:ascii="Times New Roman" w:hAnsi="Times New Roman"/>
                <w:color w:val="000000"/>
                <w:sz w:val="20"/>
              </w:rPr>
              <w:t>23/10 – 23/10</w:t>
            </w:r>
          </w:p>
        </w:tc>
        <w:tc>
          <w:tcPr>
            <w:tcW w:w="737" w:type="dxa"/>
            <w:shd w:val="clear" w:color="auto" w:fill="FFFFFF"/>
            <w:tcMar>
              <w:top w:w="70" w:type="dxa"/>
              <w:left w:w="70" w:type="dxa"/>
              <w:bottom w:w="70" w:type="dxa"/>
              <w:right w:w="70" w:type="dxa"/>
            </w:tcMar>
          </w:tcPr>
          <w:p w14:paraId="1279E71C">
            <w:pPr>
              <w:spacing w:before="60" w:after="60" w:line="240" w:lineRule="auto"/>
              <w:ind w:firstLine="0"/>
            </w:pPr>
            <w:r>
              <w:rPr>
                <w:rFonts w:ascii="Times New Roman" w:hAnsi="Times New Roman"/>
                <w:color w:val="000000"/>
                <w:sz w:val="20"/>
              </w:rPr>
              <w:t>0.5</w:t>
            </w:r>
          </w:p>
        </w:tc>
      </w:tr>
      <w:tr w14:paraId="0C646BB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2D78E6D6">
            <w:pPr>
              <w:spacing w:before="60" w:after="60" w:line="240" w:lineRule="auto"/>
              <w:ind w:firstLine="0"/>
            </w:pPr>
            <w:r>
              <w:rPr>
                <w:rFonts w:ascii="Times New Roman" w:hAnsi="Times New Roman"/>
                <w:b w:val="0"/>
                <w:color w:val="000000"/>
                <w:sz w:val="20"/>
              </w:rPr>
              <w:t>TASK-111 T</w:t>
            </w:r>
          </w:p>
        </w:tc>
        <w:tc>
          <w:tcPr>
            <w:tcW w:w="3855" w:type="dxa"/>
            <w:shd w:val="clear" w:color="auto" w:fill="FFFFFF"/>
            <w:tcMar>
              <w:top w:w="70" w:type="dxa"/>
              <w:left w:w="70" w:type="dxa"/>
              <w:bottom w:w="70" w:type="dxa"/>
              <w:right w:w="70" w:type="dxa"/>
            </w:tcMar>
          </w:tcPr>
          <w:p w14:paraId="66360AD2">
            <w:pPr>
              <w:spacing w:before="60" w:after="60" w:line="240" w:lineRule="auto"/>
              <w:ind w:firstLine="0"/>
            </w:pPr>
            <w:r>
              <w:rPr>
                <w:rFonts w:ascii="Times New Roman" w:hAnsi="Times New Roman"/>
                <w:b w:val="0"/>
                <w:color w:val="000000"/>
                <w:sz w:val="20"/>
              </w:rPr>
              <w:t>UI danh sách vé nghi ngờ</w:t>
            </w:r>
          </w:p>
        </w:tc>
        <w:tc>
          <w:tcPr>
            <w:tcW w:w="1304" w:type="dxa"/>
            <w:shd w:val="clear" w:color="auto" w:fill="FFFFFF"/>
            <w:tcMar>
              <w:top w:w="70" w:type="dxa"/>
              <w:left w:w="70" w:type="dxa"/>
              <w:bottom w:w="70" w:type="dxa"/>
              <w:right w:w="70" w:type="dxa"/>
            </w:tcMar>
          </w:tcPr>
          <w:p w14:paraId="56C1993C">
            <w:pPr>
              <w:spacing w:before="60" w:after="60" w:line="240" w:lineRule="auto"/>
              <w:ind w:firstLine="0"/>
            </w:pPr>
            <w:r>
              <w:rPr>
                <w:rFonts w:ascii="Times New Roman" w:hAnsi="Times New Roman"/>
                <w:b w:val="0"/>
                <w:color w:val="000000"/>
                <w:sz w:val="20"/>
              </w:rPr>
              <w:t>Hữu Dũng</w:t>
            </w:r>
          </w:p>
        </w:tc>
        <w:tc>
          <w:tcPr>
            <w:tcW w:w="1701" w:type="dxa"/>
            <w:shd w:val="clear" w:color="auto" w:fill="FFFFFF"/>
            <w:tcMar>
              <w:top w:w="70" w:type="dxa"/>
              <w:left w:w="70" w:type="dxa"/>
              <w:bottom w:w="70" w:type="dxa"/>
              <w:right w:w="70" w:type="dxa"/>
            </w:tcMar>
          </w:tcPr>
          <w:p w14:paraId="5CEEB623">
            <w:pPr>
              <w:spacing w:before="60" w:after="60" w:line="240" w:lineRule="auto"/>
              <w:ind w:firstLine="0"/>
            </w:pPr>
            <w:r>
              <w:rPr>
                <w:rFonts w:ascii="Times New Roman" w:hAnsi="Times New Roman"/>
                <w:color w:val="000000"/>
                <w:sz w:val="20"/>
              </w:rPr>
              <w:t>23/10 – 23/10</w:t>
            </w:r>
          </w:p>
        </w:tc>
        <w:tc>
          <w:tcPr>
            <w:tcW w:w="737" w:type="dxa"/>
            <w:shd w:val="clear" w:color="auto" w:fill="FFFFFF"/>
            <w:tcMar>
              <w:top w:w="70" w:type="dxa"/>
              <w:left w:w="70" w:type="dxa"/>
              <w:bottom w:w="70" w:type="dxa"/>
              <w:right w:w="70" w:type="dxa"/>
            </w:tcMar>
          </w:tcPr>
          <w:p w14:paraId="2DAE61CC">
            <w:pPr>
              <w:spacing w:before="60" w:after="60" w:line="240" w:lineRule="auto"/>
              <w:ind w:firstLine="0"/>
            </w:pPr>
            <w:r>
              <w:rPr>
                <w:rFonts w:ascii="Times New Roman" w:hAnsi="Times New Roman"/>
                <w:color w:val="000000"/>
                <w:sz w:val="20"/>
              </w:rPr>
              <w:t>1</w:t>
            </w:r>
          </w:p>
        </w:tc>
      </w:tr>
    </w:tbl>
    <w:p w14:paraId="7A465D61">
      <w:pPr>
        <w:spacing w:after="40" w:line="40" w:lineRule="exact"/>
      </w:pPr>
    </w:p>
    <w:p w14:paraId="4CF9C1BB">
      <w:pPr>
        <w:pStyle w:val="4"/>
        <w:ind w:firstLine="0"/>
        <w:outlineLvl w:val="9"/>
      </w:pPr>
      <w:bookmarkStart w:id="185" w:name="_Toc30696"/>
      <w:r>
        <w:rPr>
          <w:rFonts w:ascii="Times New Roman" w:hAnsi="Times New Roman"/>
          <w:color w:val="000000"/>
        </w:rPr>
        <w:t>TASK-10 Kiểm thử, Tích hợp &amp; Triển khai</w:t>
      </w:r>
      <w:bookmarkEnd w:id="185"/>
    </w:p>
    <w:p w14:paraId="2F113196">
      <w:pPr>
        <w:pStyle w:val="169"/>
        <w:keepNext/>
        <w:ind w:firstLine="0"/>
      </w:pPr>
      <w:r>
        <w:rPr>
          <w:rFonts w:ascii="Times New Roman" w:hAnsi="Times New Roman"/>
          <w:color w:val="000000"/>
        </w:rPr>
        <w:t>Bảng A.</w:t>
      </w:r>
      <w:r>
        <w:fldChar w:fldCharType="begin"/>
      </w:r>
      <w:r>
        <w:instrText xml:space="preserve"> SEQ Bảng </w:instrText>
      </w:r>
      <w:r>
        <w:fldChar w:fldCharType="separate"/>
      </w:r>
      <w:r>
        <w:t>10</w:t>
      </w:r>
      <w:r>
        <w:fldChar w:fldCharType="end"/>
      </w:r>
      <w:bookmarkStart w:id="186" w:name="_Toc27556"/>
      <w:r>
        <w:rPr>
          <w:rFonts w:ascii="Times New Roman" w:hAnsi="Times New Roman"/>
          <w:color w:val="000000"/>
        </w:rPr>
        <w:t>: Danh mục công việc thuộc TASK-10 Kiểm thử, Tích hợp &amp; Triển khai</w:t>
      </w:r>
      <w:bookmarkEnd w:id="186"/>
    </w:p>
    <w:tbl>
      <w:tblPr>
        <w:tblStyle w:val="12"/>
        <w:tblW w:w="0" w:type="auto"/>
        <w:tblInd w:w="0"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108" w:type="dxa"/>
          <w:bottom w:w="0" w:type="dxa"/>
          <w:right w:w="108" w:type="dxa"/>
        </w:tblCellMar>
      </w:tblPr>
      <w:tblGrid>
        <w:gridCol w:w="1474"/>
        <w:gridCol w:w="3855"/>
        <w:gridCol w:w="1304"/>
        <w:gridCol w:w="1701"/>
        <w:gridCol w:w="737"/>
      </w:tblGrid>
      <w:tr w14:paraId="53258AC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blHeader/>
        </w:trPr>
        <w:tc>
          <w:tcPr>
            <w:tcW w:w="1474" w:type="dxa"/>
            <w:shd w:val="clear" w:color="auto" w:fill="E7E6E6"/>
            <w:tcMar>
              <w:top w:w="70" w:type="dxa"/>
              <w:left w:w="70" w:type="dxa"/>
              <w:bottom w:w="70" w:type="dxa"/>
              <w:right w:w="70" w:type="dxa"/>
            </w:tcMar>
          </w:tcPr>
          <w:p w14:paraId="14A8C04C">
            <w:pPr>
              <w:keepNext/>
              <w:spacing w:before="60" w:after="60" w:line="240" w:lineRule="auto"/>
              <w:ind w:firstLine="0"/>
            </w:pPr>
            <w:r>
              <w:rPr>
                <w:rFonts w:ascii="Times New Roman" w:hAnsi="Times New Roman"/>
                <w:b/>
                <w:color w:val="000000"/>
                <w:sz w:val="20"/>
              </w:rPr>
              <w:t>Mã và cấp</w:t>
            </w:r>
          </w:p>
        </w:tc>
        <w:tc>
          <w:tcPr>
            <w:tcW w:w="3855" w:type="dxa"/>
            <w:shd w:val="clear" w:color="auto" w:fill="E7E6E6"/>
            <w:tcMar>
              <w:top w:w="70" w:type="dxa"/>
              <w:left w:w="70" w:type="dxa"/>
              <w:bottom w:w="70" w:type="dxa"/>
              <w:right w:w="70" w:type="dxa"/>
            </w:tcMar>
          </w:tcPr>
          <w:p w14:paraId="2D85CBE2">
            <w:pPr>
              <w:keepNext/>
              <w:spacing w:before="60" w:after="60" w:line="240" w:lineRule="auto"/>
              <w:ind w:firstLine="0"/>
            </w:pPr>
            <w:r>
              <w:rPr>
                <w:rFonts w:ascii="Times New Roman" w:hAnsi="Times New Roman"/>
                <w:b/>
                <w:color w:val="000000"/>
                <w:sz w:val="20"/>
              </w:rPr>
              <w:t>Tên công việc</w:t>
            </w:r>
          </w:p>
        </w:tc>
        <w:tc>
          <w:tcPr>
            <w:tcW w:w="1304" w:type="dxa"/>
            <w:shd w:val="clear" w:color="auto" w:fill="E7E6E6"/>
            <w:tcMar>
              <w:top w:w="70" w:type="dxa"/>
              <w:left w:w="70" w:type="dxa"/>
              <w:bottom w:w="70" w:type="dxa"/>
              <w:right w:w="70" w:type="dxa"/>
            </w:tcMar>
          </w:tcPr>
          <w:p w14:paraId="3A9A7742">
            <w:pPr>
              <w:keepNext/>
              <w:spacing w:before="60" w:after="60" w:line="240" w:lineRule="auto"/>
              <w:ind w:firstLine="0"/>
            </w:pPr>
            <w:r>
              <w:rPr>
                <w:rFonts w:ascii="Times New Roman" w:hAnsi="Times New Roman"/>
                <w:b/>
                <w:color w:val="000000"/>
                <w:sz w:val="20"/>
              </w:rPr>
              <w:t>Phụ trách</w:t>
            </w:r>
          </w:p>
        </w:tc>
        <w:tc>
          <w:tcPr>
            <w:tcW w:w="1701" w:type="dxa"/>
            <w:shd w:val="clear" w:color="auto" w:fill="E7E6E6"/>
            <w:tcMar>
              <w:top w:w="70" w:type="dxa"/>
              <w:left w:w="70" w:type="dxa"/>
              <w:bottom w:w="70" w:type="dxa"/>
              <w:right w:w="70" w:type="dxa"/>
            </w:tcMar>
          </w:tcPr>
          <w:p w14:paraId="05F0E4E9">
            <w:pPr>
              <w:keepNext/>
              <w:spacing w:before="60" w:after="60" w:line="240" w:lineRule="auto"/>
              <w:ind w:firstLine="0"/>
            </w:pPr>
            <w:r>
              <w:rPr>
                <w:rFonts w:ascii="Times New Roman" w:hAnsi="Times New Roman"/>
                <w:b/>
                <w:color w:val="000000"/>
                <w:sz w:val="20"/>
              </w:rPr>
              <w:t>Bắt đầu / Kết thúc</w:t>
            </w:r>
          </w:p>
        </w:tc>
        <w:tc>
          <w:tcPr>
            <w:tcW w:w="737" w:type="dxa"/>
            <w:shd w:val="clear" w:color="auto" w:fill="E7E6E6"/>
            <w:tcMar>
              <w:top w:w="70" w:type="dxa"/>
              <w:left w:w="70" w:type="dxa"/>
              <w:bottom w:w="70" w:type="dxa"/>
              <w:right w:w="70" w:type="dxa"/>
            </w:tcMar>
          </w:tcPr>
          <w:p w14:paraId="72B65FD8">
            <w:pPr>
              <w:keepNext/>
              <w:spacing w:before="60" w:after="60" w:line="240" w:lineRule="auto"/>
              <w:ind w:firstLine="0"/>
            </w:pPr>
            <w:r>
              <w:rPr>
                <w:rFonts w:ascii="Times New Roman" w:hAnsi="Times New Roman"/>
                <w:b/>
                <w:color w:val="000000"/>
                <w:sz w:val="20"/>
              </w:rPr>
              <w:t>Công</w:t>
            </w:r>
          </w:p>
        </w:tc>
      </w:tr>
      <w:tr w14:paraId="7FA06EE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678FB0C5">
            <w:pPr>
              <w:spacing w:before="60" w:after="60" w:line="240" w:lineRule="auto"/>
              <w:ind w:firstLine="0"/>
            </w:pPr>
            <w:r>
              <w:rPr>
                <w:rFonts w:ascii="Times New Roman" w:hAnsi="Times New Roman"/>
                <w:b w:val="0"/>
                <w:color w:val="000000"/>
                <w:sz w:val="20"/>
              </w:rPr>
              <w:t>TASK-10 E</w:t>
            </w:r>
          </w:p>
        </w:tc>
        <w:tc>
          <w:tcPr>
            <w:tcW w:w="3855" w:type="dxa"/>
            <w:shd w:val="clear" w:color="auto" w:fill="FFFFFF"/>
            <w:tcMar>
              <w:top w:w="70" w:type="dxa"/>
              <w:left w:w="70" w:type="dxa"/>
              <w:bottom w:w="70" w:type="dxa"/>
              <w:right w:w="70" w:type="dxa"/>
            </w:tcMar>
          </w:tcPr>
          <w:p w14:paraId="3DFD9BBD">
            <w:pPr>
              <w:spacing w:before="60" w:after="60" w:line="240" w:lineRule="auto"/>
              <w:ind w:firstLine="0"/>
            </w:pPr>
            <w:r>
              <w:rPr>
                <w:rFonts w:ascii="Times New Roman" w:hAnsi="Times New Roman"/>
                <w:b w:val="0"/>
                <w:color w:val="000000"/>
                <w:sz w:val="20"/>
              </w:rPr>
              <w:t>Kiểm thử, Tích hợp &amp; Triển khai</w:t>
            </w:r>
          </w:p>
        </w:tc>
        <w:tc>
          <w:tcPr>
            <w:tcW w:w="1304" w:type="dxa"/>
            <w:shd w:val="clear" w:color="auto" w:fill="FFFFFF"/>
            <w:tcMar>
              <w:top w:w="70" w:type="dxa"/>
              <w:left w:w="70" w:type="dxa"/>
              <w:bottom w:w="70" w:type="dxa"/>
              <w:right w:w="70" w:type="dxa"/>
            </w:tcMar>
          </w:tcPr>
          <w:p w14:paraId="7BD3A117">
            <w:pPr>
              <w:spacing w:before="60" w:after="60" w:line="240" w:lineRule="auto"/>
              <w:ind w:firstLine="0"/>
            </w:pPr>
            <w:r>
              <w:rPr>
                <w:rFonts w:ascii="Times New Roman" w:hAnsi="Times New Roman"/>
                <w:b w:val="0"/>
                <w:color w:val="000000"/>
                <w:sz w:val="20"/>
              </w:rPr>
              <w:t>Xuân Phú</w:t>
            </w:r>
          </w:p>
        </w:tc>
        <w:tc>
          <w:tcPr>
            <w:tcW w:w="1701" w:type="dxa"/>
            <w:shd w:val="clear" w:color="auto" w:fill="FFFFFF"/>
            <w:tcMar>
              <w:top w:w="70" w:type="dxa"/>
              <w:left w:w="70" w:type="dxa"/>
              <w:bottom w:w="70" w:type="dxa"/>
              <w:right w:w="70" w:type="dxa"/>
            </w:tcMar>
          </w:tcPr>
          <w:p w14:paraId="06B99DDA">
            <w:pPr>
              <w:spacing w:before="60" w:after="60" w:line="240" w:lineRule="auto"/>
              <w:ind w:firstLine="0"/>
            </w:pPr>
            <w:r>
              <w:rPr>
                <w:rFonts w:ascii="Times New Roman" w:hAnsi="Times New Roman"/>
                <w:color w:val="000000"/>
                <w:sz w:val="20"/>
              </w:rPr>
              <w:t>24/10 – 27/10</w:t>
            </w:r>
          </w:p>
        </w:tc>
        <w:tc>
          <w:tcPr>
            <w:tcW w:w="737" w:type="dxa"/>
            <w:shd w:val="clear" w:color="auto" w:fill="FFFFFF"/>
            <w:tcMar>
              <w:top w:w="70" w:type="dxa"/>
              <w:left w:w="70" w:type="dxa"/>
              <w:bottom w:w="70" w:type="dxa"/>
              <w:right w:w="70" w:type="dxa"/>
            </w:tcMar>
          </w:tcPr>
          <w:p w14:paraId="56F2DAE7">
            <w:pPr>
              <w:spacing w:before="60" w:after="60" w:line="240" w:lineRule="auto"/>
              <w:ind w:firstLine="0"/>
            </w:pPr>
            <w:r>
              <w:rPr>
                <w:rFonts w:ascii="Times New Roman" w:hAnsi="Times New Roman"/>
                <w:color w:val="000000"/>
                <w:sz w:val="20"/>
              </w:rPr>
              <w:t>12</w:t>
            </w:r>
          </w:p>
        </w:tc>
      </w:tr>
      <w:tr w14:paraId="748EE14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40F9A5BC">
            <w:pPr>
              <w:spacing w:before="60" w:after="60" w:line="240" w:lineRule="auto"/>
              <w:ind w:firstLine="0"/>
            </w:pPr>
            <w:r>
              <w:rPr>
                <w:rFonts w:ascii="Times New Roman" w:hAnsi="Times New Roman"/>
                <w:b w:val="0"/>
                <w:color w:val="000000"/>
                <w:sz w:val="20"/>
              </w:rPr>
              <w:t>TASK-34 S</w:t>
            </w:r>
          </w:p>
        </w:tc>
        <w:tc>
          <w:tcPr>
            <w:tcW w:w="3855" w:type="dxa"/>
            <w:shd w:val="clear" w:color="auto" w:fill="FFFFFF"/>
            <w:tcMar>
              <w:top w:w="70" w:type="dxa"/>
              <w:left w:w="70" w:type="dxa"/>
              <w:bottom w:w="70" w:type="dxa"/>
              <w:right w:w="70" w:type="dxa"/>
            </w:tcMar>
          </w:tcPr>
          <w:p w14:paraId="31B98FAE">
            <w:pPr>
              <w:spacing w:before="60" w:after="60" w:line="240" w:lineRule="auto"/>
              <w:ind w:firstLine="0"/>
            </w:pPr>
            <w:r>
              <w:rPr>
                <w:rFonts w:ascii="Times New Roman" w:hAnsi="Times New Roman"/>
                <w:b w:val="0"/>
                <w:color w:val="000000"/>
                <w:sz w:val="20"/>
              </w:rPr>
              <w:t>Kiểm thử chức năng</w:t>
            </w:r>
          </w:p>
        </w:tc>
        <w:tc>
          <w:tcPr>
            <w:tcW w:w="1304" w:type="dxa"/>
            <w:shd w:val="clear" w:color="auto" w:fill="FFFFFF"/>
            <w:tcMar>
              <w:top w:w="70" w:type="dxa"/>
              <w:left w:w="70" w:type="dxa"/>
              <w:bottom w:w="70" w:type="dxa"/>
              <w:right w:w="70" w:type="dxa"/>
            </w:tcMar>
          </w:tcPr>
          <w:p w14:paraId="0ECDE6E5">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1A1D4BC9">
            <w:pPr>
              <w:spacing w:before="60" w:after="60" w:line="240" w:lineRule="auto"/>
              <w:ind w:firstLine="0"/>
            </w:pPr>
            <w:r>
              <w:rPr>
                <w:rFonts w:ascii="Times New Roman" w:hAnsi="Times New Roman"/>
                <w:color w:val="000000"/>
                <w:sz w:val="20"/>
              </w:rPr>
              <w:t>24/10 – 25/10</w:t>
            </w:r>
          </w:p>
        </w:tc>
        <w:tc>
          <w:tcPr>
            <w:tcW w:w="737" w:type="dxa"/>
            <w:shd w:val="clear" w:color="auto" w:fill="FFFFFF"/>
            <w:tcMar>
              <w:top w:w="70" w:type="dxa"/>
              <w:left w:w="70" w:type="dxa"/>
              <w:bottom w:w="70" w:type="dxa"/>
              <w:right w:w="70" w:type="dxa"/>
            </w:tcMar>
          </w:tcPr>
          <w:p w14:paraId="09D70759">
            <w:pPr>
              <w:spacing w:before="60" w:after="60" w:line="240" w:lineRule="auto"/>
              <w:ind w:firstLine="0"/>
            </w:pPr>
            <w:r>
              <w:rPr>
                <w:rFonts w:ascii="Times New Roman" w:hAnsi="Times New Roman"/>
                <w:color w:val="000000"/>
                <w:sz w:val="20"/>
              </w:rPr>
              <w:t>4</w:t>
            </w:r>
          </w:p>
        </w:tc>
      </w:tr>
      <w:tr w14:paraId="281DDC3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7607995D">
            <w:pPr>
              <w:spacing w:before="60" w:after="60" w:line="240" w:lineRule="auto"/>
              <w:ind w:firstLine="0"/>
            </w:pPr>
            <w:r>
              <w:rPr>
                <w:rFonts w:ascii="Times New Roman" w:hAnsi="Times New Roman"/>
                <w:b w:val="0"/>
                <w:color w:val="000000"/>
                <w:sz w:val="20"/>
              </w:rPr>
              <w:t>TASK-112 T</w:t>
            </w:r>
          </w:p>
        </w:tc>
        <w:tc>
          <w:tcPr>
            <w:tcW w:w="3855" w:type="dxa"/>
            <w:shd w:val="clear" w:color="auto" w:fill="FFFFFF"/>
            <w:tcMar>
              <w:top w:w="70" w:type="dxa"/>
              <w:left w:w="70" w:type="dxa"/>
              <w:bottom w:w="70" w:type="dxa"/>
              <w:right w:w="70" w:type="dxa"/>
            </w:tcMar>
          </w:tcPr>
          <w:p w14:paraId="7C95E99C">
            <w:pPr>
              <w:spacing w:before="60" w:after="60" w:line="240" w:lineRule="auto"/>
              <w:ind w:firstLine="0"/>
            </w:pPr>
            <w:r>
              <w:rPr>
                <w:rFonts w:ascii="Times New Roman" w:hAnsi="Times New Roman"/>
                <w:b w:val="0"/>
                <w:color w:val="000000"/>
                <w:sz w:val="20"/>
              </w:rPr>
              <w:t>Viết test case chức năng</w:t>
            </w:r>
          </w:p>
        </w:tc>
        <w:tc>
          <w:tcPr>
            <w:tcW w:w="1304" w:type="dxa"/>
            <w:shd w:val="clear" w:color="auto" w:fill="FFFFFF"/>
            <w:tcMar>
              <w:top w:w="70" w:type="dxa"/>
              <w:left w:w="70" w:type="dxa"/>
              <w:bottom w:w="70" w:type="dxa"/>
              <w:right w:w="70" w:type="dxa"/>
            </w:tcMar>
          </w:tcPr>
          <w:p w14:paraId="0859AEC4">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593D2531">
            <w:pPr>
              <w:spacing w:before="60" w:after="60" w:line="240" w:lineRule="auto"/>
              <w:ind w:firstLine="0"/>
            </w:pPr>
            <w:r>
              <w:rPr>
                <w:rFonts w:ascii="Times New Roman" w:hAnsi="Times New Roman"/>
                <w:color w:val="000000"/>
                <w:sz w:val="20"/>
              </w:rPr>
              <w:t>24/10 – 24/10</w:t>
            </w:r>
          </w:p>
        </w:tc>
        <w:tc>
          <w:tcPr>
            <w:tcW w:w="737" w:type="dxa"/>
            <w:shd w:val="clear" w:color="auto" w:fill="FFFFFF"/>
            <w:tcMar>
              <w:top w:w="70" w:type="dxa"/>
              <w:left w:w="70" w:type="dxa"/>
              <w:bottom w:w="70" w:type="dxa"/>
              <w:right w:w="70" w:type="dxa"/>
            </w:tcMar>
          </w:tcPr>
          <w:p w14:paraId="0DEE1A57">
            <w:pPr>
              <w:spacing w:before="60" w:after="60" w:line="240" w:lineRule="auto"/>
              <w:ind w:firstLine="0"/>
            </w:pPr>
            <w:r>
              <w:rPr>
                <w:rFonts w:ascii="Times New Roman" w:hAnsi="Times New Roman"/>
                <w:color w:val="000000"/>
                <w:sz w:val="20"/>
              </w:rPr>
              <w:t>1</w:t>
            </w:r>
          </w:p>
        </w:tc>
      </w:tr>
      <w:tr w14:paraId="7F41AFC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47928049">
            <w:pPr>
              <w:spacing w:before="60" w:after="60" w:line="240" w:lineRule="auto"/>
              <w:ind w:firstLine="0"/>
            </w:pPr>
            <w:r>
              <w:rPr>
                <w:rFonts w:ascii="Times New Roman" w:hAnsi="Times New Roman"/>
                <w:b w:val="0"/>
                <w:color w:val="000000"/>
                <w:sz w:val="20"/>
              </w:rPr>
              <w:t>TASK-113 T</w:t>
            </w:r>
          </w:p>
        </w:tc>
        <w:tc>
          <w:tcPr>
            <w:tcW w:w="3855" w:type="dxa"/>
            <w:shd w:val="clear" w:color="auto" w:fill="FFFFFF"/>
            <w:tcMar>
              <w:top w:w="70" w:type="dxa"/>
              <w:left w:w="70" w:type="dxa"/>
              <w:bottom w:w="70" w:type="dxa"/>
              <w:right w:w="70" w:type="dxa"/>
            </w:tcMar>
          </w:tcPr>
          <w:p w14:paraId="43EF938B">
            <w:pPr>
              <w:spacing w:before="60" w:after="60" w:line="240" w:lineRule="auto"/>
              <w:ind w:firstLine="0"/>
            </w:pPr>
            <w:r>
              <w:rPr>
                <w:rFonts w:ascii="Times New Roman" w:hAnsi="Times New Roman"/>
                <w:b w:val="0"/>
                <w:color w:val="000000"/>
                <w:sz w:val="20"/>
              </w:rPr>
              <w:t>Kiểm thử CRUD/Search/Filter</w:t>
            </w:r>
          </w:p>
        </w:tc>
        <w:tc>
          <w:tcPr>
            <w:tcW w:w="1304" w:type="dxa"/>
            <w:shd w:val="clear" w:color="auto" w:fill="FFFFFF"/>
            <w:tcMar>
              <w:top w:w="70" w:type="dxa"/>
              <w:left w:w="70" w:type="dxa"/>
              <w:bottom w:w="70" w:type="dxa"/>
              <w:right w:w="70" w:type="dxa"/>
            </w:tcMar>
          </w:tcPr>
          <w:p w14:paraId="139ED7E8">
            <w:pPr>
              <w:spacing w:before="60" w:after="60" w:line="240" w:lineRule="auto"/>
              <w:ind w:firstLine="0"/>
            </w:pPr>
            <w:r>
              <w:rPr>
                <w:rFonts w:ascii="Times New Roman" w:hAnsi="Times New Roman"/>
                <w:b w:val="0"/>
                <w:color w:val="000000"/>
                <w:sz w:val="20"/>
              </w:rPr>
              <w:t>Văn Phú</w:t>
            </w:r>
          </w:p>
        </w:tc>
        <w:tc>
          <w:tcPr>
            <w:tcW w:w="1701" w:type="dxa"/>
            <w:shd w:val="clear" w:color="auto" w:fill="FFFFFF"/>
            <w:tcMar>
              <w:top w:w="70" w:type="dxa"/>
              <w:left w:w="70" w:type="dxa"/>
              <w:bottom w:w="70" w:type="dxa"/>
              <w:right w:w="70" w:type="dxa"/>
            </w:tcMar>
          </w:tcPr>
          <w:p w14:paraId="7B35405A">
            <w:pPr>
              <w:spacing w:before="60" w:after="60" w:line="240" w:lineRule="auto"/>
              <w:ind w:firstLine="0"/>
            </w:pPr>
            <w:r>
              <w:rPr>
                <w:rFonts w:ascii="Times New Roman" w:hAnsi="Times New Roman"/>
                <w:color w:val="000000"/>
                <w:sz w:val="20"/>
              </w:rPr>
              <w:t>24/10 – 25/10</w:t>
            </w:r>
          </w:p>
        </w:tc>
        <w:tc>
          <w:tcPr>
            <w:tcW w:w="737" w:type="dxa"/>
            <w:shd w:val="clear" w:color="auto" w:fill="FFFFFF"/>
            <w:tcMar>
              <w:top w:w="70" w:type="dxa"/>
              <w:left w:w="70" w:type="dxa"/>
              <w:bottom w:w="70" w:type="dxa"/>
              <w:right w:w="70" w:type="dxa"/>
            </w:tcMar>
          </w:tcPr>
          <w:p w14:paraId="4F308584">
            <w:pPr>
              <w:spacing w:before="60" w:after="60" w:line="240" w:lineRule="auto"/>
              <w:ind w:firstLine="0"/>
            </w:pPr>
            <w:r>
              <w:rPr>
                <w:rFonts w:ascii="Times New Roman" w:hAnsi="Times New Roman"/>
                <w:color w:val="000000"/>
                <w:sz w:val="20"/>
              </w:rPr>
              <w:t>3</w:t>
            </w:r>
          </w:p>
        </w:tc>
      </w:tr>
      <w:tr w14:paraId="2F29EE7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22A0E666">
            <w:pPr>
              <w:spacing w:before="60" w:after="60" w:line="240" w:lineRule="auto"/>
              <w:ind w:firstLine="0"/>
            </w:pPr>
            <w:r>
              <w:rPr>
                <w:rFonts w:ascii="Times New Roman" w:hAnsi="Times New Roman"/>
                <w:b w:val="0"/>
                <w:color w:val="000000"/>
                <w:sz w:val="20"/>
              </w:rPr>
              <w:t>TASK-35 S</w:t>
            </w:r>
          </w:p>
        </w:tc>
        <w:tc>
          <w:tcPr>
            <w:tcW w:w="3855" w:type="dxa"/>
            <w:shd w:val="clear" w:color="auto" w:fill="FFFFFF"/>
            <w:tcMar>
              <w:top w:w="70" w:type="dxa"/>
              <w:left w:w="70" w:type="dxa"/>
              <w:bottom w:w="70" w:type="dxa"/>
              <w:right w:w="70" w:type="dxa"/>
            </w:tcMar>
          </w:tcPr>
          <w:p w14:paraId="756E8AA1">
            <w:pPr>
              <w:spacing w:before="60" w:after="60" w:line="240" w:lineRule="auto"/>
              <w:ind w:firstLine="0"/>
            </w:pPr>
            <w:r>
              <w:rPr>
                <w:rFonts w:ascii="Times New Roman" w:hAnsi="Times New Roman"/>
                <w:b w:val="0"/>
                <w:color w:val="000000"/>
                <w:sz w:val="20"/>
              </w:rPr>
              <w:t>Kiểm thử tích hợp</w:t>
            </w:r>
          </w:p>
        </w:tc>
        <w:tc>
          <w:tcPr>
            <w:tcW w:w="1304" w:type="dxa"/>
            <w:shd w:val="clear" w:color="auto" w:fill="FFFFFF"/>
            <w:tcMar>
              <w:top w:w="70" w:type="dxa"/>
              <w:left w:w="70" w:type="dxa"/>
              <w:bottom w:w="70" w:type="dxa"/>
              <w:right w:w="70" w:type="dxa"/>
            </w:tcMar>
          </w:tcPr>
          <w:p w14:paraId="1447ACE6">
            <w:pPr>
              <w:spacing w:before="60" w:after="60" w:line="240" w:lineRule="auto"/>
              <w:ind w:firstLine="0"/>
            </w:pPr>
            <w:r>
              <w:rPr>
                <w:rFonts w:ascii="Times New Roman" w:hAnsi="Times New Roman"/>
                <w:b w:val="0"/>
                <w:color w:val="000000"/>
                <w:sz w:val="20"/>
              </w:rPr>
              <w:t>Xuân Phú</w:t>
            </w:r>
          </w:p>
        </w:tc>
        <w:tc>
          <w:tcPr>
            <w:tcW w:w="1701" w:type="dxa"/>
            <w:shd w:val="clear" w:color="auto" w:fill="FFFFFF"/>
            <w:tcMar>
              <w:top w:w="70" w:type="dxa"/>
              <w:left w:w="70" w:type="dxa"/>
              <w:bottom w:w="70" w:type="dxa"/>
              <w:right w:w="70" w:type="dxa"/>
            </w:tcMar>
          </w:tcPr>
          <w:p w14:paraId="65303428">
            <w:pPr>
              <w:spacing w:before="60" w:after="60" w:line="240" w:lineRule="auto"/>
              <w:ind w:firstLine="0"/>
            </w:pPr>
            <w:r>
              <w:rPr>
                <w:rFonts w:ascii="Times New Roman" w:hAnsi="Times New Roman"/>
                <w:color w:val="000000"/>
                <w:sz w:val="20"/>
              </w:rPr>
              <w:t>25/10 – 25/10</w:t>
            </w:r>
          </w:p>
        </w:tc>
        <w:tc>
          <w:tcPr>
            <w:tcW w:w="737" w:type="dxa"/>
            <w:shd w:val="clear" w:color="auto" w:fill="FFFFFF"/>
            <w:tcMar>
              <w:top w:w="70" w:type="dxa"/>
              <w:left w:w="70" w:type="dxa"/>
              <w:bottom w:w="70" w:type="dxa"/>
              <w:right w:w="70" w:type="dxa"/>
            </w:tcMar>
          </w:tcPr>
          <w:p w14:paraId="7FB56930">
            <w:pPr>
              <w:spacing w:before="60" w:after="60" w:line="240" w:lineRule="auto"/>
              <w:ind w:firstLine="0"/>
            </w:pPr>
            <w:r>
              <w:rPr>
                <w:rFonts w:ascii="Times New Roman" w:hAnsi="Times New Roman"/>
                <w:color w:val="000000"/>
                <w:sz w:val="20"/>
              </w:rPr>
              <w:t>2</w:t>
            </w:r>
          </w:p>
        </w:tc>
      </w:tr>
      <w:tr w14:paraId="598C868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74B0D4FA">
            <w:pPr>
              <w:spacing w:before="60" w:after="60" w:line="240" w:lineRule="auto"/>
              <w:ind w:firstLine="0"/>
            </w:pPr>
            <w:r>
              <w:rPr>
                <w:rFonts w:ascii="Times New Roman" w:hAnsi="Times New Roman"/>
                <w:b w:val="0"/>
                <w:color w:val="000000"/>
                <w:sz w:val="20"/>
              </w:rPr>
              <w:t>TASK-114 T</w:t>
            </w:r>
          </w:p>
        </w:tc>
        <w:tc>
          <w:tcPr>
            <w:tcW w:w="3855" w:type="dxa"/>
            <w:shd w:val="clear" w:color="auto" w:fill="FFFFFF"/>
            <w:tcMar>
              <w:top w:w="70" w:type="dxa"/>
              <w:left w:w="70" w:type="dxa"/>
              <w:bottom w:w="70" w:type="dxa"/>
              <w:right w:w="70" w:type="dxa"/>
            </w:tcMar>
          </w:tcPr>
          <w:p w14:paraId="0F144956">
            <w:pPr>
              <w:spacing w:before="60" w:after="60" w:line="240" w:lineRule="auto"/>
              <w:ind w:firstLine="0"/>
            </w:pPr>
            <w:r>
              <w:rPr>
                <w:rFonts w:ascii="Times New Roman" w:hAnsi="Times New Roman"/>
                <w:b w:val="0"/>
                <w:color w:val="000000"/>
                <w:sz w:val="20"/>
              </w:rPr>
              <w:t>Test end-to-end tìm → đặt vé</w:t>
            </w:r>
          </w:p>
        </w:tc>
        <w:tc>
          <w:tcPr>
            <w:tcW w:w="1304" w:type="dxa"/>
            <w:shd w:val="clear" w:color="auto" w:fill="FFFFFF"/>
            <w:tcMar>
              <w:top w:w="70" w:type="dxa"/>
              <w:left w:w="70" w:type="dxa"/>
              <w:bottom w:w="70" w:type="dxa"/>
              <w:right w:w="70" w:type="dxa"/>
            </w:tcMar>
          </w:tcPr>
          <w:p w14:paraId="6AD292DA">
            <w:pPr>
              <w:spacing w:before="60" w:after="60" w:line="240" w:lineRule="auto"/>
              <w:ind w:firstLine="0"/>
            </w:pPr>
            <w:r>
              <w:rPr>
                <w:rFonts w:ascii="Times New Roman" w:hAnsi="Times New Roman"/>
                <w:b w:val="0"/>
                <w:color w:val="000000"/>
                <w:sz w:val="20"/>
              </w:rPr>
              <w:t>Xuân Phú</w:t>
            </w:r>
          </w:p>
        </w:tc>
        <w:tc>
          <w:tcPr>
            <w:tcW w:w="1701" w:type="dxa"/>
            <w:shd w:val="clear" w:color="auto" w:fill="FFFFFF"/>
            <w:tcMar>
              <w:top w:w="70" w:type="dxa"/>
              <w:left w:w="70" w:type="dxa"/>
              <w:bottom w:w="70" w:type="dxa"/>
              <w:right w:w="70" w:type="dxa"/>
            </w:tcMar>
          </w:tcPr>
          <w:p w14:paraId="523031ED">
            <w:pPr>
              <w:spacing w:before="60" w:after="60" w:line="240" w:lineRule="auto"/>
              <w:ind w:firstLine="0"/>
            </w:pPr>
            <w:r>
              <w:rPr>
                <w:rFonts w:ascii="Times New Roman" w:hAnsi="Times New Roman"/>
                <w:color w:val="000000"/>
                <w:sz w:val="20"/>
              </w:rPr>
              <w:t>25/10 – 25/10</w:t>
            </w:r>
          </w:p>
        </w:tc>
        <w:tc>
          <w:tcPr>
            <w:tcW w:w="737" w:type="dxa"/>
            <w:shd w:val="clear" w:color="auto" w:fill="FFFFFF"/>
            <w:tcMar>
              <w:top w:w="70" w:type="dxa"/>
              <w:left w:w="70" w:type="dxa"/>
              <w:bottom w:w="70" w:type="dxa"/>
              <w:right w:w="70" w:type="dxa"/>
            </w:tcMar>
          </w:tcPr>
          <w:p w14:paraId="1FF7CF72">
            <w:pPr>
              <w:spacing w:before="60" w:after="60" w:line="240" w:lineRule="auto"/>
              <w:ind w:firstLine="0"/>
            </w:pPr>
            <w:r>
              <w:rPr>
                <w:rFonts w:ascii="Times New Roman" w:hAnsi="Times New Roman"/>
                <w:color w:val="000000"/>
                <w:sz w:val="20"/>
              </w:rPr>
              <w:t>2</w:t>
            </w:r>
          </w:p>
        </w:tc>
      </w:tr>
      <w:tr w14:paraId="6AB1F84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4ACCD2A1">
            <w:pPr>
              <w:spacing w:before="60" w:after="60" w:line="240" w:lineRule="auto"/>
              <w:ind w:firstLine="0"/>
            </w:pPr>
            <w:r>
              <w:rPr>
                <w:rFonts w:ascii="Times New Roman" w:hAnsi="Times New Roman"/>
                <w:b w:val="0"/>
                <w:color w:val="000000"/>
                <w:sz w:val="20"/>
              </w:rPr>
              <w:t>TASK-36 S</w:t>
            </w:r>
          </w:p>
        </w:tc>
        <w:tc>
          <w:tcPr>
            <w:tcW w:w="3855" w:type="dxa"/>
            <w:shd w:val="clear" w:color="auto" w:fill="FFFFFF"/>
            <w:tcMar>
              <w:top w:w="70" w:type="dxa"/>
              <w:left w:w="70" w:type="dxa"/>
              <w:bottom w:w="70" w:type="dxa"/>
              <w:right w:w="70" w:type="dxa"/>
            </w:tcMar>
          </w:tcPr>
          <w:p w14:paraId="71233C36">
            <w:pPr>
              <w:spacing w:before="60" w:after="60" w:line="240" w:lineRule="auto"/>
              <w:ind w:firstLine="0"/>
            </w:pPr>
            <w:r>
              <w:rPr>
                <w:rFonts w:ascii="Times New Roman" w:hAnsi="Times New Roman"/>
                <w:b w:val="0"/>
                <w:color w:val="000000"/>
                <w:sz w:val="20"/>
              </w:rPr>
              <w:t>Hoàn thiện tài liệu</w:t>
            </w:r>
          </w:p>
        </w:tc>
        <w:tc>
          <w:tcPr>
            <w:tcW w:w="1304" w:type="dxa"/>
            <w:shd w:val="clear" w:color="auto" w:fill="FFFFFF"/>
            <w:tcMar>
              <w:top w:w="70" w:type="dxa"/>
              <w:left w:w="70" w:type="dxa"/>
              <w:bottom w:w="70" w:type="dxa"/>
              <w:right w:w="70" w:type="dxa"/>
            </w:tcMar>
          </w:tcPr>
          <w:p w14:paraId="7925428E">
            <w:pPr>
              <w:spacing w:before="60" w:after="60" w:line="240" w:lineRule="auto"/>
              <w:ind w:firstLine="0"/>
            </w:pPr>
            <w:r>
              <w:rPr>
                <w:rFonts w:ascii="Times New Roman" w:hAnsi="Times New Roman"/>
                <w:b w:val="0"/>
                <w:color w:val="000000"/>
                <w:sz w:val="20"/>
              </w:rPr>
              <w:t>Xuân Phú</w:t>
            </w:r>
          </w:p>
        </w:tc>
        <w:tc>
          <w:tcPr>
            <w:tcW w:w="1701" w:type="dxa"/>
            <w:shd w:val="clear" w:color="auto" w:fill="FFFFFF"/>
            <w:tcMar>
              <w:top w:w="70" w:type="dxa"/>
              <w:left w:w="70" w:type="dxa"/>
              <w:bottom w:w="70" w:type="dxa"/>
              <w:right w:w="70" w:type="dxa"/>
            </w:tcMar>
          </w:tcPr>
          <w:p w14:paraId="53665641">
            <w:pPr>
              <w:spacing w:before="60" w:after="60" w:line="240" w:lineRule="auto"/>
              <w:ind w:firstLine="0"/>
            </w:pPr>
            <w:r>
              <w:rPr>
                <w:rFonts w:ascii="Times New Roman" w:hAnsi="Times New Roman"/>
                <w:color w:val="000000"/>
                <w:sz w:val="20"/>
              </w:rPr>
              <w:t>25/10 – 26/10</w:t>
            </w:r>
          </w:p>
        </w:tc>
        <w:tc>
          <w:tcPr>
            <w:tcW w:w="737" w:type="dxa"/>
            <w:shd w:val="clear" w:color="auto" w:fill="FFFFFF"/>
            <w:tcMar>
              <w:top w:w="70" w:type="dxa"/>
              <w:left w:w="70" w:type="dxa"/>
              <w:bottom w:w="70" w:type="dxa"/>
              <w:right w:w="70" w:type="dxa"/>
            </w:tcMar>
          </w:tcPr>
          <w:p w14:paraId="7D721AF6">
            <w:pPr>
              <w:spacing w:before="60" w:after="60" w:line="240" w:lineRule="auto"/>
              <w:ind w:firstLine="0"/>
            </w:pPr>
            <w:r>
              <w:rPr>
                <w:rFonts w:ascii="Times New Roman" w:hAnsi="Times New Roman"/>
                <w:color w:val="000000"/>
                <w:sz w:val="20"/>
              </w:rPr>
              <w:t>2</w:t>
            </w:r>
          </w:p>
        </w:tc>
      </w:tr>
      <w:tr w14:paraId="1ADF797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14E600B6">
            <w:pPr>
              <w:spacing w:before="60" w:after="60" w:line="240" w:lineRule="auto"/>
              <w:ind w:firstLine="0"/>
            </w:pPr>
            <w:r>
              <w:rPr>
                <w:rFonts w:ascii="Times New Roman" w:hAnsi="Times New Roman"/>
                <w:b w:val="0"/>
                <w:color w:val="000000"/>
                <w:sz w:val="20"/>
              </w:rPr>
              <w:t>TASK-115 T</w:t>
            </w:r>
          </w:p>
        </w:tc>
        <w:tc>
          <w:tcPr>
            <w:tcW w:w="3855" w:type="dxa"/>
            <w:shd w:val="clear" w:color="auto" w:fill="FFFFFF"/>
            <w:tcMar>
              <w:top w:w="70" w:type="dxa"/>
              <w:left w:w="70" w:type="dxa"/>
              <w:bottom w:w="70" w:type="dxa"/>
              <w:right w:w="70" w:type="dxa"/>
            </w:tcMar>
          </w:tcPr>
          <w:p w14:paraId="086C2622">
            <w:pPr>
              <w:spacing w:before="60" w:after="60" w:line="240" w:lineRule="auto"/>
              <w:ind w:firstLine="0"/>
            </w:pPr>
            <w:r>
              <w:rPr>
                <w:rFonts w:ascii="Times New Roman" w:hAnsi="Times New Roman"/>
                <w:b w:val="0"/>
                <w:color w:val="000000"/>
                <w:sz w:val="20"/>
              </w:rPr>
              <w:t>Hoàn thiện tài liệu hướng dẫn sử dụng</w:t>
            </w:r>
          </w:p>
        </w:tc>
        <w:tc>
          <w:tcPr>
            <w:tcW w:w="1304" w:type="dxa"/>
            <w:shd w:val="clear" w:color="auto" w:fill="FFFFFF"/>
            <w:tcMar>
              <w:top w:w="70" w:type="dxa"/>
              <w:left w:w="70" w:type="dxa"/>
              <w:bottom w:w="70" w:type="dxa"/>
              <w:right w:w="70" w:type="dxa"/>
            </w:tcMar>
          </w:tcPr>
          <w:p w14:paraId="6BC35BCE">
            <w:pPr>
              <w:spacing w:before="60" w:after="60" w:line="240" w:lineRule="auto"/>
              <w:ind w:firstLine="0"/>
            </w:pPr>
            <w:r>
              <w:rPr>
                <w:rFonts w:ascii="Times New Roman" w:hAnsi="Times New Roman"/>
                <w:b w:val="0"/>
                <w:color w:val="000000"/>
                <w:sz w:val="20"/>
              </w:rPr>
              <w:t>Xuân Phú</w:t>
            </w:r>
          </w:p>
        </w:tc>
        <w:tc>
          <w:tcPr>
            <w:tcW w:w="1701" w:type="dxa"/>
            <w:shd w:val="clear" w:color="auto" w:fill="FFFFFF"/>
            <w:tcMar>
              <w:top w:w="70" w:type="dxa"/>
              <w:left w:w="70" w:type="dxa"/>
              <w:bottom w:w="70" w:type="dxa"/>
              <w:right w:w="70" w:type="dxa"/>
            </w:tcMar>
          </w:tcPr>
          <w:p w14:paraId="0FF01B23">
            <w:pPr>
              <w:spacing w:before="60" w:after="60" w:line="240" w:lineRule="auto"/>
              <w:ind w:firstLine="0"/>
            </w:pPr>
            <w:r>
              <w:rPr>
                <w:rFonts w:ascii="Times New Roman" w:hAnsi="Times New Roman"/>
                <w:color w:val="000000"/>
                <w:sz w:val="20"/>
              </w:rPr>
              <w:t>25/10 – 26/10</w:t>
            </w:r>
          </w:p>
        </w:tc>
        <w:tc>
          <w:tcPr>
            <w:tcW w:w="737" w:type="dxa"/>
            <w:shd w:val="clear" w:color="auto" w:fill="FFFFFF"/>
            <w:tcMar>
              <w:top w:w="70" w:type="dxa"/>
              <w:left w:w="70" w:type="dxa"/>
              <w:bottom w:w="70" w:type="dxa"/>
              <w:right w:w="70" w:type="dxa"/>
            </w:tcMar>
          </w:tcPr>
          <w:p w14:paraId="0C3529C6">
            <w:pPr>
              <w:spacing w:before="60" w:after="60" w:line="240" w:lineRule="auto"/>
              <w:ind w:firstLine="0"/>
            </w:pPr>
            <w:r>
              <w:rPr>
                <w:rFonts w:ascii="Times New Roman" w:hAnsi="Times New Roman"/>
                <w:color w:val="000000"/>
                <w:sz w:val="20"/>
              </w:rPr>
              <w:t>2</w:t>
            </w:r>
          </w:p>
        </w:tc>
      </w:tr>
      <w:tr w14:paraId="665F0955">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4B8318C1">
            <w:pPr>
              <w:spacing w:before="60" w:after="60" w:line="240" w:lineRule="auto"/>
              <w:ind w:firstLine="0"/>
            </w:pPr>
            <w:r>
              <w:rPr>
                <w:rFonts w:ascii="Times New Roman" w:hAnsi="Times New Roman"/>
                <w:b w:val="0"/>
                <w:color w:val="000000"/>
                <w:sz w:val="20"/>
              </w:rPr>
              <w:t>TASK-37 S</w:t>
            </w:r>
          </w:p>
        </w:tc>
        <w:tc>
          <w:tcPr>
            <w:tcW w:w="3855" w:type="dxa"/>
            <w:shd w:val="clear" w:color="auto" w:fill="FFFFFF"/>
            <w:tcMar>
              <w:top w:w="70" w:type="dxa"/>
              <w:left w:w="70" w:type="dxa"/>
              <w:bottom w:w="70" w:type="dxa"/>
              <w:right w:w="70" w:type="dxa"/>
            </w:tcMar>
          </w:tcPr>
          <w:p w14:paraId="0BCEBE0F">
            <w:pPr>
              <w:spacing w:before="60" w:after="60" w:line="240" w:lineRule="auto"/>
              <w:ind w:firstLine="0"/>
            </w:pPr>
            <w:r>
              <w:rPr>
                <w:rFonts w:ascii="Times New Roman" w:hAnsi="Times New Roman"/>
                <w:b w:val="0"/>
                <w:color w:val="000000"/>
                <w:sz w:val="20"/>
              </w:rPr>
              <w:t>Deploy</w:t>
            </w:r>
          </w:p>
        </w:tc>
        <w:tc>
          <w:tcPr>
            <w:tcW w:w="1304" w:type="dxa"/>
            <w:shd w:val="clear" w:color="auto" w:fill="FFFFFF"/>
            <w:tcMar>
              <w:top w:w="70" w:type="dxa"/>
              <w:left w:w="70" w:type="dxa"/>
              <w:bottom w:w="70" w:type="dxa"/>
              <w:right w:w="70" w:type="dxa"/>
            </w:tcMar>
          </w:tcPr>
          <w:p w14:paraId="42ABEC0B">
            <w:pPr>
              <w:spacing w:before="60" w:after="60" w:line="240" w:lineRule="auto"/>
              <w:ind w:firstLine="0"/>
            </w:pPr>
            <w:r>
              <w:rPr>
                <w:rFonts w:ascii="Times New Roman" w:hAnsi="Times New Roman"/>
                <w:b w:val="0"/>
                <w:color w:val="000000"/>
                <w:sz w:val="20"/>
              </w:rPr>
              <w:t>Hữu Dũng</w:t>
            </w:r>
          </w:p>
        </w:tc>
        <w:tc>
          <w:tcPr>
            <w:tcW w:w="1701" w:type="dxa"/>
            <w:shd w:val="clear" w:color="auto" w:fill="FFFFFF"/>
            <w:tcMar>
              <w:top w:w="70" w:type="dxa"/>
              <w:left w:w="70" w:type="dxa"/>
              <w:bottom w:w="70" w:type="dxa"/>
              <w:right w:w="70" w:type="dxa"/>
            </w:tcMar>
          </w:tcPr>
          <w:p w14:paraId="67669110">
            <w:pPr>
              <w:spacing w:before="60" w:after="60" w:line="240" w:lineRule="auto"/>
              <w:ind w:firstLine="0"/>
            </w:pPr>
            <w:r>
              <w:rPr>
                <w:rFonts w:ascii="Times New Roman" w:hAnsi="Times New Roman"/>
                <w:color w:val="000000"/>
                <w:sz w:val="20"/>
              </w:rPr>
              <w:t>26/10 – 27/10</w:t>
            </w:r>
          </w:p>
        </w:tc>
        <w:tc>
          <w:tcPr>
            <w:tcW w:w="737" w:type="dxa"/>
            <w:shd w:val="clear" w:color="auto" w:fill="FFFFFF"/>
            <w:tcMar>
              <w:top w:w="70" w:type="dxa"/>
              <w:left w:w="70" w:type="dxa"/>
              <w:bottom w:w="70" w:type="dxa"/>
              <w:right w:w="70" w:type="dxa"/>
            </w:tcMar>
          </w:tcPr>
          <w:p w14:paraId="79C3DC95">
            <w:pPr>
              <w:spacing w:before="60" w:after="60" w:line="240" w:lineRule="auto"/>
              <w:ind w:firstLine="0"/>
            </w:pPr>
            <w:r>
              <w:rPr>
                <w:rFonts w:ascii="Times New Roman" w:hAnsi="Times New Roman"/>
                <w:color w:val="000000"/>
                <w:sz w:val="20"/>
              </w:rPr>
              <w:t>4</w:t>
            </w:r>
          </w:p>
        </w:tc>
      </w:tr>
      <w:tr w14:paraId="4798708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43117683">
            <w:pPr>
              <w:spacing w:before="60" w:after="60" w:line="240" w:lineRule="auto"/>
              <w:ind w:firstLine="0"/>
            </w:pPr>
            <w:r>
              <w:rPr>
                <w:rFonts w:ascii="Times New Roman" w:hAnsi="Times New Roman"/>
                <w:b w:val="0"/>
                <w:color w:val="000000"/>
                <w:sz w:val="20"/>
              </w:rPr>
              <w:t>TASK-116 T</w:t>
            </w:r>
          </w:p>
        </w:tc>
        <w:tc>
          <w:tcPr>
            <w:tcW w:w="3855" w:type="dxa"/>
            <w:shd w:val="clear" w:color="auto" w:fill="FFFFFF"/>
            <w:tcMar>
              <w:top w:w="70" w:type="dxa"/>
              <w:left w:w="70" w:type="dxa"/>
              <w:bottom w:w="70" w:type="dxa"/>
              <w:right w:w="70" w:type="dxa"/>
            </w:tcMar>
          </w:tcPr>
          <w:p w14:paraId="3CA5F572">
            <w:pPr>
              <w:spacing w:before="60" w:after="60" w:line="240" w:lineRule="auto"/>
              <w:ind w:firstLine="0"/>
            </w:pPr>
            <w:r>
              <w:rPr>
                <w:rFonts w:ascii="Times New Roman" w:hAnsi="Times New Roman"/>
                <w:b w:val="0"/>
                <w:color w:val="000000"/>
                <w:sz w:val="20"/>
              </w:rPr>
              <w:t>Chuẩn bị cấu hình production</w:t>
            </w:r>
          </w:p>
        </w:tc>
        <w:tc>
          <w:tcPr>
            <w:tcW w:w="1304" w:type="dxa"/>
            <w:shd w:val="clear" w:color="auto" w:fill="FFFFFF"/>
            <w:tcMar>
              <w:top w:w="70" w:type="dxa"/>
              <w:left w:w="70" w:type="dxa"/>
              <w:bottom w:w="70" w:type="dxa"/>
              <w:right w:w="70" w:type="dxa"/>
            </w:tcMar>
          </w:tcPr>
          <w:p w14:paraId="5842AADC">
            <w:pPr>
              <w:spacing w:before="60" w:after="60" w:line="240" w:lineRule="auto"/>
              <w:ind w:firstLine="0"/>
            </w:pPr>
            <w:r>
              <w:rPr>
                <w:rFonts w:ascii="Times New Roman" w:hAnsi="Times New Roman"/>
                <w:b w:val="0"/>
                <w:color w:val="000000"/>
                <w:sz w:val="20"/>
              </w:rPr>
              <w:t>Hữu Dũng</w:t>
            </w:r>
          </w:p>
        </w:tc>
        <w:tc>
          <w:tcPr>
            <w:tcW w:w="1701" w:type="dxa"/>
            <w:shd w:val="clear" w:color="auto" w:fill="FFFFFF"/>
            <w:tcMar>
              <w:top w:w="70" w:type="dxa"/>
              <w:left w:w="70" w:type="dxa"/>
              <w:bottom w:w="70" w:type="dxa"/>
              <w:right w:w="70" w:type="dxa"/>
            </w:tcMar>
          </w:tcPr>
          <w:p w14:paraId="4F82EEEA">
            <w:pPr>
              <w:spacing w:before="60" w:after="60" w:line="240" w:lineRule="auto"/>
              <w:ind w:firstLine="0"/>
            </w:pPr>
            <w:r>
              <w:rPr>
                <w:rFonts w:ascii="Times New Roman" w:hAnsi="Times New Roman"/>
                <w:color w:val="000000"/>
                <w:sz w:val="20"/>
              </w:rPr>
              <w:t>26/10 – 26/10</w:t>
            </w:r>
          </w:p>
        </w:tc>
        <w:tc>
          <w:tcPr>
            <w:tcW w:w="737" w:type="dxa"/>
            <w:shd w:val="clear" w:color="auto" w:fill="FFFFFF"/>
            <w:tcMar>
              <w:top w:w="70" w:type="dxa"/>
              <w:left w:w="70" w:type="dxa"/>
              <w:bottom w:w="70" w:type="dxa"/>
              <w:right w:w="70" w:type="dxa"/>
            </w:tcMar>
          </w:tcPr>
          <w:p w14:paraId="531007D9">
            <w:pPr>
              <w:spacing w:before="60" w:after="60" w:line="240" w:lineRule="auto"/>
              <w:ind w:firstLine="0"/>
            </w:pPr>
            <w:r>
              <w:rPr>
                <w:rFonts w:ascii="Times New Roman" w:hAnsi="Times New Roman"/>
                <w:color w:val="000000"/>
                <w:sz w:val="20"/>
              </w:rPr>
              <w:t>0.5</w:t>
            </w:r>
          </w:p>
        </w:tc>
      </w:tr>
      <w:tr w14:paraId="1CB3428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66AF5816">
            <w:pPr>
              <w:spacing w:before="60" w:after="60" w:line="240" w:lineRule="auto"/>
              <w:ind w:firstLine="0"/>
            </w:pPr>
            <w:r>
              <w:rPr>
                <w:rFonts w:ascii="Times New Roman" w:hAnsi="Times New Roman"/>
                <w:b w:val="0"/>
                <w:color w:val="000000"/>
                <w:sz w:val="20"/>
              </w:rPr>
              <w:t>TASK-117 T</w:t>
            </w:r>
          </w:p>
        </w:tc>
        <w:tc>
          <w:tcPr>
            <w:tcW w:w="3855" w:type="dxa"/>
            <w:shd w:val="clear" w:color="auto" w:fill="FFFFFF"/>
            <w:tcMar>
              <w:top w:w="70" w:type="dxa"/>
              <w:left w:w="70" w:type="dxa"/>
              <w:bottom w:w="70" w:type="dxa"/>
              <w:right w:w="70" w:type="dxa"/>
            </w:tcMar>
          </w:tcPr>
          <w:p w14:paraId="6E50E414">
            <w:pPr>
              <w:spacing w:before="60" w:after="60" w:line="240" w:lineRule="auto"/>
              <w:ind w:firstLine="0"/>
            </w:pPr>
            <w:r>
              <w:rPr>
                <w:rFonts w:ascii="Times New Roman" w:hAnsi="Times New Roman"/>
                <w:b w:val="0"/>
                <w:color w:val="000000"/>
                <w:sz w:val="20"/>
              </w:rPr>
              <w:t>Build Frontend production</w:t>
            </w:r>
          </w:p>
        </w:tc>
        <w:tc>
          <w:tcPr>
            <w:tcW w:w="1304" w:type="dxa"/>
            <w:shd w:val="clear" w:color="auto" w:fill="FFFFFF"/>
            <w:tcMar>
              <w:top w:w="70" w:type="dxa"/>
              <w:left w:w="70" w:type="dxa"/>
              <w:bottom w:w="70" w:type="dxa"/>
              <w:right w:w="70" w:type="dxa"/>
            </w:tcMar>
          </w:tcPr>
          <w:p w14:paraId="1B751B2A">
            <w:pPr>
              <w:spacing w:before="60" w:after="60" w:line="240" w:lineRule="auto"/>
              <w:ind w:firstLine="0"/>
            </w:pPr>
            <w:r>
              <w:rPr>
                <w:rFonts w:ascii="Times New Roman" w:hAnsi="Times New Roman"/>
                <w:b w:val="0"/>
                <w:color w:val="000000"/>
                <w:sz w:val="20"/>
              </w:rPr>
              <w:t>Hữu Dũng</w:t>
            </w:r>
          </w:p>
        </w:tc>
        <w:tc>
          <w:tcPr>
            <w:tcW w:w="1701" w:type="dxa"/>
            <w:shd w:val="clear" w:color="auto" w:fill="FFFFFF"/>
            <w:tcMar>
              <w:top w:w="70" w:type="dxa"/>
              <w:left w:w="70" w:type="dxa"/>
              <w:bottom w:w="70" w:type="dxa"/>
              <w:right w:w="70" w:type="dxa"/>
            </w:tcMar>
          </w:tcPr>
          <w:p w14:paraId="105E7D96">
            <w:pPr>
              <w:spacing w:before="60" w:after="60" w:line="240" w:lineRule="auto"/>
              <w:ind w:firstLine="0"/>
            </w:pPr>
            <w:r>
              <w:rPr>
                <w:rFonts w:ascii="Times New Roman" w:hAnsi="Times New Roman"/>
                <w:color w:val="000000"/>
                <w:sz w:val="20"/>
              </w:rPr>
              <w:t>26/10 – 26/10</w:t>
            </w:r>
          </w:p>
        </w:tc>
        <w:tc>
          <w:tcPr>
            <w:tcW w:w="737" w:type="dxa"/>
            <w:shd w:val="clear" w:color="auto" w:fill="FFFFFF"/>
            <w:tcMar>
              <w:top w:w="70" w:type="dxa"/>
              <w:left w:w="70" w:type="dxa"/>
              <w:bottom w:w="70" w:type="dxa"/>
              <w:right w:w="70" w:type="dxa"/>
            </w:tcMar>
          </w:tcPr>
          <w:p w14:paraId="48D539A3">
            <w:pPr>
              <w:spacing w:before="60" w:after="60" w:line="240" w:lineRule="auto"/>
              <w:ind w:firstLine="0"/>
            </w:pPr>
            <w:r>
              <w:rPr>
                <w:rFonts w:ascii="Times New Roman" w:hAnsi="Times New Roman"/>
                <w:color w:val="000000"/>
                <w:sz w:val="20"/>
              </w:rPr>
              <w:t>0.5</w:t>
            </w:r>
          </w:p>
        </w:tc>
      </w:tr>
      <w:tr w14:paraId="01279E51">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01FD1066">
            <w:pPr>
              <w:spacing w:before="60" w:after="60" w:line="240" w:lineRule="auto"/>
              <w:ind w:firstLine="0"/>
            </w:pPr>
            <w:r>
              <w:rPr>
                <w:rFonts w:ascii="Times New Roman" w:hAnsi="Times New Roman"/>
                <w:b w:val="0"/>
                <w:color w:val="000000"/>
                <w:sz w:val="20"/>
              </w:rPr>
              <w:t>TASK-118 T</w:t>
            </w:r>
          </w:p>
        </w:tc>
        <w:tc>
          <w:tcPr>
            <w:tcW w:w="3855" w:type="dxa"/>
            <w:shd w:val="clear" w:color="auto" w:fill="FFFFFF"/>
            <w:tcMar>
              <w:top w:w="70" w:type="dxa"/>
              <w:left w:w="70" w:type="dxa"/>
              <w:bottom w:w="70" w:type="dxa"/>
              <w:right w:w="70" w:type="dxa"/>
            </w:tcMar>
          </w:tcPr>
          <w:p w14:paraId="3A640774">
            <w:pPr>
              <w:spacing w:before="60" w:after="60" w:line="240" w:lineRule="auto"/>
              <w:ind w:firstLine="0"/>
            </w:pPr>
            <w:r>
              <w:rPr>
                <w:rFonts w:ascii="Times New Roman" w:hAnsi="Times New Roman"/>
                <w:b w:val="0"/>
                <w:color w:val="000000"/>
                <w:sz w:val="20"/>
              </w:rPr>
              <w:t>Deploy Frontend và Backend</w:t>
            </w:r>
          </w:p>
        </w:tc>
        <w:tc>
          <w:tcPr>
            <w:tcW w:w="1304" w:type="dxa"/>
            <w:shd w:val="clear" w:color="auto" w:fill="FFFFFF"/>
            <w:tcMar>
              <w:top w:w="70" w:type="dxa"/>
              <w:left w:w="70" w:type="dxa"/>
              <w:bottom w:w="70" w:type="dxa"/>
              <w:right w:w="70" w:type="dxa"/>
            </w:tcMar>
          </w:tcPr>
          <w:p w14:paraId="01A2DAF8">
            <w:pPr>
              <w:spacing w:before="60" w:after="60" w:line="240" w:lineRule="auto"/>
              <w:ind w:firstLine="0"/>
            </w:pPr>
            <w:r>
              <w:rPr>
                <w:rFonts w:ascii="Times New Roman" w:hAnsi="Times New Roman"/>
                <w:b w:val="0"/>
                <w:color w:val="000000"/>
                <w:sz w:val="20"/>
              </w:rPr>
              <w:t>Hữu Dũng</w:t>
            </w:r>
          </w:p>
        </w:tc>
        <w:tc>
          <w:tcPr>
            <w:tcW w:w="1701" w:type="dxa"/>
            <w:shd w:val="clear" w:color="auto" w:fill="FFFFFF"/>
            <w:tcMar>
              <w:top w:w="70" w:type="dxa"/>
              <w:left w:w="70" w:type="dxa"/>
              <w:bottom w:w="70" w:type="dxa"/>
              <w:right w:w="70" w:type="dxa"/>
            </w:tcMar>
          </w:tcPr>
          <w:p w14:paraId="0F9205F9">
            <w:pPr>
              <w:spacing w:before="60" w:after="60" w:line="240" w:lineRule="auto"/>
              <w:ind w:firstLine="0"/>
            </w:pPr>
            <w:r>
              <w:rPr>
                <w:rFonts w:ascii="Times New Roman" w:hAnsi="Times New Roman"/>
                <w:color w:val="000000"/>
                <w:sz w:val="20"/>
              </w:rPr>
              <w:t>27/10 – 27/10</w:t>
            </w:r>
          </w:p>
        </w:tc>
        <w:tc>
          <w:tcPr>
            <w:tcW w:w="737" w:type="dxa"/>
            <w:shd w:val="clear" w:color="auto" w:fill="FFFFFF"/>
            <w:tcMar>
              <w:top w:w="70" w:type="dxa"/>
              <w:left w:w="70" w:type="dxa"/>
              <w:bottom w:w="70" w:type="dxa"/>
              <w:right w:w="70" w:type="dxa"/>
            </w:tcMar>
          </w:tcPr>
          <w:p w14:paraId="3C29826F">
            <w:pPr>
              <w:spacing w:before="60" w:after="60" w:line="240" w:lineRule="auto"/>
              <w:ind w:firstLine="0"/>
            </w:pPr>
            <w:r>
              <w:rPr>
                <w:rFonts w:ascii="Times New Roman" w:hAnsi="Times New Roman"/>
                <w:color w:val="000000"/>
                <w:sz w:val="20"/>
              </w:rPr>
              <w:t>1.5</w:t>
            </w:r>
          </w:p>
        </w:tc>
      </w:tr>
      <w:tr w14:paraId="553FB73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108" w:type="dxa"/>
            <w:bottom w:w="0" w:type="dxa"/>
            <w:right w:w="108" w:type="dxa"/>
          </w:tblCellMar>
        </w:tblPrEx>
        <w:trPr>
          <w:cantSplit/>
        </w:trPr>
        <w:tc>
          <w:tcPr>
            <w:tcW w:w="1474" w:type="dxa"/>
            <w:shd w:val="clear" w:color="auto" w:fill="FFFFFF"/>
            <w:tcMar>
              <w:top w:w="70" w:type="dxa"/>
              <w:left w:w="70" w:type="dxa"/>
              <w:bottom w:w="70" w:type="dxa"/>
              <w:right w:w="70" w:type="dxa"/>
            </w:tcMar>
          </w:tcPr>
          <w:p w14:paraId="0774C97B">
            <w:pPr>
              <w:spacing w:before="60" w:after="60" w:line="240" w:lineRule="auto"/>
              <w:ind w:firstLine="0"/>
            </w:pPr>
            <w:r>
              <w:rPr>
                <w:rFonts w:ascii="Times New Roman" w:hAnsi="Times New Roman"/>
                <w:b w:val="0"/>
                <w:color w:val="000000"/>
                <w:sz w:val="20"/>
              </w:rPr>
              <w:t>TASK-119 T</w:t>
            </w:r>
          </w:p>
        </w:tc>
        <w:tc>
          <w:tcPr>
            <w:tcW w:w="3855" w:type="dxa"/>
            <w:shd w:val="clear" w:color="auto" w:fill="FFFFFF"/>
            <w:tcMar>
              <w:top w:w="70" w:type="dxa"/>
              <w:left w:w="70" w:type="dxa"/>
              <w:bottom w:w="70" w:type="dxa"/>
              <w:right w:w="70" w:type="dxa"/>
            </w:tcMar>
          </w:tcPr>
          <w:p w14:paraId="3165AC7E">
            <w:pPr>
              <w:spacing w:before="60" w:after="60" w:line="240" w:lineRule="auto"/>
              <w:ind w:firstLine="0"/>
            </w:pPr>
            <w:r>
              <w:rPr>
                <w:rFonts w:ascii="Times New Roman" w:hAnsi="Times New Roman"/>
                <w:b w:val="0"/>
                <w:color w:val="000000"/>
                <w:sz w:val="20"/>
              </w:rPr>
              <w:t>Kiểm tra hệ thống sau deployment</w:t>
            </w:r>
          </w:p>
        </w:tc>
        <w:tc>
          <w:tcPr>
            <w:tcW w:w="1304" w:type="dxa"/>
            <w:shd w:val="clear" w:color="auto" w:fill="FFFFFF"/>
            <w:tcMar>
              <w:top w:w="70" w:type="dxa"/>
              <w:left w:w="70" w:type="dxa"/>
              <w:bottom w:w="70" w:type="dxa"/>
              <w:right w:w="70" w:type="dxa"/>
            </w:tcMar>
          </w:tcPr>
          <w:p w14:paraId="58425481">
            <w:pPr>
              <w:spacing w:before="60" w:after="60" w:line="240" w:lineRule="auto"/>
              <w:ind w:firstLine="0"/>
            </w:pPr>
            <w:r>
              <w:rPr>
                <w:rFonts w:ascii="Times New Roman" w:hAnsi="Times New Roman"/>
                <w:b w:val="0"/>
                <w:color w:val="000000"/>
                <w:sz w:val="20"/>
              </w:rPr>
              <w:t>Xuân Phú</w:t>
            </w:r>
          </w:p>
        </w:tc>
        <w:tc>
          <w:tcPr>
            <w:tcW w:w="1701" w:type="dxa"/>
            <w:shd w:val="clear" w:color="auto" w:fill="FFFFFF"/>
            <w:tcMar>
              <w:top w:w="70" w:type="dxa"/>
              <w:left w:w="70" w:type="dxa"/>
              <w:bottom w:w="70" w:type="dxa"/>
              <w:right w:w="70" w:type="dxa"/>
            </w:tcMar>
          </w:tcPr>
          <w:p w14:paraId="5E36AFFA">
            <w:pPr>
              <w:spacing w:before="60" w:after="60" w:line="240" w:lineRule="auto"/>
              <w:ind w:firstLine="0"/>
            </w:pPr>
            <w:r>
              <w:rPr>
                <w:rFonts w:ascii="Times New Roman" w:hAnsi="Times New Roman"/>
                <w:color w:val="000000"/>
                <w:sz w:val="20"/>
              </w:rPr>
              <w:t>27/10 – 27/10</w:t>
            </w:r>
          </w:p>
        </w:tc>
        <w:tc>
          <w:tcPr>
            <w:tcW w:w="737" w:type="dxa"/>
            <w:shd w:val="clear" w:color="auto" w:fill="FFFFFF"/>
            <w:tcMar>
              <w:top w:w="70" w:type="dxa"/>
              <w:left w:w="70" w:type="dxa"/>
              <w:bottom w:w="70" w:type="dxa"/>
              <w:right w:w="70" w:type="dxa"/>
            </w:tcMar>
          </w:tcPr>
          <w:p w14:paraId="15F0B71D">
            <w:pPr>
              <w:spacing w:before="60" w:after="60" w:line="240" w:lineRule="auto"/>
              <w:ind w:firstLine="0"/>
            </w:pPr>
            <w:r>
              <w:rPr>
                <w:rFonts w:ascii="Times New Roman" w:hAnsi="Times New Roman"/>
                <w:color w:val="000000"/>
                <w:sz w:val="20"/>
              </w:rPr>
              <w:t>1.5</w:t>
            </w:r>
          </w:p>
        </w:tc>
      </w:tr>
    </w:tbl>
    <w:p w14:paraId="6BEE10F4">
      <w:pPr>
        <w:spacing w:after="40" w:line="40" w:lineRule="exact"/>
      </w:pPr>
    </w:p>
    <w:p w14:paraId="42E56905">
      <w:pPr>
        <w:pStyle w:val="2"/>
        <w:pageBreakBefore/>
        <w:ind w:firstLine="0"/>
        <w:jc w:val="center"/>
      </w:pPr>
      <w:bookmarkStart w:id="187" w:name="_Toc18050"/>
      <w:bookmarkStart w:id="188" w:name="_Toc29075"/>
      <w:bookmarkStart w:id="189" w:name="_Toc16908"/>
      <w:r>
        <w:rPr>
          <w:rFonts w:ascii="Times New Roman" w:hAnsi="Times New Roman"/>
          <w:color w:val="000000"/>
        </w:rPr>
        <w:t>Tài liệu tham khảo và nguồn dữ liệu</w:t>
      </w:r>
      <w:bookmarkEnd w:id="187"/>
      <w:bookmarkEnd w:id="188"/>
      <w:bookmarkEnd w:id="189"/>
    </w:p>
    <w:p w14:paraId="394589E7">
      <w:pPr>
        <w:spacing w:line="276" w:lineRule="auto"/>
        <w:ind w:firstLine="425"/>
        <w:jc w:val="both"/>
      </w:pPr>
      <w:r>
        <w:rPr>
          <w:rFonts w:ascii="Times New Roman" w:hAnsi="Times New Roman"/>
          <w:color w:val="000000"/>
        </w:rPr>
        <w:t>[1] Báo cáo mẫu Báo+cáo+DACS.doc do nhóm cung cấp, tham khảo định dạng trang bìa, đề mục, mục lục và caption.</w:t>
      </w:r>
    </w:p>
    <w:p w14:paraId="350D95E2">
      <w:pPr>
        <w:spacing w:line="276" w:lineRule="auto"/>
        <w:ind w:firstLine="425"/>
        <w:jc w:val="both"/>
      </w:pPr>
      <w:r>
        <w:rPr>
          <w:rFonts w:ascii="Times New Roman" w:hAnsi="Times New Roman"/>
          <w:color w:val="000000"/>
        </w:rPr>
        <w:t>[2] Báo cáo giữa kỳ.docx của nhóm 6, dùng thông tin đề tài, thành viên, Charter và phạm vi.</w:t>
      </w:r>
    </w:p>
    <w:p w14:paraId="6618D0AE">
      <w:pPr>
        <w:spacing w:line="276" w:lineRule="auto"/>
        <w:ind w:firstLine="425"/>
        <w:jc w:val="both"/>
      </w:pPr>
      <w:r>
        <w:rPr>
          <w:rFonts w:ascii="Times New Roman" w:hAnsi="Times New Roman"/>
          <w:color w:val="000000"/>
        </w:rPr>
        <w:t>[3] Workbook DatVeXe - 119 cong viec - ke hoach den 01-11-2026.xlsx, các sheet WBS, CPM, EMV và Pareto.</w:t>
      </w:r>
    </w:p>
    <w:p w14:paraId="67DCAB47">
      <w:pPr>
        <w:spacing w:line="276" w:lineRule="auto"/>
        <w:ind w:firstLine="425"/>
        <w:jc w:val="both"/>
      </w:pPr>
      <w:r>
        <w:rPr>
          <w:rFonts w:ascii="Times New Roman" w:hAnsi="Times New Roman"/>
          <w:color w:val="000000"/>
        </w:rPr>
        <w:t>[4] Tài liệu Xác định Actor và Phạm vi MVP; Phân tích quy trình Tìm kiếm→Đặt vé; Xác định trạng thái vé và business rule.</w:t>
      </w:r>
    </w:p>
    <w:p w14:paraId="750CB692">
      <w:pPr>
        <w:spacing w:line="276" w:lineRule="auto"/>
        <w:ind w:firstLine="425"/>
        <w:jc w:val="both"/>
      </w:pPr>
      <w:r>
        <w:rPr>
          <w:rFonts w:ascii="Times New Roman" w:hAnsi="Times New Roman"/>
          <w:color w:val="000000"/>
        </w:rPr>
        <w:t>[5] Tài liệu Chương 8 về quản lý rủi ro; Chương 9 về quản lý mua sắm; Tiêu chí đánh giá thành viên.</w:t>
      </w:r>
    </w:p>
    <w:p w14:paraId="2231A547">
      <w:pPr>
        <w:spacing w:line="276" w:lineRule="auto"/>
        <w:ind w:firstLine="425"/>
        <w:jc w:val="both"/>
      </w:pPr>
      <w:r>
        <w:rPr>
          <w:rFonts w:ascii="Times New Roman" w:hAnsi="Times New Roman"/>
          <w:color w:val="000000"/>
        </w:rPr>
        <w:t>[6] Thư mục UI-DB, DB_UI.docx và Link tài liệu.docx do nhóm cung cấp.</w:t>
      </w:r>
    </w:p>
    <w:p w14:paraId="3EB61B93">
      <w:pPr>
        <w:spacing w:line="276" w:lineRule="auto"/>
        <w:ind w:firstLine="425"/>
        <w:jc w:val="both"/>
      </w:pPr>
      <w:r>
        <w:rPr>
          <w:rFonts w:ascii="Times New Roman" w:hAnsi="Times New Roman"/>
          <w:color w:val="000000"/>
        </w:rPr>
        <w:t>[7] Dữ liệu lịch sử Jira và hồ sơ rà soát snapshot GitHub của DatVeXe; số liệu chi phí đã tổng hợp đến ngày 25/10/2026.</w:t>
      </w:r>
    </w:p>
    <w:p w14:paraId="2B695218">
      <w:pPr>
        <w:spacing w:line="276" w:lineRule="auto"/>
        <w:ind w:firstLine="425"/>
        <w:jc w:val="both"/>
      </w:pPr>
      <w:r>
        <w:rPr>
          <w:rFonts w:ascii="Times New Roman" w:hAnsi="Times New Roman"/>
          <w:color w:val="000000"/>
        </w:rPr>
        <w:t>[8] Nội dung xác nhận trực tiếp của Nguyễn Xuân Phú về lương, mua AI, mua sắm, ngày chốt và cách truyền thông của nhóm.</w:t>
      </w:r>
    </w:p>
    <w:p w14:paraId="1F1B70CE">
      <w:pPr>
        <w:spacing w:line="276" w:lineRule="auto"/>
        <w:ind w:firstLine="425"/>
        <w:jc w:val="both"/>
      </w:pPr>
      <w:r>
        <w:rPr>
          <w:rFonts w:ascii="Times New Roman" w:hAnsi="Times New Roman"/>
          <w:color w:val="000000"/>
        </w:rPr>
        <w:t>[9] README.md và backend/prisma/schema.prisma trong mã nguồn DatVeXe, đối chiếu thành phần kỹ thuật.</w:t>
      </w:r>
    </w:p>
    <w:p w14:paraId="27845DE0">
      <w:pPr>
        <w:spacing w:line="276" w:lineRule="auto"/>
        <w:ind w:firstLine="425"/>
        <w:jc w:val="both"/>
      </w:pPr>
      <w:r>
        <w:rPr>
          <w:rFonts w:ascii="Times New Roman" w:hAnsi="Times New Roman"/>
          <w:color w:val="000000"/>
        </w:rPr>
        <w:t>[10] OWASP. API Security Top 10 2023. https://api-security.owasp.org/editions/2023/en/0x11-t10/ (truy cập 26/10/2026).</w:t>
      </w:r>
    </w:p>
    <w:p w14:paraId="44A108F9">
      <w:pPr>
        <w:spacing w:line="276" w:lineRule="auto"/>
        <w:ind w:firstLine="425"/>
        <w:jc w:val="both"/>
      </w:pPr>
      <w:r>
        <w:rPr>
          <w:rFonts w:ascii="Times New Roman" w:hAnsi="Times New Roman"/>
          <w:color w:val="000000"/>
        </w:rPr>
        <w:t>[11] Microsoft Learn. Transaction locking and row versioning guide. https://learn.microsoft.com/en-us/sql/relational-databases/sql-server-transaction-locking-and-row-versioning-guide (truy cập 26/10/2026).</w:t>
      </w:r>
    </w:p>
    <w:p w14:paraId="06B339A4">
      <w:pPr>
        <w:spacing w:line="276" w:lineRule="auto"/>
        <w:ind w:firstLine="425"/>
        <w:jc w:val="both"/>
      </w:pPr>
      <w:r>
        <w:rPr>
          <w:rFonts w:ascii="Times New Roman" w:hAnsi="Times New Roman"/>
          <w:color w:val="000000"/>
        </w:rPr>
        <w:t>[12] Microsoft Learn. Back up and restore SQL Server databases. https://learn.microsoft.com/en-us/sql/relational-databases/backup-restore/back-up-and-restore-of-sql-server-databases (truy cập 26/10/2026).</w:t>
      </w:r>
    </w:p>
    <w:sectPr>
      <w:footerReference r:id="rId6" w:type="default"/>
      <w:pgSz w:w="11906" w:h="16838"/>
      <w:pgMar w:top="1134" w:right="1134" w:bottom="1417" w:left="1701"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MS Gothic">
    <w:panose1 w:val="020B0609070205080204"/>
    <w:charset w:val="80"/>
    <w:family w:val="auto"/>
    <w:pitch w:val="default"/>
    <w:sig w:usb0="E00002FF" w:usb1="6AC7FDFB" w:usb2="08000012" w:usb3="00000000" w:csb0="400200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E70A46">
    <w:pPr>
      <w:pStyle w:val="18"/>
      <w:jc w:val="cente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E70A46">
    <w:pPr>
      <w:pStyle w:val="18"/>
      <w:jc w:val="center"/>
    </w:pP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27915E3"/>
    <w:rsid w:val="272B14BE"/>
    <w:rsid w:val="3315291D"/>
    <w:rsid w:val="64716DA8"/>
    <w:rsid w:val="74466E1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312" w:lineRule="auto"/>
    </w:pPr>
    <w:rPr>
      <w:rFonts w:ascii="Times New Roman" w:hAnsi="Times New Roman" w:eastAsia="Times New Roman" w:cstheme="minorBidi"/>
      <w:color w:val="000000"/>
      <w:sz w:val="26"/>
      <w:szCs w:val="22"/>
      <w:lang w:val="en-US" w:eastAsia="en-US" w:bidi="ar-SA"/>
    </w:rPr>
  </w:style>
  <w:style w:type="paragraph" w:styleId="2">
    <w:name w:val="heading 1"/>
    <w:basedOn w:val="1"/>
    <w:next w:val="1"/>
    <w:link w:val="142"/>
    <w:qFormat/>
    <w:uiPriority w:val="9"/>
    <w:pPr>
      <w:keepNext/>
      <w:keepLines/>
      <w:pageBreakBefore/>
      <w:spacing w:before="240" w:after="120" w:line="312" w:lineRule="auto"/>
      <w:outlineLvl w:val="0"/>
    </w:pPr>
    <w:rPr>
      <w:rFonts w:ascii="Times New Roman" w:hAnsi="Times New Roman" w:eastAsia="Times New Roman"/>
      <w:b/>
      <w:bCs/>
      <w:color w:val="000000"/>
      <w:sz w:val="32"/>
      <w:szCs w:val="28"/>
    </w:rPr>
  </w:style>
  <w:style w:type="paragraph" w:styleId="3">
    <w:name w:val="heading 2"/>
    <w:basedOn w:val="1"/>
    <w:next w:val="1"/>
    <w:link w:val="143"/>
    <w:unhideWhenUsed/>
    <w:qFormat/>
    <w:uiPriority w:val="9"/>
    <w:pPr>
      <w:keepNext/>
      <w:keepLines/>
      <w:spacing w:before="240" w:after="120" w:line="312" w:lineRule="auto"/>
      <w:outlineLvl w:val="1"/>
    </w:pPr>
    <w:rPr>
      <w:rFonts w:ascii="Times New Roman" w:hAnsi="Times New Roman" w:eastAsia="Times New Roman"/>
      <w:b/>
      <w:bCs/>
      <w:color w:val="000000"/>
      <w:sz w:val="28"/>
      <w:szCs w:val="26"/>
    </w:rPr>
  </w:style>
  <w:style w:type="paragraph" w:styleId="4">
    <w:name w:val="heading 3"/>
    <w:basedOn w:val="1"/>
    <w:next w:val="1"/>
    <w:link w:val="144"/>
    <w:unhideWhenUsed/>
    <w:qFormat/>
    <w:uiPriority w:val="9"/>
    <w:pPr>
      <w:keepNext/>
      <w:keepLines/>
      <w:spacing w:before="240" w:after="120" w:line="312" w:lineRule="auto"/>
      <w:outlineLvl w:val="2"/>
    </w:pPr>
    <w:rPr>
      <w:rFonts w:ascii="Times New Roman" w:hAnsi="Times New Roman" w:eastAsia="Times New Roman"/>
      <w:b/>
      <w:bCs/>
      <w:color w:val="000000"/>
      <w:sz w:val="26"/>
    </w:rPr>
  </w:style>
  <w:style w:type="paragraph" w:styleId="5">
    <w:name w:val="heading 4"/>
    <w:basedOn w:val="1"/>
    <w:next w:val="1"/>
    <w:link w:val="154"/>
    <w:semiHidden/>
    <w:unhideWhenUsed/>
    <w:qFormat/>
    <w:uiPriority w:val="9"/>
    <w:pPr>
      <w:keepNext/>
      <w:keepLines/>
      <w:spacing w:before="200" w:after="0"/>
      <w:outlineLvl w:val="3"/>
    </w:pPr>
    <w:rPr>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after="0"/>
      <w:outlineLvl w:val="4"/>
    </w:pPr>
    <w:rPr>
      <w:color w:val="254061" w:themeColor="accent1" w:themeShade="80"/>
    </w:rPr>
  </w:style>
  <w:style w:type="paragraph" w:styleId="7">
    <w:name w:val="heading 6"/>
    <w:basedOn w:val="1"/>
    <w:next w:val="1"/>
    <w:link w:val="156"/>
    <w:semiHidden/>
    <w:unhideWhenUsed/>
    <w:qFormat/>
    <w:uiPriority w:val="9"/>
    <w:pPr>
      <w:keepNext/>
      <w:keepLines/>
      <w:spacing w:before="200" w:after="0"/>
      <w:outlineLvl w:val="5"/>
    </w:pPr>
    <w:rPr>
      <w:i/>
      <w:iCs/>
      <w:color w:val="254061" w:themeColor="accent1" w:themeShade="80"/>
    </w:rPr>
  </w:style>
  <w:style w:type="paragraph" w:styleId="8">
    <w:name w:val="heading 7"/>
    <w:basedOn w:val="1"/>
    <w:next w:val="1"/>
    <w:link w:val="157"/>
    <w:semiHidden/>
    <w:unhideWhenUsed/>
    <w:qFormat/>
    <w:uiPriority w:val="9"/>
    <w:pPr>
      <w:keepNext/>
      <w:keepLines/>
      <w:spacing w:before="200" w:after="0"/>
      <w:outlineLvl w:val="6"/>
    </w:pPr>
    <w:rPr>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after="0"/>
      <w:outlineLvl w:val="7"/>
    </w:pPr>
    <w:rPr>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after="0"/>
      <w:outlineLvl w:val="8"/>
    </w:pPr>
    <w:rPr>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8"/>
    <w:unhideWhenUsed/>
    <w:qFormat/>
    <w:uiPriority w:val="99"/>
    <w:pPr>
      <w:spacing w:after="120"/>
    </w:pPr>
  </w:style>
  <w:style w:type="paragraph" w:styleId="14">
    <w:name w:val="Body Text 2"/>
    <w:basedOn w:val="1"/>
    <w:link w:val="149"/>
    <w:unhideWhenUsed/>
    <w:uiPriority w:val="99"/>
    <w:pPr>
      <w:spacing w:after="120" w:line="480" w:lineRule="auto"/>
    </w:pPr>
  </w:style>
  <w:style w:type="paragraph" w:styleId="15">
    <w:name w:val="Body Text 3"/>
    <w:basedOn w:val="1"/>
    <w:link w:val="150"/>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rFonts w:ascii="Times New Roman" w:hAnsi="Times New Roman" w:eastAsia="Times New Roman"/>
      <w:b/>
      <w:bCs/>
      <w:color w:val="000000"/>
      <w:sz w:val="28"/>
      <w:szCs w:val="18"/>
    </w:rPr>
  </w:style>
  <w:style w:type="character" w:styleId="17">
    <w:name w:val="Emphasis"/>
    <w:basedOn w:val="11"/>
    <w:qFormat/>
    <w:uiPriority w:val="20"/>
    <w:rPr>
      <w:i/>
      <w:iCs/>
    </w:rPr>
  </w:style>
  <w:style w:type="paragraph" w:styleId="18">
    <w:name w:val="footer"/>
    <w:basedOn w:val="1"/>
    <w:link w:val="140"/>
    <w:unhideWhenUsed/>
    <w:qFormat/>
    <w:uiPriority w:val="99"/>
    <w:pPr>
      <w:tabs>
        <w:tab w:val="center" w:pos="4680"/>
        <w:tab w:val="right" w:pos="9360"/>
      </w:tabs>
      <w:spacing w:after="0" w:line="240" w:lineRule="auto"/>
    </w:pPr>
  </w:style>
  <w:style w:type="paragraph" w:styleId="19">
    <w:name w:val="header"/>
    <w:basedOn w:val="1"/>
    <w:link w:val="139"/>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6"/>
    <w:qFormat/>
    <w:uiPriority w:val="11"/>
    <w:rPr>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able of figures"/>
    <w:basedOn w:val="1"/>
    <w:next w:val="1"/>
    <w:semiHidden/>
    <w:unhideWhenUsed/>
    <w:uiPriority w:val="99"/>
    <w:pPr>
      <w:ind w:leftChars="200" w:hanging="200" w:hangingChars="200"/>
    </w:pPr>
  </w:style>
  <w:style w:type="paragraph" w:styleId="37">
    <w:name w:val="Title"/>
    <w:basedOn w:val="1"/>
    <w:next w:val="1"/>
    <w:link w:val="145"/>
    <w:qFormat/>
    <w:uiPriority w:val="10"/>
    <w:pPr>
      <w:spacing w:after="300" w:line="240" w:lineRule="auto"/>
      <w:contextualSpacing/>
    </w:pPr>
    <w:rPr>
      <w:rFonts w:ascii="Times New Roman" w:hAnsi="Times New Roman" w:eastAsia="Times New Roman"/>
      <w:color w:val="000000"/>
      <w:spacing w:val="5"/>
      <w:kern w:val="28"/>
      <w:sz w:val="34"/>
      <w:szCs w:val="52"/>
    </w:rPr>
  </w:style>
  <w:style w:type="paragraph" w:styleId="38">
    <w:name w:val="toc 1"/>
    <w:basedOn w:val="1"/>
    <w:next w:val="1"/>
    <w:semiHidden/>
    <w:unhideWhenUsed/>
    <w:qFormat/>
    <w:uiPriority w:val="39"/>
    <w:pPr>
      <w:tabs>
        <w:tab w:val="right" w:leader="dot" w:pos="9071"/>
      </w:tabs>
      <w:spacing w:before="0" w:after="60" w:line="276" w:lineRule="auto"/>
      <w:ind w:left="0" w:firstLine="0"/>
    </w:pPr>
    <w:rPr>
      <w:rFonts w:ascii="Times New Roman" w:hAnsi="Times New Roman"/>
      <w:color w:val="000000"/>
      <w:sz w:val="26"/>
    </w:rPr>
  </w:style>
  <w:style w:type="paragraph" w:styleId="39">
    <w:name w:val="toc 2"/>
    <w:basedOn w:val="1"/>
    <w:next w:val="1"/>
    <w:semiHidden/>
    <w:unhideWhenUsed/>
    <w:qFormat/>
    <w:uiPriority w:val="39"/>
    <w:pPr>
      <w:tabs>
        <w:tab w:val="right" w:leader="dot" w:pos="9071"/>
      </w:tabs>
      <w:spacing w:before="0" w:after="60" w:line="276" w:lineRule="auto"/>
      <w:ind w:left="312" w:leftChars="200" w:firstLine="0"/>
    </w:pPr>
    <w:rPr>
      <w:rFonts w:ascii="Times New Roman" w:hAnsi="Times New Roman"/>
      <w:color w:val="000000"/>
      <w:sz w:val="26"/>
    </w:rPr>
  </w:style>
  <w:style w:type="paragraph" w:styleId="40">
    <w:name w:val="toc 3"/>
    <w:basedOn w:val="1"/>
    <w:next w:val="1"/>
    <w:semiHidden/>
    <w:unhideWhenUsed/>
    <w:uiPriority w:val="39"/>
    <w:pPr>
      <w:ind w:left="840" w:leftChars="400"/>
    </w:pPr>
  </w:style>
  <w:style w:type="table" w:styleId="41">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Header Char"/>
    <w:basedOn w:val="11"/>
    <w:link w:val="19"/>
    <w:qFormat/>
    <w:uiPriority w:val="99"/>
  </w:style>
  <w:style w:type="character" w:customStyle="1" w:styleId="140">
    <w:name w:val="Footer Char"/>
    <w:basedOn w:val="11"/>
    <w:link w:val="18"/>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1"/>
    <w:link w:val="13"/>
    <w:uiPriority w:val="99"/>
  </w:style>
  <w:style w:type="character" w:customStyle="1" w:styleId="149">
    <w:name w:val="Body Text 2 Char"/>
    <w:basedOn w:val="11"/>
    <w:link w:val="14"/>
    <w:uiPriority w:val="99"/>
  </w:style>
  <w:style w:type="character" w:customStyle="1" w:styleId="150">
    <w:name w:val="Body Text 3 Char"/>
    <w:basedOn w:val="11"/>
    <w:link w:val="15"/>
    <w:uiPriority w:val="99"/>
    <w:rPr>
      <w:sz w:val="16"/>
      <w:szCs w:val="16"/>
    </w:rPr>
  </w:style>
  <w:style w:type="character" w:customStyle="1" w:styleId="151">
    <w:name w:val="Macro Text Char"/>
    <w:basedOn w:val="11"/>
    <w:link w:val="32"/>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1"/>
    <w:link w:val="152"/>
    <w:qFormat/>
    <w:uiPriority w:val="29"/>
    <w:rPr>
      <w:i/>
      <w:iCs/>
      <w:color w:val="000000" w:themeColor="text1"/>
      <w14:textFill>
        <w14:solidFill>
          <w14:schemeClr w14:val="tx1"/>
        </w14:solidFill>
      </w14:textFill>
    </w:rPr>
  </w:style>
  <w:style w:type="character" w:customStyle="1" w:styleId="154">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1"/>
    <w:link w:val="160"/>
    <w:qFormat/>
    <w:uiPriority w:val="30"/>
    <w:rPr>
      <w:b/>
      <w:bCs/>
      <w:i/>
      <w:iCs/>
      <w:color w:val="4F81BD" w:themeColor="accent1"/>
      <w14:textFill>
        <w14:solidFill>
          <w14:schemeClr w14:val="accent1"/>
        </w14:solidFill>
      </w14:textFill>
    </w:rPr>
  </w:style>
  <w:style w:type="character" w:customStyle="1" w:styleId="1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1"/>
    <w:qFormat/>
    <w:uiPriority w:val="21"/>
    <w:rPr>
      <w:b/>
      <w:bCs/>
      <w:i/>
      <w:iCs/>
      <w:color w:val="4F81BD" w:themeColor="accent1"/>
      <w14:textFill>
        <w14:solidFill>
          <w14:schemeClr w14:val="accent1"/>
        </w14:solidFill>
      </w14:textFill>
    </w:rPr>
  </w:style>
  <w:style w:type="character" w:customStyle="1" w:styleId="164">
    <w:name w:val="Subtle Reference"/>
    <w:basedOn w:val="11"/>
    <w:qFormat/>
    <w:uiPriority w:val="31"/>
    <w:rPr>
      <w:smallCaps/>
      <w:color w:val="C0504D" w:themeColor="accent2"/>
      <w:u w:val="single"/>
      <w14:textFill>
        <w14:solidFill>
          <w14:schemeClr w14:val="accent2"/>
        </w14:solidFill>
      </w14:textFill>
    </w:rPr>
  </w:style>
  <w:style w:type="character" w:customStyle="1" w:styleId="1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1"/>
    <w:qFormat/>
    <w:uiPriority w:val="33"/>
    <w:rPr>
      <w:b/>
      <w:bCs/>
      <w:smallCaps/>
      <w:spacing w:val="5"/>
    </w:rPr>
  </w:style>
  <w:style w:type="paragraph" w:customStyle="1" w:styleId="167">
    <w:name w:val="TOC Heading"/>
    <w:basedOn w:val="2"/>
    <w:next w:val="1"/>
    <w:semiHidden/>
    <w:unhideWhenUsed/>
    <w:qFormat/>
    <w:uiPriority w:val="39"/>
    <w:pPr>
      <w:outlineLvl w:val="9"/>
    </w:pPr>
  </w:style>
  <w:style w:type="paragraph" w:customStyle="1" w:styleId="168">
    <w:name w:val="Front Heading"/>
    <w:qFormat/>
    <w:uiPriority w:val="0"/>
    <w:pPr>
      <w:pageBreakBefore/>
      <w:spacing w:after="120" w:line="312" w:lineRule="auto"/>
    </w:pPr>
    <w:rPr>
      <w:rFonts w:ascii="Times New Roman" w:hAnsi="Times New Roman" w:eastAsiaTheme="minorEastAsia" w:cstheme="minorBidi"/>
      <w:b/>
      <w:color w:val="000000"/>
      <w:sz w:val="32"/>
    </w:rPr>
  </w:style>
  <w:style w:type="paragraph" w:customStyle="1" w:styleId="169">
    <w:name w:val="Table Caption"/>
    <w:basedOn w:val="16"/>
    <w:qFormat/>
    <w:uiPriority w:val="0"/>
    <w:pPr>
      <w:spacing w:after="120" w:line="240" w:lineRule="auto"/>
      <w:jc w:val="center"/>
    </w:pPr>
    <w:rPr>
      <w:rFonts w:ascii="Times New Roman" w:hAnsi="Times New Roman"/>
      <w:i/>
      <w:color w:val="000000"/>
      <w:sz w:val="24"/>
    </w:rPr>
  </w:style>
  <w:style w:type="paragraph" w:customStyle="1" w:styleId="170">
    <w:name w:val="Figure Caption"/>
    <w:basedOn w:val="16"/>
    <w:qFormat/>
    <w:uiPriority w:val="0"/>
    <w:pPr>
      <w:spacing w:after="120" w:line="240" w:lineRule="auto"/>
      <w:jc w:val="center"/>
    </w:pPr>
    <w:rPr>
      <w:rFonts w:ascii="Times New Roman" w:hAnsi="Times New Roman"/>
      <w:i/>
      <w:color w:val="000000"/>
      <w:sz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42</Pages>
  <Words>0</Words>
  <Characters>0</Characters>
  <Lines>0</Lines>
  <Paragraphs>0</Paragraphs>
  <TotalTime>0</TotalTime>
  <ScaleCrop>false</ScaleCrop>
  <LinksUpToDate>false</LinksUpToDate>
  <CharactersWithSpaces>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Nhóm 6</dc:creator>
  <dc:description>generated by python-docx</dc:description>
  <cp:lastModifiedBy>Xuân Phú Nguyễn</cp:lastModifiedBy>
  <dcterms:modified xsi:type="dcterms:W3CDTF">2026-10-27T13:57:45Z</dcterms:modified>
  <dc:title>Báo cáo quản lý dự án hệ thống hỗ trợ đặt lịch đặt chỗ trong vé xe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ICV">
    <vt:lpwstr>F0A7A3436A3A4C959DDC59CAC267D076_12</vt:lpwstr>
  </property>
</Properties>
</file>