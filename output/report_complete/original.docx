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E4F45">
      <w:pPr>
        <w:jc w:val="center"/>
      </w:pPr>
      <w:bookmarkStart w:id="160" w:name="_GoBack"/>
      <w:bookmarkEnd w:id="160"/>
      <w:r>
        <w:rPr>
          <w:b/>
          <w:sz w:val="28"/>
        </w:rPr>
        <w:t>TRƯỜNG ĐẠI HỌC CÔNG NGHỆ TP HCM</w:t>
      </w:r>
    </w:p>
    <w:p w14:paraId="225A9BA0">
      <w:pPr>
        <w:jc w:val="center"/>
      </w:pPr>
      <w:r>
        <w:rPr>
          <w:b/>
          <w:sz w:val="28"/>
        </w:rPr>
        <w:t>KHOA CÔNG NGHỆ THÔNG TIN</w:t>
      </w:r>
    </w:p>
    <w:p w14:paraId="59536504">
      <w:pPr>
        <w:jc w:val="center"/>
      </w:pPr>
    </w:p>
    <w:p w14:paraId="7F8FEE90">
      <w:pPr>
        <w:jc w:val="center"/>
      </w:pPr>
      <w:r>
        <w:rPr>
          <w:b/>
          <w:sz w:val="40"/>
        </w:rPr>
        <w:t>BÁO CÁO ĐỒ ÁN</w:t>
      </w:r>
    </w:p>
    <w:p w14:paraId="19F197EF">
      <w:pPr>
        <w:jc w:val="center"/>
      </w:pPr>
      <w:r>
        <w:rPr>
          <w:b/>
          <w:sz w:val="32"/>
        </w:rPr>
        <w:t>QUẢN LÝ DỰ ÁN CÔNG NGHỆ THÔNG TIN</w:t>
      </w:r>
    </w:p>
    <w:p w14:paraId="50CE5AAE"/>
    <w:p w14:paraId="61A3E2EE">
      <w:pPr>
        <w:pStyle w:val="36"/>
        <w:jc w:val="center"/>
      </w:pPr>
      <w:r>
        <w:t>Hệ thống hỗ trợ đặt lịch đặt chỗ trong vé xe</w:t>
      </w:r>
    </w:p>
    <w:p w14:paraId="6FEA7C42">
      <w:pPr>
        <w:jc w:val="both"/>
      </w:pPr>
      <w:r>
        <w:t>Nhóm 6 • Dự án DatVeXe</w:t>
      </w:r>
    </w:p>
    <w:p w14:paraId="619D658B">
      <w:pPr>
        <w:jc w:val="both"/>
      </w:pPr>
      <w:r>
        <w:t>Giảng viên hướng dẫn: Nguyễn Hữu Trung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669"/>
        <w:gridCol w:w="3402"/>
      </w:tblGrid>
      <w:tr w14:paraId="50A9F8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5669" w:type="dxa"/>
            <w:shd w:val="clear" w:color="auto" w:fill="E7E6E6"/>
            <w:tcMar>
              <w:top w:w="70" w:type="dxa"/>
              <w:left w:w="70" w:type="dxa"/>
              <w:bottom w:w="70" w:type="dxa"/>
              <w:right w:w="70" w:type="dxa"/>
            </w:tcMar>
          </w:tcPr>
          <w:p w14:paraId="6EADFBF3">
            <w:pPr>
              <w:spacing w:before="60" w:after="60" w:line="252" w:lineRule="auto"/>
            </w:pPr>
            <w:r>
              <w:rPr>
                <w:rFonts w:ascii="Times New Roman" w:hAnsi="Times New Roman"/>
                <w:b/>
                <w:sz w:val="21"/>
              </w:rPr>
              <w:t>Sinh viên thực hiện</w:t>
            </w:r>
          </w:p>
        </w:tc>
        <w:tc>
          <w:tcPr>
            <w:tcW w:w="3402" w:type="dxa"/>
            <w:shd w:val="clear" w:color="auto" w:fill="E7E6E6"/>
            <w:tcMar>
              <w:top w:w="70" w:type="dxa"/>
              <w:left w:w="70" w:type="dxa"/>
              <w:bottom w:w="70" w:type="dxa"/>
              <w:right w:w="70" w:type="dxa"/>
            </w:tcMar>
          </w:tcPr>
          <w:p w14:paraId="0F079922">
            <w:pPr>
              <w:spacing w:before="60" w:after="60" w:line="252" w:lineRule="auto"/>
            </w:pPr>
            <w:r>
              <w:rPr>
                <w:rFonts w:ascii="Times New Roman" w:hAnsi="Times New Roman"/>
                <w:b/>
                <w:sz w:val="21"/>
              </w:rPr>
              <w:t>Mã số sinh viên</w:t>
            </w:r>
          </w:p>
        </w:tc>
      </w:tr>
      <w:tr w14:paraId="2703F5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shd w:val="clear" w:color="auto" w:fill="FFFFFF"/>
            <w:tcMar>
              <w:top w:w="70" w:type="dxa"/>
              <w:left w:w="70" w:type="dxa"/>
              <w:bottom w:w="70" w:type="dxa"/>
              <w:right w:w="70" w:type="dxa"/>
            </w:tcMar>
          </w:tcPr>
          <w:p w14:paraId="67EB45EE">
            <w:pPr>
              <w:spacing w:before="60" w:after="60" w:line="252" w:lineRule="auto"/>
            </w:pPr>
            <w:r>
              <w:rPr>
                <w:rFonts w:ascii="Times New Roman" w:hAnsi="Times New Roman"/>
                <w:b w:val="0"/>
                <w:sz w:val="21"/>
              </w:rPr>
              <w:t>Nguyễn Hữu Dũng</w:t>
            </w:r>
          </w:p>
        </w:tc>
        <w:tc>
          <w:tcPr>
            <w:tcW w:w="3402" w:type="dxa"/>
            <w:shd w:val="clear" w:color="auto" w:fill="FFFFFF"/>
            <w:tcMar>
              <w:top w:w="70" w:type="dxa"/>
              <w:left w:w="70" w:type="dxa"/>
              <w:bottom w:w="70" w:type="dxa"/>
              <w:right w:w="70" w:type="dxa"/>
            </w:tcMar>
          </w:tcPr>
          <w:p w14:paraId="3E6FFFB6">
            <w:pPr>
              <w:spacing w:before="60" w:after="60" w:line="252" w:lineRule="auto"/>
            </w:pPr>
            <w:r>
              <w:rPr>
                <w:rFonts w:ascii="Times New Roman" w:hAnsi="Times New Roman"/>
                <w:b w:val="0"/>
                <w:sz w:val="21"/>
              </w:rPr>
              <w:t>2380600299</w:t>
            </w:r>
          </w:p>
        </w:tc>
      </w:tr>
      <w:tr w14:paraId="2F7C50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shd w:val="clear" w:color="auto" w:fill="FFFFFF"/>
            <w:tcMar>
              <w:top w:w="70" w:type="dxa"/>
              <w:left w:w="70" w:type="dxa"/>
              <w:bottom w:w="70" w:type="dxa"/>
              <w:right w:w="70" w:type="dxa"/>
            </w:tcMar>
          </w:tcPr>
          <w:p w14:paraId="53DA4A46">
            <w:pPr>
              <w:spacing w:before="60" w:after="60" w:line="252" w:lineRule="auto"/>
            </w:pPr>
            <w:r>
              <w:rPr>
                <w:rFonts w:ascii="Times New Roman" w:hAnsi="Times New Roman"/>
                <w:b w:val="0"/>
                <w:sz w:val="21"/>
              </w:rPr>
              <w:t>Lê Văn Phú</w:t>
            </w:r>
          </w:p>
        </w:tc>
        <w:tc>
          <w:tcPr>
            <w:tcW w:w="3402" w:type="dxa"/>
            <w:shd w:val="clear" w:color="auto" w:fill="FFFFFF"/>
            <w:tcMar>
              <w:top w:w="70" w:type="dxa"/>
              <w:left w:w="70" w:type="dxa"/>
              <w:bottom w:w="70" w:type="dxa"/>
              <w:right w:w="70" w:type="dxa"/>
            </w:tcMar>
          </w:tcPr>
          <w:p w14:paraId="67322DAB">
            <w:pPr>
              <w:spacing w:before="60" w:after="60" w:line="252" w:lineRule="auto"/>
            </w:pPr>
            <w:r>
              <w:rPr>
                <w:rFonts w:ascii="Times New Roman" w:hAnsi="Times New Roman"/>
                <w:b w:val="0"/>
                <w:sz w:val="21"/>
              </w:rPr>
              <w:t>2380601701</w:t>
            </w:r>
          </w:p>
        </w:tc>
      </w:tr>
      <w:tr w14:paraId="6456C0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shd w:val="clear" w:color="auto" w:fill="FFFFFF"/>
            <w:tcMar>
              <w:top w:w="70" w:type="dxa"/>
              <w:left w:w="70" w:type="dxa"/>
              <w:bottom w:w="70" w:type="dxa"/>
              <w:right w:w="70" w:type="dxa"/>
            </w:tcMar>
          </w:tcPr>
          <w:p w14:paraId="3EA42F09">
            <w:pPr>
              <w:spacing w:before="60" w:after="60" w:line="252" w:lineRule="auto"/>
            </w:pPr>
            <w:r>
              <w:rPr>
                <w:rFonts w:ascii="Times New Roman" w:hAnsi="Times New Roman"/>
                <w:b w:val="0"/>
                <w:sz w:val="21"/>
              </w:rPr>
              <w:t>Nguyễn Xuân Phú</w:t>
            </w:r>
          </w:p>
        </w:tc>
        <w:tc>
          <w:tcPr>
            <w:tcW w:w="3402" w:type="dxa"/>
            <w:shd w:val="clear" w:color="auto" w:fill="FFFFFF"/>
            <w:tcMar>
              <w:top w:w="70" w:type="dxa"/>
              <w:left w:w="70" w:type="dxa"/>
              <w:bottom w:w="70" w:type="dxa"/>
              <w:right w:w="70" w:type="dxa"/>
            </w:tcMar>
          </w:tcPr>
          <w:p w14:paraId="6F015C80">
            <w:pPr>
              <w:spacing w:before="60" w:after="60" w:line="252" w:lineRule="auto"/>
            </w:pPr>
            <w:r>
              <w:rPr>
                <w:rFonts w:ascii="Times New Roman" w:hAnsi="Times New Roman"/>
                <w:b w:val="0"/>
                <w:sz w:val="21"/>
              </w:rPr>
              <w:t>2380601708</w:t>
            </w:r>
          </w:p>
        </w:tc>
      </w:tr>
    </w:tbl>
    <w:p w14:paraId="5A86F7A8">
      <w:pPr>
        <w:spacing w:after="40" w:line="40" w:lineRule="exact"/>
      </w:pPr>
    </w:p>
    <w:p w14:paraId="7D81F029">
      <w:pPr>
        <w:jc w:val="both"/>
      </w:pPr>
      <w:r>
        <w:t>Thành phố Hồ Chí Minh, tháng 10 năm 2026</w:t>
      </w:r>
    </w:p>
    <w:p w14:paraId="2D5A00EA">
      <w:pPr>
        <w:pStyle w:val="166"/>
        <w:pageBreakBefore/>
      </w:pPr>
      <w:bookmarkStart w:id="0" w:name="_Toc30273"/>
      <w:r>
        <w:t>NHẬN XÉT CỦA GIẢNG VIÊN</w:t>
      </w:r>
      <w:bookmarkEnd w:id="0"/>
    </w:p>
    <w:p w14:paraId="148AA1FA">
      <w:r>
        <w:t>........................................................................................................</w:t>
      </w:r>
    </w:p>
    <w:p w14:paraId="39F0CBF9">
      <w:r>
        <w:t>........................................................................................................</w:t>
      </w:r>
    </w:p>
    <w:p w14:paraId="11D3FBEA">
      <w:r>
        <w:t>........................................................................................................</w:t>
      </w:r>
    </w:p>
    <w:p w14:paraId="5E425622">
      <w:r>
        <w:t>........................................................................................................</w:t>
      </w:r>
    </w:p>
    <w:p w14:paraId="37E55E4D">
      <w:r>
        <w:t>........................................................................................................</w:t>
      </w:r>
    </w:p>
    <w:p w14:paraId="3241C2EE">
      <w:r>
        <w:t>........................................................................................................</w:t>
      </w:r>
    </w:p>
    <w:p w14:paraId="43A01B9B">
      <w:r>
        <w:t>........................................................................................................</w:t>
      </w:r>
    </w:p>
    <w:p w14:paraId="1B161BCB">
      <w:r>
        <w:t>........................................................................................................</w:t>
      </w:r>
    </w:p>
    <w:p w14:paraId="652ACE5E">
      <w:r>
        <w:t>........................................................................................................</w:t>
      </w:r>
    </w:p>
    <w:p w14:paraId="7EA2D7AD">
      <w:r>
        <w:t>........................................................................................................</w:t>
      </w:r>
    </w:p>
    <w:p w14:paraId="0124B978">
      <w:r>
        <w:t>........................................................................................................</w:t>
      </w:r>
    </w:p>
    <w:p w14:paraId="0BA69DF5">
      <w:r>
        <w:t>........................................................................................................</w:t>
      </w:r>
    </w:p>
    <w:p w14:paraId="4C2DA680">
      <w:r>
        <w:t>........................................................................................................</w:t>
      </w:r>
    </w:p>
    <w:p w14:paraId="1FDD79C7">
      <w:r>
        <w:t>........................................................................................................</w:t>
      </w:r>
    </w:p>
    <w:p w14:paraId="300B4FD6">
      <w:r>
        <w:t>........................................................................................................</w:t>
      </w:r>
    </w:p>
    <w:p w14:paraId="093E9486">
      <w:pPr>
        <w:jc w:val="both"/>
      </w:pPr>
      <w:r>
        <w:t>Điểm đánh giá: ................................................</w:t>
      </w:r>
    </w:p>
    <w:p w14:paraId="76EFD992">
      <w:pPr>
        <w:pStyle w:val="166"/>
        <w:pageBreakBefore/>
      </w:pPr>
      <w:bookmarkStart w:id="1" w:name="_Toc28119"/>
      <w:r>
        <w:t>LỜI CẢM ƠN</w:t>
      </w:r>
      <w:bookmarkEnd w:id="1"/>
    </w:p>
    <w:p w14:paraId="09559A7F">
      <w:pPr>
        <w:jc w:val="both"/>
      </w:pPr>
      <w:r>
        <w:t>Nhóm em cảm ơn thầy Nguyễn Hữu Trung đã hướng dẫn môn Quản lý dự án Công nghệ thông tin và hỗ trợ nhóm trong quá trình thực hiện đề tài. Thông qua dự án DatVeXe, nhóm có cơ hội áp dụng việc xác định phạm vi, lập lịch, phân công công việc và theo dõi chi phí vào một sản phẩm phần mềm cụ thể.</w:t>
      </w:r>
    </w:p>
    <w:p w14:paraId="532C26E7">
      <w:pPr>
        <w:jc w:val="both"/>
      </w:pPr>
      <w:r>
        <w:t>Báo cáo tổng hợp kế hoạch dự án, kết quả theo dõi trên Jira, các phân tích trong Excel và tài liệu nghiệp vụ của nhóm. Nhóm mong nhận được góp ý của thầy để hoàn thiện cách quản lý và chất lượng sản phẩm.</w:t>
      </w:r>
    </w:p>
    <w:p w14:paraId="0E8BB88B">
      <w:pPr>
        <w:pStyle w:val="166"/>
        <w:pageBreakBefore/>
      </w:pPr>
      <w:r>
        <w:t>MỤC LỤC</w:t>
      </w:r>
    </w:p>
    <w:p w14:paraId="6DD099B5">
      <w:pPr>
        <w:pStyle w:val="37"/>
      </w:pPr>
      <w:r>
        <w:fldChar w:fldCharType="begin"/>
      </w:r>
      <w:r>
        <w:instrText xml:space="preserve">TOC \o "1-2" \h \z</w:instrText>
      </w:r>
      <w:r>
        <w:fldChar w:fldCharType="separate"/>
      </w:r>
      <w:r>
        <w:fldChar w:fldCharType="begin"/>
      </w:r>
      <w:r>
        <w:instrText xml:space="preserve"> HYPERLINK \l _Toc6077 </w:instrText>
      </w:r>
      <w:r>
        <w:fldChar w:fldCharType="separate"/>
      </w:r>
      <w:r>
        <w:t>Chương 1 Tổng quan</w:t>
      </w:r>
      <w:r>
        <w:tab/>
      </w:r>
      <w:r>
        <w:fldChar w:fldCharType="begin"/>
      </w:r>
      <w:r>
        <w:instrText xml:space="preserve"> PAGEREF _Toc6077 \h </w:instrText>
      </w:r>
      <w:r>
        <w:fldChar w:fldCharType="separate"/>
      </w:r>
      <w:r>
        <w:t>8</w:t>
      </w:r>
      <w:r>
        <w:fldChar w:fldCharType="end"/>
      </w:r>
      <w:r>
        <w:fldChar w:fldCharType="end"/>
      </w:r>
    </w:p>
    <w:p w14:paraId="6240F8BF">
      <w:pPr>
        <w:pStyle w:val="38"/>
      </w:pPr>
      <w:r>
        <w:fldChar w:fldCharType="begin"/>
      </w:r>
      <w:r>
        <w:instrText xml:space="preserve"> HYPERLINK \l _Toc3239 </w:instrText>
      </w:r>
      <w:r>
        <w:fldChar w:fldCharType="separate"/>
      </w:r>
      <w:r>
        <w:t>1.1 Giới thiệu đề tài</w:t>
      </w:r>
      <w:r>
        <w:tab/>
      </w:r>
      <w:r>
        <w:fldChar w:fldCharType="begin"/>
      </w:r>
      <w:r>
        <w:instrText xml:space="preserve"> PAGEREF _Toc3239 \h </w:instrText>
      </w:r>
      <w:r>
        <w:fldChar w:fldCharType="separate"/>
      </w:r>
      <w:r>
        <w:t>8</w:t>
      </w:r>
      <w:r>
        <w:fldChar w:fldCharType="end"/>
      </w:r>
      <w:r>
        <w:fldChar w:fldCharType="end"/>
      </w:r>
    </w:p>
    <w:p w14:paraId="1AB8165D">
      <w:pPr>
        <w:pStyle w:val="38"/>
      </w:pPr>
      <w:r>
        <w:fldChar w:fldCharType="begin"/>
      </w:r>
      <w:r>
        <w:instrText xml:space="preserve"> HYPERLINK \l _Toc17928 </w:instrText>
      </w:r>
      <w:r>
        <w:fldChar w:fldCharType="separate"/>
      </w:r>
      <w:r>
        <w:t>1.2 Nhóm thực hiện</w:t>
      </w:r>
      <w:r>
        <w:tab/>
      </w:r>
      <w:r>
        <w:fldChar w:fldCharType="begin"/>
      </w:r>
      <w:r>
        <w:instrText xml:space="preserve"> PAGEREF _Toc17928 \h </w:instrText>
      </w:r>
      <w:r>
        <w:fldChar w:fldCharType="separate"/>
      </w:r>
      <w:r>
        <w:t>8</w:t>
      </w:r>
      <w:r>
        <w:fldChar w:fldCharType="end"/>
      </w:r>
      <w:r>
        <w:fldChar w:fldCharType="end"/>
      </w:r>
    </w:p>
    <w:p w14:paraId="78988F12">
      <w:pPr>
        <w:pStyle w:val="38"/>
      </w:pPr>
      <w:r>
        <w:fldChar w:fldCharType="begin"/>
      </w:r>
      <w:r>
        <w:instrText xml:space="preserve"> HYPERLINK \l _Toc22898 </w:instrText>
      </w:r>
      <w:r>
        <w:fldChar w:fldCharType="separate"/>
      </w:r>
      <w:r>
        <w:t>1.3 Mục tiêu và cách thực hiện</w:t>
      </w:r>
      <w:r>
        <w:tab/>
      </w:r>
      <w:r>
        <w:fldChar w:fldCharType="begin"/>
      </w:r>
      <w:r>
        <w:instrText xml:space="preserve"> PAGEREF _Toc22898 \h </w:instrText>
      </w:r>
      <w:r>
        <w:fldChar w:fldCharType="separate"/>
      </w:r>
      <w:r>
        <w:t>8</w:t>
      </w:r>
      <w:r>
        <w:fldChar w:fldCharType="end"/>
      </w:r>
      <w:r>
        <w:fldChar w:fldCharType="end"/>
      </w:r>
    </w:p>
    <w:p w14:paraId="4E5865E4">
      <w:pPr>
        <w:pStyle w:val="37"/>
      </w:pPr>
      <w:r>
        <w:fldChar w:fldCharType="begin"/>
      </w:r>
      <w:r>
        <w:instrText xml:space="preserve"> HYPERLINK \l _Toc2241 </w:instrText>
      </w:r>
      <w:r>
        <w:fldChar w:fldCharType="separate"/>
      </w:r>
      <w:r>
        <w:t>Chương 2 Quản lý phạm vi dự án</w:t>
      </w:r>
      <w:r>
        <w:tab/>
      </w:r>
      <w:r>
        <w:fldChar w:fldCharType="begin"/>
      </w:r>
      <w:r>
        <w:instrText xml:space="preserve"> PAGEREF _Toc2241 \h </w:instrText>
      </w:r>
      <w:r>
        <w:fldChar w:fldCharType="separate"/>
      </w:r>
      <w:r>
        <w:t>9</w:t>
      </w:r>
      <w:r>
        <w:fldChar w:fldCharType="end"/>
      </w:r>
      <w:r>
        <w:fldChar w:fldCharType="end"/>
      </w:r>
    </w:p>
    <w:p w14:paraId="3FDB6FF5">
      <w:pPr>
        <w:pStyle w:val="38"/>
      </w:pPr>
      <w:r>
        <w:fldChar w:fldCharType="begin"/>
      </w:r>
      <w:r>
        <w:instrText xml:space="preserve"> HYPERLINK \l _Toc1442 </w:instrText>
      </w:r>
      <w:r>
        <w:fldChar w:fldCharType="separate"/>
      </w:r>
      <w:r>
        <w:t>2.1 Phát biểu bài toán</w:t>
      </w:r>
      <w:r>
        <w:tab/>
      </w:r>
      <w:r>
        <w:fldChar w:fldCharType="begin"/>
      </w:r>
      <w:r>
        <w:instrText xml:space="preserve"> PAGEREF _Toc1442 \h </w:instrText>
      </w:r>
      <w:r>
        <w:fldChar w:fldCharType="separate"/>
      </w:r>
      <w:r>
        <w:t>9</w:t>
      </w:r>
      <w:r>
        <w:fldChar w:fldCharType="end"/>
      </w:r>
      <w:r>
        <w:fldChar w:fldCharType="end"/>
      </w:r>
    </w:p>
    <w:p w14:paraId="2330336D">
      <w:pPr>
        <w:pStyle w:val="38"/>
      </w:pPr>
      <w:r>
        <w:fldChar w:fldCharType="begin"/>
      </w:r>
      <w:r>
        <w:instrText xml:space="preserve"> HYPERLINK \l _Toc22595 </w:instrText>
      </w:r>
      <w:r>
        <w:fldChar w:fldCharType="separate"/>
      </w:r>
      <w:r>
        <w:t>2.2 Tôn chỉ dự án</w:t>
      </w:r>
      <w:r>
        <w:tab/>
      </w:r>
      <w:r>
        <w:fldChar w:fldCharType="begin"/>
      </w:r>
      <w:r>
        <w:instrText xml:space="preserve"> PAGEREF _Toc22595 \h </w:instrText>
      </w:r>
      <w:r>
        <w:fldChar w:fldCharType="separate"/>
      </w:r>
      <w:r>
        <w:t>9</w:t>
      </w:r>
      <w:r>
        <w:fldChar w:fldCharType="end"/>
      </w:r>
      <w:r>
        <w:fldChar w:fldCharType="end"/>
      </w:r>
    </w:p>
    <w:p w14:paraId="525D16A0">
      <w:pPr>
        <w:pStyle w:val="38"/>
      </w:pPr>
      <w:r>
        <w:fldChar w:fldCharType="begin"/>
      </w:r>
      <w:r>
        <w:instrText xml:space="preserve"> HYPERLINK \l _Toc1925 </w:instrText>
      </w:r>
      <w:r>
        <w:fldChar w:fldCharType="separate"/>
      </w:r>
      <w:r>
        <w:t>2.3 Phát biểu phạm vi</w:t>
      </w:r>
      <w:r>
        <w:tab/>
      </w:r>
      <w:r>
        <w:fldChar w:fldCharType="begin"/>
      </w:r>
      <w:r>
        <w:instrText xml:space="preserve"> PAGEREF _Toc1925 \h </w:instrText>
      </w:r>
      <w:r>
        <w:fldChar w:fldCharType="separate"/>
      </w:r>
      <w:r>
        <w:t>10</w:t>
      </w:r>
      <w:r>
        <w:fldChar w:fldCharType="end"/>
      </w:r>
      <w:r>
        <w:fldChar w:fldCharType="end"/>
      </w:r>
    </w:p>
    <w:p w14:paraId="13AE17FC">
      <w:pPr>
        <w:pStyle w:val="38"/>
      </w:pPr>
      <w:r>
        <w:fldChar w:fldCharType="begin"/>
      </w:r>
      <w:r>
        <w:instrText xml:space="preserve"> HYPERLINK \l _Toc15233 </w:instrText>
      </w:r>
      <w:r>
        <w:fldChar w:fldCharType="separate"/>
      </w:r>
      <w:r>
        <w:t>2.4 Cấu trúc phân rã công việc</w:t>
      </w:r>
      <w:r>
        <w:tab/>
      </w:r>
      <w:r>
        <w:fldChar w:fldCharType="begin"/>
      </w:r>
      <w:r>
        <w:instrText xml:space="preserve"> PAGEREF _Toc15233 \h </w:instrText>
      </w:r>
      <w:r>
        <w:fldChar w:fldCharType="separate"/>
      </w:r>
      <w:r>
        <w:t>11</w:t>
      </w:r>
      <w:r>
        <w:fldChar w:fldCharType="end"/>
      </w:r>
      <w:r>
        <w:fldChar w:fldCharType="end"/>
      </w:r>
    </w:p>
    <w:p w14:paraId="2673BE9F">
      <w:pPr>
        <w:pStyle w:val="38"/>
      </w:pPr>
      <w:r>
        <w:fldChar w:fldCharType="begin"/>
      </w:r>
      <w:r>
        <w:instrText xml:space="preserve"> HYPERLINK \l _Toc29873 </w:instrText>
      </w:r>
      <w:r>
        <w:fldChar w:fldCharType="separate"/>
      </w:r>
      <w:r>
        <w:t>2.5 Sản phẩm bàn giao và chấp nhận</w:t>
      </w:r>
      <w:r>
        <w:tab/>
      </w:r>
      <w:r>
        <w:fldChar w:fldCharType="begin"/>
      </w:r>
      <w:r>
        <w:instrText xml:space="preserve"> PAGEREF _Toc29873 \h </w:instrText>
      </w:r>
      <w:r>
        <w:fldChar w:fldCharType="separate"/>
      </w:r>
      <w:r>
        <w:t>11</w:t>
      </w:r>
      <w:r>
        <w:fldChar w:fldCharType="end"/>
      </w:r>
      <w:r>
        <w:fldChar w:fldCharType="end"/>
      </w:r>
    </w:p>
    <w:p w14:paraId="69FD2DD3">
      <w:pPr>
        <w:pStyle w:val="37"/>
      </w:pPr>
      <w:r>
        <w:fldChar w:fldCharType="begin"/>
      </w:r>
      <w:r>
        <w:instrText xml:space="preserve"> HYPERLINK \l _Toc14949 </w:instrText>
      </w:r>
      <w:r>
        <w:fldChar w:fldCharType="separate"/>
      </w:r>
      <w:r>
        <w:t>Chương 3 Quản lý thời gian dự án</w:t>
      </w:r>
      <w:r>
        <w:tab/>
      </w:r>
      <w:r>
        <w:fldChar w:fldCharType="begin"/>
      </w:r>
      <w:r>
        <w:instrText xml:space="preserve"> PAGEREF _Toc14949 \h </w:instrText>
      </w:r>
      <w:r>
        <w:fldChar w:fldCharType="separate"/>
      </w:r>
      <w:r>
        <w:t>12</w:t>
      </w:r>
      <w:r>
        <w:fldChar w:fldCharType="end"/>
      </w:r>
      <w:r>
        <w:fldChar w:fldCharType="end"/>
      </w:r>
    </w:p>
    <w:p w14:paraId="186A4B7E">
      <w:pPr>
        <w:pStyle w:val="38"/>
      </w:pPr>
      <w:r>
        <w:fldChar w:fldCharType="begin"/>
      </w:r>
      <w:r>
        <w:instrText xml:space="preserve"> HYPERLINK \l _Toc881 </w:instrText>
      </w:r>
      <w:r>
        <w:fldChar w:fldCharType="separate"/>
      </w:r>
      <w:r>
        <w:t>3.1 Ước lượng và lập lịch</w:t>
      </w:r>
      <w:r>
        <w:tab/>
      </w:r>
      <w:r>
        <w:fldChar w:fldCharType="begin"/>
      </w:r>
      <w:r>
        <w:instrText xml:space="preserve"> PAGEREF _Toc881 \h </w:instrText>
      </w:r>
      <w:r>
        <w:fldChar w:fldCharType="separate"/>
      </w:r>
      <w:r>
        <w:t>12</w:t>
      </w:r>
      <w:r>
        <w:fldChar w:fldCharType="end"/>
      </w:r>
      <w:r>
        <w:fldChar w:fldCharType="end"/>
      </w:r>
    </w:p>
    <w:p w14:paraId="75EB99B0">
      <w:pPr>
        <w:pStyle w:val="38"/>
      </w:pPr>
      <w:r>
        <w:fldChar w:fldCharType="begin"/>
      </w:r>
      <w:r>
        <w:instrText xml:space="preserve"> HYPERLINK \l _Toc20486 </w:instrText>
      </w:r>
      <w:r>
        <w:fldChar w:fldCharType="separate"/>
      </w:r>
      <w:r>
        <w:t>3.2 Kế hoạch sáu Sprint</w:t>
      </w:r>
      <w:r>
        <w:tab/>
      </w:r>
      <w:r>
        <w:fldChar w:fldCharType="begin"/>
      </w:r>
      <w:r>
        <w:instrText xml:space="preserve"> PAGEREF _Toc20486 \h </w:instrText>
      </w:r>
      <w:r>
        <w:fldChar w:fldCharType="separate"/>
      </w:r>
      <w:r>
        <w:t>12</w:t>
      </w:r>
      <w:r>
        <w:fldChar w:fldCharType="end"/>
      </w:r>
      <w:r>
        <w:fldChar w:fldCharType="end"/>
      </w:r>
    </w:p>
    <w:p w14:paraId="7D2E3E62">
      <w:pPr>
        <w:pStyle w:val="38"/>
      </w:pPr>
      <w:r>
        <w:fldChar w:fldCharType="begin"/>
      </w:r>
      <w:r>
        <w:instrText xml:space="preserve"> HYPERLINK \l _Toc20622 </w:instrText>
      </w:r>
      <w:r>
        <w:fldChar w:fldCharType="separate"/>
      </w:r>
      <w:r>
        <w:t>3.3 Phương pháp CPM</w:t>
      </w:r>
      <w:r>
        <w:tab/>
      </w:r>
      <w:r>
        <w:fldChar w:fldCharType="begin"/>
      </w:r>
      <w:r>
        <w:instrText xml:space="preserve"> PAGEREF _Toc20622 \h </w:instrText>
      </w:r>
      <w:r>
        <w:fldChar w:fldCharType="separate"/>
      </w:r>
      <w:r>
        <w:t>12</w:t>
      </w:r>
      <w:r>
        <w:fldChar w:fldCharType="end"/>
      </w:r>
      <w:r>
        <w:fldChar w:fldCharType="end"/>
      </w:r>
    </w:p>
    <w:p w14:paraId="65BE2D0B">
      <w:pPr>
        <w:pStyle w:val="38"/>
      </w:pPr>
      <w:r>
        <w:fldChar w:fldCharType="begin"/>
      </w:r>
      <w:r>
        <w:instrText xml:space="preserve"> HYPERLINK \l _Toc17363 </w:instrText>
      </w:r>
      <w:r>
        <w:fldChar w:fldCharType="separate"/>
      </w:r>
      <w:r>
        <w:t>3.4 Các đường đi cần theo dõi</w:t>
      </w:r>
      <w:r>
        <w:tab/>
      </w:r>
      <w:r>
        <w:fldChar w:fldCharType="begin"/>
      </w:r>
      <w:r>
        <w:instrText xml:space="preserve"> PAGEREF _Toc17363 \h </w:instrText>
      </w:r>
      <w:r>
        <w:fldChar w:fldCharType="separate"/>
      </w:r>
      <w:r>
        <w:t>13</w:t>
      </w:r>
      <w:r>
        <w:fldChar w:fldCharType="end"/>
      </w:r>
      <w:r>
        <w:fldChar w:fldCharType="end"/>
      </w:r>
    </w:p>
    <w:p w14:paraId="681E19EC">
      <w:pPr>
        <w:pStyle w:val="37"/>
      </w:pPr>
      <w:r>
        <w:fldChar w:fldCharType="begin"/>
      </w:r>
      <w:r>
        <w:instrText xml:space="preserve"> HYPERLINK \l _Toc21596 </w:instrText>
      </w:r>
      <w:r>
        <w:fldChar w:fldCharType="separate"/>
      </w:r>
      <w:r>
        <w:t>Chương 4 Quản lý chi phí dự án</w:t>
      </w:r>
      <w:r>
        <w:tab/>
      </w:r>
      <w:r>
        <w:fldChar w:fldCharType="begin"/>
      </w:r>
      <w:r>
        <w:instrText xml:space="preserve"> PAGEREF _Toc21596 \h </w:instrText>
      </w:r>
      <w:r>
        <w:fldChar w:fldCharType="separate"/>
      </w:r>
      <w:r>
        <w:t>14</w:t>
      </w:r>
      <w:r>
        <w:fldChar w:fldCharType="end"/>
      </w:r>
      <w:r>
        <w:fldChar w:fldCharType="end"/>
      </w:r>
    </w:p>
    <w:p w14:paraId="162B4463">
      <w:pPr>
        <w:pStyle w:val="38"/>
      </w:pPr>
      <w:r>
        <w:fldChar w:fldCharType="begin"/>
      </w:r>
      <w:r>
        <w:instrText xml:space="preserve"> HYPERLINK \l _Toc18665 </w:instrText>
      </w:r>
      <w:r>
        <w:fldChar w:fldCharType="separate"/>
      </w:r>
      <w:r>
        <w:t>4.1 Cơ sở lập ngân sách</w:t>
      </w:r>
      <w:r>
        <w:tab/>
      </w:r>
      <w:r>
        <w:fldChar w:fldCharType="begin"/>
      </w:r>
      <w:r>
        <w:instrText xml:space="preserve"> PAGEREF _Toc18665 \h </w:instrText>
      </w:r>
      <w:r>
        <w:fldChar w:fldCharType="separate"/>
      </w:r>
      <w:r>
        <w:t>14</w:t>
      </w:r>
      <w:r>
        <w:fldChar w:fldCharType="end"/>
      </w:r>
      <w:r>
        <w:fldChar w:fldCharType="end"/>
      </w:r>
    </w:p>
    <w:p w14:paraId="05B8995B">
      <w:pPr>
        <w:pStyle w:val="38"/>
      </w:pPr>
      <w:r>
        <w:fldChar w:fldCharType="begin"/>
      </w:r>
      <w:r>
        <w:instrText xml:space="preserve"> HYPERLINK \l _Toc2357 </w:instrText>
      </w:r>
      <w:r>
        <w:fldChar w:fldCharType="separate"/>
      </w:r>
      <w:r>
        <w:t>4.2 Phân bổ ngân sách cho công việc</w:t>
      </w:r>
      <w:r>
        <w:tab/>
      </w:r>
      <w:r>
        <w:fldChar w:fldCharType="begin"/>
      </w:r>
      <w:r>
        <w:instrText xml:space="preserve"> PAGEREF _Toc2357 \h </w:instrText>
      </w:r>
      <w:r>
        <w:fldChar w:fldCharType="separate"/>
      </w:r>
      <w:r>
        <w:t>15</w:t>
      </w:r>
      <w:r>
        <w:fldChar w:fldCharType="end"/>
      </w:r>
      <w:r>
        <w:fldChar w:fldCharType="end"/>
      </w:r>
    </w:p>
    <w:p w14:paraId="1BFFB170">
      <w:pPr>
        <w:pStyle w:val="38"/>
      </w:pPr>
      <w:r>
        <w:fldChar w:fldCharType="begin"/>
      </w:r>
      <w:r>
        <w:instrText xml:space="preserve"> HYPERLINK \l _Toc32037 </w:instrText>
      </w:r>
      <w:r>
        <w:fldChar w:fldCharType="separate"/>
      </w:r>
      <w:r>
        <w:t>4.3 Chi phí thực tế và giới hạn số liệu</w:t>
      </w:r>
      <w:r>
        <w:tab/>
      </w:r>
      <w:r>
        <w:fldChar w:fldCharType="begin"/>
      </w:r>
      <w:r>
        <w:instrText xml:space="preserve"> PAGEREF _Toc32037 \h </w:instrText>
      </w:r>
      <w:r>
        <w:fldChar w:fldCharType="separate"/>
      </w:r>
      <w:r>
        <w:t>15</w:t>
      </w:r>
      <w:r>
        <w:fldChar w:fldCharType="end"/>
      </w:r>
      <w:r>
        <w:fldChar w:fldCharType="end"/>
      </w:r>
    </w:p>
    <w:p w14:paraId="052D643A">
      <w:pPr>
        <w:pStyle w:val="38"/>
      </w:pPr>
      <w:r>
        <w:fldChar w:fldCharType="begin"/>
      </w:r>
      <w:r>
        <w:instrText xml:space="preserve"> HYPERLINK \l _Toc5834 </w:instrText>
      </w:r>
      <w:r>
        <w:fldChar w:fldCharType="separate"/>
      </w:r>
      <w:r>
        <w:t>4.4 Báo cáo giá trị thu được EMV</w:t>
      </w:r>
      <w:r>
        <w:tab/>
      </w:r>
      <w:r>
        <w:fldChar w:fldCharType="begin"/>
      </w:r>
      <w:r>
        <w:instrText xml:space="preserve"> PAGEREF _Toc5834 \h </w:instrText>
      </w:r>
      <w:r>
        <w:fldChar w:fldCharType="separate"/>
      </w:r>
      <w:r>
        <w:t>16</w:t>
      </w:r>
      <w:r>
        <w:fldChar w:fldCharType="end"/>
      </w:r>
      <w:r>
        <w:fldChar w:fldCharType="end"/>
      </w:r>
    </w:p>
    <w:p w14:paraId="33E48CDA">
      <w:pPr>
        <w:pStyle w:val="38"/>
      </w:pPr>
      <w:r>
        <w:fldChar w:fldCharType="begin"/>
      </w:r>
      <w:r>
        <w:instrText xml:space="preserve"> HYPERLINK \l _Toc28080 </w:instrText>
      </w:r>
      <w:r>
        <w:fldChar w:fldCharType="separate"/>
      </w:r>
      <w:r>
        <w:t>4.5 Ước lượng COCOMO và biểu đồ Gantt</w:t>
      </w:r>
      <w:r>
        <w:tab/>
      </w:r>
      <w:r>
        <w:fldChar w:fldCharType="begin"/>
      </w:r>
      <w:r>
        <w:instrText xml:space="preserve"> PAGEREF _Toc28080 \h </w:instrText>
      </w:r>
      <w:r>
        <w:fldChar w:fldCharType="separate"/>
      </w:r>
      <w:r>
        <w:t>17</w:t>
      </w:r>
      <w:r>
        <w:fldChar w:fldCharType="end"/>
      </w:r>
      <w:r>
        <w:fldChar w:fldCharType="end"/>
      </w:r>
    </w:p>
    <w:p w14:paraId="35F2AB73">
      <w:pPr>
        <w:pStyle w:val="37"/>
      </w:pPr>
      <w:r>
        <w:fldChar w:fldCharType="begin"/>
      </w:r>
      <w:r>
        <w:instrText xml:space="preserve"> HYPERLINK \l _Toc12524 </w:instrText>
      </w:r>
      <w:r>
        <w:fldChar w:fldCharType="separate"/>
      </w:r>
      <w:r>
        <w:t>Chương 5 Quản lý chất lượng dự án</w:t>
      </w:r>
      <w:r>
        <w:tab/>
      </w:r>
      <w:r>
        <w:fldChar w:fldCharType="begin"/>
      </w:r>
      <w:r>
        <w:instrText xml:space="preserve"> PAGEREF _Toc12524 \h </w:instrText>
      </w:r>
      <w:r>
        <w:fldChar w:fldCharType="separate"/>
      </w:r>
      <w:r>
        <w:t>18</w:t>
      </w:r>
      <w:r>
        <w:fldChar w:fldCharType="end"/>
      </w:r>
      <w:r>
        <w:fldChar w:fldCharType="end"/>
      </w:r>
    </w:p>
    <w:p w14:paraId="36BBF425">
      <w:pPr>
        <w:pStyle w:val="38"/>
      </w:pPr>
      <w:r>
        <w:fldChar w:fldCharType="begin"/>
      </w:r>
      <w:r>
        <w:instrText xml:space="preserve"> HYPERLINK \l _Toc13599 </w:instrText>
      </w:r>
      <w:r>
        <w:fldChar w:fldCharType="separate"/>
      </w:r>
      <w:r>
        <w:t>5.1 Tiêu chí chất lượng sản phẩm</w:t>
      </w:r>
      <w:r>
        <w:tab/>
      </w:r>
      <w:r>
        <w:fldChar w:fldCharType="begin"/>
      </w:r>
      <w:r>
        <w:instrText xml:space="preserve"> PAGEREF _Toc13599 \h </w:instrText>
      </w:r>
      <w:r>
        <w:fldChar w:fldCharType="separate"/>
      </w:r>
      <w:r>
        <w:t>18</w:t>
      </w:r>
      <w:r>
        <w:fldChar w:fldCharType="end"/>
      </w:r>
      <w:r>
        <w:fldChar w:fldCharType="end"/>
      </w:r>
    </w:p>
    <w:p w14:paraId="26553C4A">
      <w:pPr>
        <w:pStyle w:val="38"/>
      </w:pPr>
      <w:r>
        <w:fldChar w:fldCharType="begin"/>
      </w:r>
      <w:r>
        <w:instrText xml:space="preserve"> HYPERLINK \l _Toc3521 </w:instrText>
      </w:r>
      <w:r>
        <w:fldChar w:fldCharType="separate"/>
      </w:r>
      <w:r>
        <w:t>5.2 Tiêu chí hoàn thành Sprint</w:t>
      </w:r>
      <w:r>
        <w:tab/>
      </w:r>
      <w:r>
        <w:fldChar w:fldCharType="begin"/>
      </w:r>
      <w:r>
        <w:instrText xml:space="preserve"> PAGEREF _Toc3521 \h </w:instrText>
      </w:r>
      <w:r>
        <w:fldChar w:fldCharType="separate"/>
      </w:r>
      <w:r>
        <w:t>18</w:t>
      </w:r>
      <w:r>
        <w:fldChar w:fldCharType="end"/>
      </w:r>
      <w:r>
        <w:fldChar w:fldCharType="end"/>
      </w:r>
    </w:p>
    <w:p w14:paraId="40A2A935">
      <w:pPr>
        <w:pStyle w:val="38"/>
      </w:pPr>
      <w:r>
        <w:fldChar w:fldCharType="begin"/>
      </w:r>
      <w:r>
        <w:instrText xml:space="preserve"> HYPERLINK \l _Toc10075 </w:instrText>
      </w:r>
      <w:r>
        <w:fldChar w:fldCharType="separate"/>
      </w:r>
      <w:r>
        <w:t>5.3 Phát hiện lỗi tại mốc kết thúc Sprint</w:t>
      </w:r>
      <w:r>
        <w:tab/>
      </w:r>
      <w:r>
        <w:fldChar w:fldCharType="begin"/>
      </w:r>
      <w:r>
        <w:instrText xml:space="preserve"> PAGEREF _Toc10075 \h </w:instrText>
      </w:r>
      <w:r>
        <w:fldChar w:fldCharType="separate"/>
      </w:r>
      <w:r>
        <w:t>18</w:t>
      </w:r>
      <w:r>
        <w:fldChar w:fldCharType="end"/>
      </w:r>
      <w:r>
        <w:fldChar w:fldCharType="end"/>
      </w:r>
    </w:p>
    <w:p w14:paraId="48276BA6">
      <w:pPr>
        <w:pStyle w:val="38"/>
      </w:pPr>
      <w:r>
        <w:fldChar w:fldCharType="begin"/>
      </w:r>
      <w:r>
        <w:instrText xml:space="preserve"> HYPERLINK \l _Toc13953 </w:instrText>
      </w:r>
      <w:r>
        <w:fldChar w:fldCharType="separate"/>
      </w:r>
      <w:r>
        <w:t>5.4 Nhận xét và hướng xử lý</w:t>
      </w:r>
      <w:r>
        <w:tab/>
      </w:r>
      <w:r>
        <w:fldChar w:fldCharType="begin"/>
      </w:r>
      <w:r>
        <w:instrText xml:space="preserve"> PAGEREF _Toc13953 \h </w:instrText>
      </w:r>
      <w:r>
        <w:fldChar w:fldCharType="separate"/>
      </w:r>
      <w:r>
        <w:t>21</w:t>
      </w:r>
      <w:r>
        <w:fldChar w:fldCharType="end"/>
      </w:r>
      <w:r>
        <w:fldChar w:fldCharType="end"/>
      </w:r>
    </w:p>
    <w:p w14:paraId="1D9FF228">
      <w:pPr>
        <w:pStyle w:val="37"/>
      </w:pPr>
      <w:r>
        <w:fldChar w:fldCharType="begin"/>
      </w:r>
      <w:r>
        <w:instrText xml:space="preserve"> HYPERLINK \l _Toc25059 </w:instrText>
      </w:r>
      <w:r>
        <w:fldChar w:fldCharType="separate"/>
      </w:r>
      <w:r>
        <w:t>Chương 6 Quản lý nhân sự dự án</w:t>
      </w:r>
      <w:r>
        <w:tab/>
      </w:r>
      <w:r>
        <w:fldChar w:fldCharType="begin"/>
      </w:r>
      <w:r>
        <w:instrText xml:space="preserve"> PAGEREF _Toc25059 \h </w:instrText>
      </w:r>
      <w:r>
        <w:fldChar w:fldCharType="separate"/>
      </w:r>
      <w:r>
        <w:t>22</w:t>
      </w:r>
      <w:r>
        <w:fldChar w:fldCharType="end"/>
      </w:r>
      <w:r>
        <w:fldChar w:fldCharType="end"/>
      </w:r>
    </w:p>
    <w:p w14:paraId="5124DC4C">
      <w:pPr>
        <w:pStyle w:val="38"/>
      </w:pPr>
      <w:r>
        <w:fldChar w:fldCharType="begin"/>
      </w:r>
      <w:r>
        <w:instrText xml:space="preserve"> HYPERLINK \l _Toc20267 </w:instrText>
      </w:r>
      <w:r>
        <w:fldChar w:fldCharType="separate"/>
      </w:r>
      <w:r>
        <w:t>6.1 Tổ chức và nguồn lực</w:t>
      </w:r>
      <w:r>
        <w:tab/>
      </w:r>
      <w:r>
        <w:fldChar w:fldCharType="begin"/>
      </w:r>
      <w:r>
        <w:instrText xml:space="preserve"> PAGEREF _Toc20267 \h </w:instrText>
      </w:r>
      <w:r>
        <w:fldChar w:fldCharType="separate"/>
      </w:r>
      <w:r>
        <w:t>22</w:t>
      </w:r>
      <w:r>
        <w:fldChar w:fldCharType="end"/>
      </w:r>
      <w:r>
        <w:fldChar w:fldCharType="end"/>
      </w:r>
    </w:p>
    <w:p w14:paraId="53132946">
      <w:pPr>
        <w:pStyle w:val="38"/>
      </w:pPr>
      <w:r>
        <w:fldChar w:fldCharType="begin"/>
      </w:r>
      <w:r>
        <w:instrText xml:space="preserve"> HYPERLINK \l _Toc2873 </w:instrText>
      </w:r>
      <w:r>
        <w:fldChar w:fldCharType="separate"/>
      </w:r>
      <w:r>
        <w:t>6.2 Ma trận trách nhiệm</w:t>
      </w:r>
      <w:r>
        <w:tab/>
      </w:r>
      <w:r>
        <w:fldChar w:fldCharType="begin"/>
      </w:r>
      <w:r>
        <w:instrText xml:space="preserve"> PAGEREF _Toc2873 \h </w:instrText>
      </w:r>
      <w:r>
        <w:fldChar w:fldCharType="separate"/>
      </w:r>
      <w:r>
        <w:t>22</w:t>
      </w:r>
      <w:r>
        <w:fldChar w:fldCharType="end"/>
      </w:r>
      <w:r>
        <w:fldChar w:fldCharType="end"/>
      </w:r>
    </w:p>
    <w:p w14:paraId="075C73F4">
      <w:pPr>
        <w:pStyle w:val="38"/>
      </w:pPr>
      <w:r>
        <w:fldChar w:fldCharType="begin"/>
      </w:r>
      <w:r>
        <w:instrText xml:space="preserve"> HYPERLINK \l _Toc5331 </w:instrText>
      </w:r>
      <w:r>
        <w:fldChar w:fldCharType="separate"/>
      </w:r>
      <w:r>
        <w:t>6.3 Kỹ năng và phối hợp</w:t>
      </w:r>
      <w:r>
        <w:tab/>
      </w:r>
      <w:r>
        <w:fldChar w:fldCharType="begin"/>
      </w:r>
      <w:r>
        <w:instrText xml:space="preserve"> PAGEREF _Toc5331 \h </w:instrText>
      </w:r>
      <w:r>
        <w:fldChar w:fldCharType="separate"/>
      </w:r>
      <w:r>
        <w:t>22</w:t>
      </w:r>
      <w:r>
        <w:fldChar w:fldCharType="end"/>
      </w:r>
      <w:r>
        <w:fldChar w:fldCharType="end"/>
      </w:r>
    </w:p>
    <w:p w14:paraId="251A59F0">
      <w:pPr>
        <w:pStyle w:val="38"/>
      </w:pPr>
      <w:r>
        <w:fldChar w:fldCharType="begin"/>
      </w:r>
      <w:r>
        <w:instrText xml:space="preserve"> HYPERLINK \l _Toc8806 </w:instrText>
      </w:r>
      <w:r>
        <w:fldChar w:fldCharType="separate"/>
      </w:r>
      <w:r>
        <w:t>6.4 Tải công việc và chi phí nhân sự</w:t>
      </w:r>
      <w:r>
        <w:tab/>
      </w:r>
      <w:r>
        <w:fldChar w:fldCharType="begin"/>
      </w:r>
      <w:r>
        <w:instrText xml:space="preserve"> PAGEREF _Toc8806 \h </w:instrText>
      </w:r>
      <w:r>
        <w:fldChar w:fldCharType="separate"/>
      </w:r>
      <w:r>
        <w:t>23</w:t>
      </w:r>
      <w:r>
        <w:fldChar w:fldCharType="end"/>
      </w:r>
      <w:r>
        <w:fldChar w:fldCharType="end"/>
      </w:r>
    </w:p>
    <w:p w14:paraId="66D8835B">
      <w:pPr>
        <w:pStyle w:val="37"/>
      </w:pPr>
      <w:r>
        <w:fldChar w:fldCharType="begin"/>
      </w:r>
      <w:r>
        <w:instrText xml:space="preserve"> HYPERLINK \l _Toc3963 </w:instrText>
      </w:r>
      <w:r>
        <w:fldChar w:fldCharType="separate"/>
      </w:r>
      <w:r>
        <w:t>Chương 7 Quản lý truyền thông dự án</w:t>
      </w:r>
      <w:r>
        <w:tab/>
      </w:r>
      <w:r>
        <w:fldChar w:fldCharType="begin"/>
      </w:r>
      <w:r>
        <w:instrText xml:space="preserve"> PAGEREF _Toc3963 \h </w:instrText>
      </w:r>
      <w:r>
        <w:fldChar w:fldCharType="separate"/>
      </w:r>
      <w:r>
        <w:t>24</w:t>
      </w:r>
      <w:r>
        <w:fldChar w:fldCharType="end"/>
      </w:r>
      <w:r>
        <w:fldChar w:fldCharType="end"/>
      </w:r>
    </w:p>
    <w:p w14:paraId="1B2A40CB">
      <w:pPr>
        <w:pStyle w:val="38"/>
      </w:pPr>
      <w:r>
        <w:fldChar w:fldCharType="begin"/>
      </w:r>
      <w:r>
        <w:instrText xml:space="preserve"> HYPERLINK \l _Toc2048 </w:instrText>
      </w:r>
      <w:r>
        <w:fldChar w:fldCharType="separate"/>
      </w:r>
      <w:r>
        <w:t>7.1 Thu thập thông tin</w:t>
      </w:r>
      <w:r>
        <w:tab/>
      </w:r>
      <w:r>
        <w:fldChar w:fldCharType="begin"/>
      </w:r>
      <w:r>
        <w:instrText xml:space="preserve"> PAGEREF _Toc2048 \h </w:instrText>
      </w:r>
      <w:r>
        <w:fldChar w:fldCharType="separate"/>
      </w:r>
      <w:r>
        <w:t>24</w:t>
      </w:r>
      <w:r>
        <w:fldChar w:fldCharType="end"/>
      </w:r>
      <w:r>
        <w:fldChar w:fldCharType="end"/>
      </w:r>
    </w:p>
    <w:p w14:paraId="58362289">
      <w:pPr>
        <w:pStyle w:val="38"/>
      </w:pPr>
      <w:r>
        <w:fldChar w:fldCharType="begin"/>
      </w:r>
      <w:r>
        <w:instrText xml:space="preserve"> HYPERLINK \l _Toc7059 </w:instrText>
      </w:r>
      <w:r>
        <w:fldChar w:fldCharType="separate"/>
      </w:r>
      <w:r>
        <w:t>7.2 Phân phối thông tin</w:t>
      </w:r>
      <w:r>
        <w:tab/>
      </w:r>
      <w:r>
        <w:fldChar w:fldCharType="begin"/>
      </w:r>
      <w:r>
        <w:instrText xml:space="preserve"> PAGEREF _Toc7059 \h </w:instrText>
      </w:r>
      <w:r>
        <w:fldChar w:fldCharType="separate"/>
      </w:r>
      <w:r>
        <w:t>24</w:t>
      </w:r>
      <w:r>
        <w:fldChar w:fldCharType="end"/>
      </w:r>
      <w:r>
        <w:fldChar w:fldCharType="end"/>
      </w:r>
    </w:p>
    <w:p w14:paraId="0B67C019">
      <w:pPr>
        <w:pStyle w:val="38"/>
      </w:pPr>
      <w:r>
        <w:fldChar w:fldCharType="begin"/>
      </w:r>
      <w:r>
        <w:instrText xml:space="preserve"> HYPERLINK \l _Toc29729 </w:instrText>
      </w:r>
      <w:r>
        <w:fldChar w:fldCharType="separate"/>
      </w:r>
      <w:r>
        <w:t>7.3 Giám sát và điều chỉnh</w:t>
      </w:r>
      <w:r>
        <w:tab/>
      </w:r>
      <w:r>
        <w:fldChar w:fldCharType="begin"/>
      </w:r>
      <w:r>
        <w:instrText xml:space="preserve"> PAGEREF _Toc29729 \h </w:instrText>
      </w:r>
      <w:r>
        <w:fldChar w:fldCharType="separate"/>
      </w:r>
      <w:r>
        <w:t>25</w:t>
      </w:r>
      <w:r>
        <w:fldChar w:fldCharType="end"/>
      </w:r>
      <w:r>
        <w:fldChar w:fldCharType="end"/>
      </w:r>
    </w:p>
    <w:p w14:paraId="54BBFD7F">
      <w:pPr>
        <w:pStyle w:val="38"/>
      </w:pPr>
      <w:r>
        <w:fldChar w:fldCharType="begin"/>
      </w:r>
      <w:r>
        <w:instrText xml:space="preserve"> HYPERLINK \l _Toc20627 </w:instrText>
      </w:r>
      <w:r>
        <w:fldChar w:fldCharType="separate"/>
      </w:r>
      <w:r>
        <w:t>7.4 Giải quyết khi có xung đột</w:t>
      </w:r>
      <w:r>
        <w:tab/>
      </w:r>
      <w:r>
        <w:fldChar w:fldCharType="begin"/>
      </w:r>
      <w:r>
        <w:instrText xml:space="preserve"> PAGEREF _Toc20627 \h </w:instrText>
      </w:r>
      <w:r>
        <w:fldChar w:fldCharType="separate"/>
      </w:r>
      <w:r>
        <w:t>25</w:t>
      </w:r>
      <w:r>
        <w:fldChar w:fldCharType="end"/>
      </w:r>
      <w:r>
        <w:fldChar w:fldCharType="end"/>
      </w:r>
    </w:p>
    <w:p w14:paraId="025399DC">
      <w:pPr>
        <w:pStyle w:val="37"/>
      </w:pPr>
      <w:r>
        <w:fldChar w:fldCharType="begin"/>
      </w:r>
      <w:r>
        <w:instrText xml:space="preserve"> HYPERLINK \l _Toc26909 </w:instrText>
      </w:r>
      <w:r>
        <w:fldChar w:fldCharType="separate"/>
      </w:r>
      <w:r>
        <w:t>Chương 8 Quản lý rủi ro dự án</w:t>
      </w:r>
      <w:r>
        <w:tab/>
      </w:r>
      <w:r>
        <w:fldChar w:fldCharType="begin"/>
      </w:r>
      <w:r>
        <w:instrText xml:space="preserve"> PAGEREF _Toc26909 \h </w:instrText>
      </w:r>
      <w:r>
        <w:fldChar w:fldCharType="separate"/>
      </w:r>
      <w:r>
        <w:t>26</w:t>
      </w:r>
      <w:r>
        <w:fldChar w:fldCharType="end"/>
      </w:r>
      <w:r>
        <w:fldChar w:fldCharType="end"/>
      </w:r>
    </w:p>
    <w:p w14:paraId="3ADFE0B5">
      <w:pPr>
        <w:pStyle w:val="38"/>
      </w:pPr>
      <w:r>
        <w:fldChar w:fldCharType="begin"/>
      </w:r>
      <w:r>
        <w:instrText xml:space="preserve"> HYPERLINK \l _Toc13644 </w:instrText>
      </w:r>
      <w:r>
        <w:fldChar w:fldCharType="separate"/>
      </w:r>
      <w:r>
        <w:t>8.1 Phương pháp nhận biết rủi ro</w:t>
      </w:r>
      <w:r>
        <w:tab/>
      </w:r>
      <w:r>
        <w:fldChar w:fldCharType="begin"/>
      </w:r>
      <w:r>
        <w:instrText xml:space="preserve"> PAGEREF _Toc13644 \h </w:instrText>
      </w:r>
      <w:r>
        <w:fldChar w:fldCharType="separate"/>
      </w:r>
      <w:r>
        <w:t>26</w:t>
      </w:r>
      <w:r>
        <w:fldChar w:fldCharType="end"/>
      </w:r>
      <w:r>
        <w:fldChar w:fldCharType="end"/>
      </w:r>
    </w:p>
    <w:p w14:paraId="24E1DFCF">
      <w:pPr>
        <w:pStyle w:val="38"/>
      </w:pPr>
      <w:r>
        <w:fldChar w:fldCharType="begin"/>
      </w:r>
      <w:r>
        <w:instrText xml:space="preserve"> HYPERLINK \l _Toc28937 </w:instrText>
      </w:r>
      <w:r>
        <w:fldChar w:fldCharType="separate"/>
      </w:r>
      <w:r>
        <w:t>8.2 Danh sách rủi ro và biện pháp</w:t>
      </w:r>
      <w:r>
        <w:tab/>
      </w:r>
      <w:r>
        <w:fldChar w:fldCharType="begin"/>
      </w:r>
      <w:r>
        <w:instrText xml:space="preserve"> PAGEREF _Toc28937 \h </w:instrText>
      </w:r>
      <w:r>
        <w:fldChar w:fldCharType="separate"/>
      </w:r>
      <w:r>
        <w:t>26</w:t>
      </w:r>
      <w:r>
        <w:fldChar w:fldCharType="end"/>
      </w:r>
      <w:r>
        <w:fldChar w:fldCharType="end"/>
      </w:r>
    </w:p>
    <w:p w14:paraId="6A6228E6">
      <w:pPr>
        <w:pStyle w:val="38"/>
      </w:pPr>
      <w:r>
        <w:fldChar w:fldCharType="begin"/>
      </w:r>
      <w:r>
        <w:instrText xml:space="preserve"> HYPERLINK \l _Toc30693 </w:instrText>
      </w:r>
      <w:r>
        <w:fldChar w:fldCharType="separate"/>
      </w:r>
      <w:r>
        <w:t>8.3 Đối phó rủi ro ngoài dự kiến</w:t>
      </w:r>
      <w:r>
        <w:tab/>
      </w:r>
      <w:r>
        <w:fldChar w:fldCharType="begin"/>
      </w:r>
      <w:r>
        <w:instrText xml:space="preserve"> PAGEREF _Toc30693 \h </w:instrText>
      </w:r>
      <w:r>
        <w:fldChar w:fldCharType="separate"/>
      </w:r>
      <w:r>
        <w:t>27</w:t>
      </w:r>
      <w:r>
        <w:fldChar w:fldCharType="end"/>
      </w:r>
      <w:r>
        <w:fldChar w:fldCharType="end"/>
      </w:r>
    </w:p>
    <w:p w14:paraId="4CEA5BFE">
      <w:pPr>
        <w:pStyle w:val="37"/>
      </w:pPr>
      <w:r>
        <w:fldChar w:fldCharType="begin"/>
      </w:r>
      <w:r>
        <w:instrText xml:space="preserve"> HYPERLINK \l _Toc9289 </w:instrText>
      </w:r>
      <w:r>
        <w:fldChar w:fldCharType="separate"/>
      </w:r>
      <w:r>
        <w:t>Chương 9 Quản lý mua sắm dự án</w:t>
      </w:r>
      <w:r>
        <w:tab/>
      </w:r>
      <w:r>
        <w:fldChar w:fldCharType="begin"/>
      </w:r>
      <w:r>
        <w:instrText xml:space="preserve"> PAGEREF _Toc9289 \h </w:instrText>
      </w:r>
      <w:r>
        <w:fldChar w:fldCharType="separate"/>
      </w:r>
      <w:r>
        <w:t>28</w:t>
      </w:r>
      <w:r>
        <w:fldChar w:fldCharType="end"/>
      </w:r>
      <w:r>
        <w:fldChar w:fldCharType="end"/>
      </w:r>
    </w:p>
    <w:p w14:paraId="461213DB">
      <w:pPr>
        <w:pStyle w:val="38"/>
      </w:pPr>
      <w:r>
        <w:fldChar w:fldCharType="begin"/>
      </w:r>
      <w:r>
        <w:instrText xml:space="preserve"> HYPERLINK \l _Toc20129 </w:instrText>
      </w:r>
      <w:r>
        <w:fldChar w:fldCharType="separate"/>
      </w:r>
      <w:r>
        <w:t>9.1 Danh sách mua sắm và dự toán</w:t>
      </w:r>
      <w:r>
        <w:tab/>
      </w:r>
      <w:r>
        <w:fldChar w:fldCharType="begin"/>
      </w:r>
      <w:r>
        <w:instrText xml:space="preserve"> PAGEREF _Toc20129 \h </w:instrText>
      </w:r>
      <w:r>
        <w:fldChar w:fldCharType="separate"/>
      </w:r>
      <w:r>
        <w:t>28</w:t>
      </w:r>
      <w:r>
        <w:fldChar w:fldCharType="end"/>
      </w:r>
      <w:r>
        <w:fldChar w:fldCharType="end"/>
      </w:r>
    </w:p>
    <w:p w14:paraId="568F19F9">
      <w:pPr>
        <w:pStyle w:val="38"/>
      </w:pPr>
      <w:r>
        <w:fldChar w:fldCharType="begin"/>
      </w:r>
      <w:r>
        <w:instrText xml:space="preserve"> HYPERLINK \l _Toc10688 </w:instrText>
      </w:r>
      <w:r>
        <w:fldChar w:fldCharType="separate"/>
      </w:r>
      <w:r>
        <w:t>9.2 Nhà cung cấp và lựa chọn dịch vụ</w:t>
      </w:r>
      <w:r>
        <w:tab/>
      </w:r>
      <w:r>
        <w:fldChar w:fldCharType="begin"/>
      </w:r>
      <w:r>
        <w:instrText xml:space="preserve"> PAGEREF _Toc10688 \h </w:instrText>
      </w:r>
      <w:r>
        <w:fldChar w:fldCharType="separate"/>
      </w:r>
      <w:r>
        <w:t>28</w:t>
      </w:r>
      <w:r>
        <w:fldChar w:fldCharType="end"/>
      </w:r>
      <w:r>
        <w:fldChar w:fldCharType="end"/>
      </w:r>
    </w:p>
    <w:p w14:paraId="75E59F00">
      <w:pPr>
        <w:pStyle w:val="38"/>
      </w:pPr>
      <w:r>
        <w:fldChar w:fldCharType="begin"/>
      </w:r>
      <w:r>
        <w:instrText xml:space="preserve"> HYPERLINK \l _Toc4057 </w:instrText>
      </w:r>
      <w:r>
        <w:fldChar w:fldCharType="separate"/>
      </w:r>
      <w:r>
        <w:t>9.3 Thực hiện và kiểm soát mua sắm</w:t>
      </w:r>
      <w:r>
        <w:tab/>
      </w:r>
      <w:r>
        <w:fldChar w:fldCharType="begin"/>
      </w:r>
      <w:r>
        <w:instrText xml:space="preserve"> PAGEREF _Toc4057 \h </w:instrText>
      </w:r>
      <w:r>
        <w:fldChar w:fldCharType="separate"/>
      </w:r>
      <w:r>
        <w:t>28</w:t>
      </w:r>
      <w:r>
        <w:fldChar w:fldCharType="end"/>
      </w:r>
      <w:r>
        <w:fldChar w:fldCharType="end"/>
      </w:r>
    </w:p>
    <w:p w14:paraId="00549CDA">
      <w:pPr>
        <w:pStyle w:val="37"/>
      </w:pPr>
      <w:r>
        <w:fldChar w:fldCharType="begin"/>
      </w:r>
      <w:r>
        <w:instrText xml:space="preserve"> HYPERLINK \l _Toc9565 </w:instrText>
      </w:r>
      <w:r>
        <w:fldChar w:fldCharType="separate"/>
      </w:r>
      <w:r>
        <w:t>Chương 10 Đính kèm sản phẩm</w:t>
      </w:r>
      <w:r>
        <w:tab/>
      </w:r>
      <w:r>
        <w:fldChar w:fldCharType="begin"/>
      </w:r>
      <w:r>
        <w:instrText xml:space="preserve"> PAGEREF _Toc9565 \h </w:instrText>
      </w:r>
      <w:r>
        <w:fldChar w:fldCharType="separate"/>
      </w:r>
      <w:r>
        <w:t>29</w:t>
      </w:r>
      <w:r>
        <w:fldChar w:fldCharType="end"/>
      </w:r>
      <w:r>
        <w:fldChar w:fldCharType="end"/>
      </w:r>
    </w:p>
    <w:p w14:paraId="5E5E2B6C">
      <w:pPr>
        <w:pStyle w:val="38"/>
      </w:pPr>
      <w:r>
        <w:fldChar w:fldCharType="begin"/>
      </w:r>
      <w:r>
        <w:instrText xml:space="preserve"> HYPERLINK \l _Toc17111 </w:instrText>
      </w:r>
      <w:r>
        <w:fldChar w:fldCharType="separate"/>
      </w:r>
      <w:r>
        <w:t>10.1 Mã nguồn và tài liệu sản phẩm</w:t>
      </w:r>
      <w:r>
        <w:tab/>
      </w:r>
      <w:r>
        <w:fldChar w:fldCharType="begin"/>
      </w:r>
      <w:r>
        <w:instrText xml:space="preserve"> PAGEREF _Toc17111 \h </w:instrText>
      </w:r>
      <w:r>
        <w:fldChar w:fldCharType="separate"/>
      </w:r>
      <w:r>
        <w:t>29</w:t>
      </w:r>
      <w:r>
        <w:fldChar w:fldCharType="end"/>
      </w:r>
      <w:r>
        <w:fldChar w:fldCharType="end"/>
      </w:r>
    </w:p>
    <w:p w14:paraId="2DD294FD">
      <w:pPr>
        <w:pStyle w:val="38"/>
      </w:pPr>
      <w:r>
        <w:fldChar w:fldCharType="begin"/>
      </w:r>
      <w:r>
        <w:instrText xml:space="preserve"> HYPERLINK \l _Toc28685 </w:instrText>
      </w:r>
      <w:r>
        <w:fldChar w:fldCharType="separate"/>
      </w:r>
      <w:r>
        <w:t>10.2 Giao diện và cơ sở dữ liệu</w:t>
      </w:r>
      <w:r>
        <w:tab/>
      </w:r>
      <w:r>
        <w:fldChar w:fldCharType="begin"/>
      </w:r>
      <w:r>
        <w:instrText xml:space="preserve"> PAGEREF _Toc28685 \h </w:instrText>
      </w:r>
      <w:r>
        <w:fldChar w:fldCharType="separate"/>
      </w:r>
      <w:r>
        <w:t>29</w:t>
      </w:r>
      <w:r>
        <w:fldChar w:fldCharType="end"/>
      </w:r>
      <w:r>
        <w:fldChar w:fldCharType="end"/>
      </w:r>
    </w:p>
    <w:p w14:paraId="2942977D">
      <w:pPr>
        <w:pStyle w:val="38"/>
      </w:pPr>
      <w:r>
        <w:fldChar w:fldCharType="begin"/>
      </w:r>
      <w:r>
        <w:instrText xml:space="preserve"> HYPERLINK \l _Toc14447 </w:instrText>
      </w:r>
      <w:r>
        <w:fldChar w:fldCharType="separate"/>
      </w:r>
      <w:r>
        <w:t>10.3 Thành phần hồ sơ đính kèm</w:t>
      </w:r>
      <w:r>
        <w:tab/>
      </w:r>
      <w:r>
        <w:fldChar w:fldCharType="begin"/>
      </w:r>
      <w:r>
        <w:instrText xml:space="preserve"> PAGEREF _Toc14447 \h </w:instrText>
      </w:r>
      <w:r>
        <w:fldChar w:fldCharType="separate"/>
      </w:r>
      <w:r>
        <w:t>35</w:t>
      </w:r>
      <w:r>
        <w:fldChar w:fldCharType="end"/>
      </w:r>
      <w:r>
        <w:fldChar w:fldCharType="end"/>
      </w:r>
    </w:p>
    <w:p w14:paraId="18F94779">
      <w:pPr>
        <w:pStyle w:val="37"/>
      </w:pPr>
      <w:r>
        <w:fldChar w:fldCharType="begin"/>
      </w:r>
      <w:r>
        <w:instrText xml:space="preserve"> HYPERLINK \l _Toc3175 </w:instrText>
      </w:r>
      <w:r>
        <w:fldChar w:fldCharType="separate"/>
      </w:r>
      <w:r>
        <w:t>Phụ lục A Danh mục 119 công việc theo WBS</w:t>
      </w:r>
      <w:r>
        <w:tab/>
      </w:r>
      <w:r>
        <w:fldChar w:fldCharType="begin"/>
      </w:r>
      <w:r>
        <w:instrText xml:space="preserve"> PAGEREF _Toc3175 \h </w:instrText>
      </w:r>
      <w:r>
        <w:fldChar w:fldCharType="separate"/>
      </w:r>
      <w:r>
        <w:t>36</w:t>
      </w:r>
      <w:r>
        <w:fldChar w:fldCharType="end"/>
      </w:r>
      <w:r>
        <w:fldChar w:fldCharType="end"/>
      </w:r>
    </w:p>
    <w:p w14:paraId="184CDAAF">
      <w:pPr>
        <w:pStyle w:val="37"/>
      </w:pPr>
      <w:r>
        <w:fldChar w:fldCharType="begin"/>
      </w:r>
      <w:r>
        <w:instrText xml:space="preserve"> HYPERLINK \l _Toc29075 </w:instrText>
      </w:r>
      <w:r>
        <w:fldChar w:fldCharType="separate"/>
      </w:r>
      <w:r>
        <w:t>Tài liệu tham khảo và nguồn dữ liệu</w:t>
      </w:r>
      <w:r>
        <w:tab/>
      </w:r>
      <w:r>
        <w:fldChar w:fldCharType="begin"/>
      </w:r>
      <w:r>
        <w:instrText xml:space="preserve"> PAGEREF _Toc29075 \h </w:instrText>
      </w:r>
      <w:r>
        <w:fldChar w:fldCharType="separate"/>
      </w:r>
      <w:r>
        <w:t>41</w:t>
      </w:r>
      <w:r>
        <w:fldChar w:fldCharType="end"/>
      </w:r>
      <w:r>
        <w:fldChar w:fldCharType="end"/>
      </w:r>
    </w:p>
    <w:p w14:paraId="0C8A600F">
      <w:r>
        <w:fldChar w:fldCharType="end"/>
      </w:r>
    </w:p>
    <w:p w14:paraId="0ED3E1B1">
      <w:pPr>
        <w:pStyle w:val="166"/>
        <w:pageBreakBefore/>
      </w:pPr>
      <w:r>
        <w:t>DANH MỤC BẢNG</w:t>
      </w:r>
    </w:p>
    <w:p w14:paraId="2A52EA23">
      <w:pPr>
        <w:pStyle w:val="37"/>
      </w:pPr>
      <w:r>
        <w:fldChar w:fldCharType="begin"/>
      </w:r>
      <w:r>
        <w:instrText xml:space="preserve">TOC \t "Table Caption,1" \h</w:instrText>
      </w:r>
      <w:r>
        <w:fldChar w:fldCharType="separate"/>
      </w:r>
      <w:r>
        <w:fldChar w:fldCharType="begin"/>
      </w:r>
      <w:r>
        <w:instrText xml:space="preserve"> HYPERLINK \l _Toc9610 </w:instrText>
      </w:r>
      <w:r>
        <w:fldChar w:fldCharType="separate"/>
      </w:r>
      <w:r>
        <w:t>Bảng 1. Thành viên và phạm vi phụ trách</w:t>
      </w:r>
      <w:r>
        <w:tab/>
      </w:r>
      <w:r>
        <w:fldChar w:fldCharType="begin"/>
      </w:r>
      <w:r>
        <w:instrText xml:space="preserve"> PAGEREF _Toc9610 \h </w:instrText>
      </w:r>
      <w:r>
        <w:fldChar w:fldCharType="separate"/>
      </w:r>
      <w:r>
        <w:t>8</w:t>
      </w:r>
      <w:r>
        <w:fldChar w:fldCharType="end"/>
      </w:r>
      <w:r>
        <w:fldChar w:fldCharType="end"/>
      </w:r>
    </w:p>
    <w:p w14:paraId="5F43E9A5">
      <w:pPr>
        <w:pStyle w:val="37"/>
      </w:pPr>
      <w:r>
        <w:fldChar w:fldCharType="begin"/>
      </w:r>
      <w:r>
        <w:instrText xml:space="preserve"> HYPERLINK \l _Toc2854 </w:instrText>
      </w:r>
      <w:r>
        <w:fldChar w:fldCharType="separate"/>
      </w:r>
      <w:r>
        <w:t>Bảng 2. Thông tin tôn chỉ dự án</w:t>
      </w:r>
      <w:r>
        <w:tab/>
      </w:r>
      <w:r>
        <w:fldChar w:fldCharType="begin"/>
      </w:r>
      <w:r>
        <w:instrText xml:space="preserve"> PAGEREF _Toc2854 \h </w:instrText>
      </w:r>
      <w:r>
        <w:fldChar w:fldCharType="separate"/>
      </w:r>
      <w:r>
        <w:t>9</w:t>
      </w:r>
      <w:r>
        <w:fldChar w:fldCharType="end"/>
      </w:r>
      <w:r>
        <w:fldChar w:fldCharType="end"/>
      </w:r>
    </w:p>
    <w:p w14:paraId="4B96AB8B">
      <w:pPr>
        <w:pStyle w:val="37"/>
      </w:pPr>
      <w:r>
        <w:fldChar w:fldCharType="begin"/>
      </w:r>
      <w:r>
        <w:instrText xml:space="preserve"> HYPERLINK \l _Toc4605 </w:instrText>
      </w:r>
      <w:r>
        <w:fldChar w:fldCharType="separate"/>
      </w:r>
      <w:r>
        <w:t>Bảng 3. Phạm vi chức năng</w:t>
      </w:r>
      <w:r>
        <w:tab/>
      </w:r>
      <w:r>
        <w:fldChar w:fldCharType="begin"/>
      </w:r>
      <w:r>
        <w:instrText xml:space="preserve"> PAGEREF _Toc4605 \h </w:instrText>
      </w:r>
      <w:r>
        <w:fldChar w:fldCharType="separate"/>
      </w:r>
      <w:r>
        <w:t>10</w:t>
      </w:r>
      <w:r>
        <w:fldChar w:fldCharType="end"/>
      </w:r>
      <w:r>
        <w:fldChar w:fldCharType="end"/>
      </w:r>
    </w:p>
    <w:p w14:paraId="6AAEC7DA">
      <w:pPr>
        <w:pStyle w:val="37"/>
      </w:pPr>
      <w:r>
        <w:fldChar w:fldCharType="begin"/>
      </w:r>
      <w:r>
        <w:instrText xml:space="preserve"> HYPERLINK \l _Toc25060 </w:instrText>
      </w:r>
      <w:r>
        <w:fldChar w:fldCharType="separate"/>
      </w:r>
      <w:r>
        <w:t>Bảng 4. Các yêu cầu nghiệp vụ cần kiểm thử</w:t>
      </w:r>
      <w:r>
        <w:tab/>
      </w:r>
      <w:r>
        <w:fldChar w:fldCharType="begin"/>
      </w:r>
      <w:r>
        <w:instrText xml:space="preserve"> PAGEREF _Toc25060 \h </w:instrText>
      </w:r>
      <w:r>
        <w:fldChar w:fldCharType="separate"/>
      </w:r>
      <w:r>
        <w:t>10</w:t>
      </w:r>
      <w:r>
        <w:fldChar w:fldCharType="end"/>
      </w:r>
      <w:r>
        <w:fldChar w:fldCharType="end"/>
      </w:r>
    </w:p>
    <w:p w14:paraId="3DB9C56E">
      <w:pPr>
        <w:pStyle w:val="37"/>
      </w:pPr>
      <w:r>
        <w:fldChar w:fldCharType="begin"/>
      </w:r>
      <w:r>
        <w:instrText xml:space="preserve"> HYPERLINK \l _Toc25244 </w:instrText>
      </w:r>
      <w:r>
        <w:fldChar w:fldCharType="separate"/>
      </w:r>
      <w:r>
        <w:t>Bảng 5. Tổng hợp WBS theo Epic</w:t>
      </w:r>
      <w:r>
        <w:tab/>
      </w:r>
      <w:r>
        <w:fldChar w:fldCharType="begin"/>
      </w:r>
      <w:r>
        <w:instrText xml:space="preserve"> PAGEREF _Toc25244 \h </w:instrText>
      </w:r>
      <w:r>
        <w:fldChar w:fldCharType="separate"/>
      </w:r>
      <w:r>
        <w:t>11</w:t>
      </w:r>
      <w:r>
        <w:fldChar w:fldCharType="end"/>
      </w:r>
      <w:r>
        <w:fldChar w:fldCharType="end"/>
      </w:r>
    </w:p>
    <w:p w14:paraId="432D9A1B">
      <w:pPr>
        <w:pStyle w:val="37"/>
      </w:pPr>
      <w:r>
        <w:fldChar w:fldCharType="begin"/>
      </w:r>
      <w:r>
        <w:instrText xml:space="preserve"> HYPERLINK \l _Toc30236 </w:instrText>
      </w:r>
      <w:r>
        <w:fldChar w:fldCharType="separate"/>
      </w:r>
      <w:r>
        <w:t>Bảng 6. Lịch sáu Sprint đồng bộ từ Jira</w:t>
      </w:r>
      <w:r>
        <w:tab/>
      </w:r>
      <w:r>
        <w:fldChar w:fldCharType="begin"/>
      </w:r>
      <w:r>
        <w:instrText xml:space="preserve"> PAGEREF _Toc30236 \h </w:instrText>
      </w:r>
      <w:r>
        <w:fldChar w:fldCharType="separate"/>
      </w:r>
      <w:r>
        <w:t>12</w:t>
      </w:r>
      <w:r>
        <w:fldChar w:fldCharType="end"/>
      </w:r>
      <w:r>
        <w:fldChar w:fldCharType="end"/>
      </w:r>
    </w:p>
    <w:p w14:paraId="458CCA54">
      <w:pPr>
        <w:pStyle w:val="37"/>
      </w:pPr>
      <w:r>
        <w:fldChar w:fldCharType="begin"/>
      </w:r>
      <w:r>
        <w:instrText xml:space="preserve"> HYPERLINK \l _Toc1489 </w:instrText>
      </w:r>
      <w:r>
        <w:fldChar w:fldCharType="separate"/>
      </w:r>
      <w:r>
        <w:t>Bảng 7. Kết quả CPM ở cấp Subtask</w:t>
      </w:r>
      <w:r>
        <w:tab/>
      </w:r>
      <w:r>
        <w:fldChar w:fldCharType="begin"/>
      </w:r>
      <w:r>
        <w:instrText xml:space="preserve"> PAGEREF _Toc1489 \h </w:instrText>
      </w:r>
      <w:r>
        <w:fldChar w:fldCharType="separate"/>
      </w:r>
      <w:r>
        <w:t>13</w:t>
      </w:r>
      <w:r>
        <w:fldChar w:fldCharType="end"/>
      </w:r>
      <w:r>
        <w:fldChar w:fldCharType="end"/>
      </w:r>
    </w:p>
    <w:p w14:paraId="0310C510">
      <w:pPr>
        <w:pStyle w:val="37"/>
      </w:pPr>
      <w:r>
        <w:fldChar w:fldCharType="begin"/>
      </w:r>
      <w:r>
        <w:instrText xml:space="preserve"> HYPERLINK \l _Toc5763 </w:instrText>
      </w:r>
      <w:r>
        <w:fldChar w:fldCharType="separate"/>
      </w:r>
      <w:r>
        <w:t>Bảng 8. Ngân sách lương và đơn giá ngày công bằng đồng</w:t>
      </w:r>
      <w:r>
        <w:tab/>
      </w:r>
      <w:r>
        <w:fldChar w:fldCharType="begin"/>
      </w:r>
      <w:r>
        <w:instrText xml:space="preserve"> PAGEREF _Toc5763 \h </w:instrText>
      </w:r>
      <w:r>
        <w:fldChar w:fldCharType="separate"/>
      </w:r>
      <w:r>
        <w:t>14</w:t>
      </w:r>
      <w:r>
        <w:fldChar w:fldCharType="end"/>
      </w:r>
      <w:r>
        <w:fldChar w:fldCharType="end"/>
      </w:r>
    </w:p>
    <w:p w14:paraId="4029233D">
      <w:pPr>
        <w:pStyle w:val="37"/>
      </w:pPr>
      <w:r>
        <w:fldChar w:fldCharType="begin"/>
      </w:r>
      <w:r>
        <w:instrText xml:space="preserve"> HYPERLINK \l _Toc2472 </w:instrText>
      </w:r>
      <w:r>
        <w:fldChar w:fldCharType="separate"/>
      </w:r>
      <w:r>
        <w:t>Bảng 9. Ngân sách dự kiến toàn dự án</w:t>
      </w:r>
      <w:r>
        <w:tab/>
      </w:r>
      <w:r>
        <w:fldChar w:fldCharType="begin"/>
      </w:r>
      <w:r>
        <w:instrText xml:space="preserve"> PAGEREF _Toc2472 \h </w:instrText>
      </w:r>
      <w:r>
        <w:fldChar w:fldCharType="separate"/>
      </w:r>
      <w:r>
        <w:t>14</w:t>
      </w:r>
      <w:r>
        <w:fldChar w:fldCharType="end"/>
      </w:r>
      <w:r>
        <w:fldChar w:fldCharType="end"/>
      </w:r>
    </w:p>
    <w:p w14:paraId="1BF8A365">
      <w:pPr>
        <w:pStyle w:val="37"/>
      </w:pPr>
      <w:r>
        <w:fldChar w:fldCharType="begin"/>
      </w:r>
      <w:r>
        <w:instrText xml:space="preserve"> HYPERLINK \l _Toc21110 </w:instrText>
      </w:r>
      <w:r>
        <w:fldChar w:fldCharType="separate"/>
      </w:r>
      <w:r>
        <w:t>Bảng 10. Ngân sách phân bổ theo Epic</w:t>
      </w:r>
      <w:r>
        <w:tab/>
      </w:r>
      <w:r>
        <w:fldChar w:fldCharType="begin"/>
      </w:r>
      <w:r>
        <w:instrText xml:space="preserve"> PAGEREF _Toc21110 \h </w:instrText>
      </w:r>
      <w:r>
        <w:fldChar w:fldCharType="separate"/>
      </w:r>
      <w:r>
        <w:t>15</w:t>
      </w:r>
      <w:r>
        <w:fldChar w:fldCharType="end"/>
      </w:r>
      <w:r>
        <w:fldChar w:fldCharType="end"/>
      </w:r>
    </w:p>
    <w:p w14:paraId="42E1DF62">
      <w:pPr>
        <w:pStyle w:val="37"/>
      </w:pPr>
      <w:r>
        <w:fldChar w:fldCharType="begin"/>
      </w:r>
      <w:r>
        <w:instrText xml:space="preserve"> HYPERLINK \l _Toc7046 </w:instrText>
      </w:r>
      <w:r>
        <w:fldChar w:fldCharType="separate"/>
      </w:r>
      <w:r>
        <w:t>Bảng 11. Chi phí từ dữ liệu lịch sử Jira hiện có bằng đồng</w:t>
      </w:r>
      <w:r>
        <w:tab/>
      </w:r>
      <w:r>
        <w:fldChar w:fldCharType="begin"/>
      </w:r>
      <w:r>
        <w:instrText xml:space="preserve"> PAGEREF _Toc7046 \h </w:instrText>
      </w:r>
      <w:r>
        <w:fldChar w:fldCharType="separate"/>
      </w:r>
      <w:r>
        <w:t>16</w:t>
      </w:r>
      <w:r>
        <w:fldChar w:fldCharType="end"/>
      </w:r>
      <w:r>
        <w:fldChar w:fldCharType="end"/>
      </w:r>
    </w:p>
    <w:p w14:paraId="40A9A89E">
      <w:pPr>
        <w:pStyle w:val="37"/>
      </w:pPr>
      <w:r>
        <w:fldChar w:fldCharType="begin"/>
      </w:r>
      <w:r>
        <w:instrText xml:space="preserve"> HYPERLINK \l _Toc30554 </w:instrText>
      </w:r>
      <w:r>
        <w:fldChar w:fldCharType="separate"/>
      </w:r>
      <w:r>
        <w:t>Bảng 12. EMV theo lịch Sprint mới với PV EV AC tính bằng triệu đồng</w:t>
      </w:r>
      <w:r>
        <w:tab/>
      </w:r>
      <w:r>
        <w:fldChar w:fldCharType="begin"/>
      </w:r>
      <w:r>
        <w:instrText xml:space="preserve"> PAGEREF _Toc30554 \h </w:instrText>
      </w:r>
      <w:r>
        <w:fldChar w:fldCharType="separate"/>
      </w:r>
      <w:r>
        <w:t>16</w:t>
      </w:r>
      <w:r>
        <w:fldChar w:fldCharType="end"/>
      </w:r>
      <w:r>
        <w:fldChar w:fldCharType="end"/>
      </w:r>
    </w:p>
    <w:p w14:paraId="7F250CA6">
      <w:pPr>
        <w:pStyle w:val="37"/>
      </w:pPr>
      <w:r>
        <w:fldChar w:fldCharType="begin"/>
      </w:r>
      <w:r>
        <w:instrText xml:space="preserve"> HYPERLINK \l _Toc6788 </w:instrText>
      </w:r>
      <w:r>
        <w:fldChar w:fldCharType="separate"/>
      </w:r>
      <w:r>
        <w:t>Bảng 13. Tiêu chí kiểm tra chất lượng</w:t>
      </w:r>
      <w:r>
        <w:tab/>
      </w:r>
      <w:r>
        <w:fldChar w:fldCharType="begin"/>
      </w:r>
      <w:r>
        <w:instrText xml:space="preserve"> PAGEREF _Toc6788 \h </w:instrText>
      </w:r>
      <w:r>
        <w:fldChar w:fldCharType="separate"/>
      </w:r>
      <w:r>
        <w:t>18</w:t>
      </w:r>
      <w:r>
        <w:fldChar w:fldCharType="end"/>
      </w:r>
      <w:r>
        <w:fldChar w:fldCharType="end"/>
      </w:r>
    </w:p>
    <w:p w14:paraId="69D8CC94">
      <w:pPr>
        <w:pStyle w:val="37"/>
      </w:pPr>
      <w:r>
        <w:fldChar w:fldCharType="begin"/>
      </w:r>
      <w:r>
        <w:instrText xml:space="preserve"> HYPERLINK \l _Toc14850 </w:instrText>
      </w:r>
      <w:r>
        <w:fldChar w:fldCharType="separate"/>
      </w:r>
      <w:r>
        <w:t>Bảng 14. Ma trận trách nhiệm tổng hợp</w:t>
      </w:r>
      <w:r>
        <w:tab/>
      </w:r>
      <w:r>
        <w:fldChar w:fldCharType="begin"/>
      </w:r>
      <w:r>
        <w:instrText xml:space="preserve"> PAGEREF _Toc14850 \h </w:instrText>
      </w:r>
      <w:r>
        <w:fldChar w:fldCharType="separate"/>
      </w:r>
      <w:r>
        <w:t>22</w:t>
      </w:r>
      <w:r>
        <w:fldChar w:fldCharType="end"/>
      </w:r>
      <w:r>
        <w:fldChar w:fldCharType="end"/>
      </w:r>
    </w:p>
    <w:p w14:paraId="75460DD1">
      <w:pPr>
        <w:pStyle w:val="37"/>
      </w:pPr>
      <w:r>
        <w:fldChar w:fldCharType="begin"/>
      </w:r>
      <w:r>
        <w:instrText xml:space="preserve"> HYPERLINK \l _Toc31170 </w:instrText>
      </w:r>
      <w:r>
        <w:fldChar w:fldCharType="separate"/>
      </w:r>
      <w:r>
        <w:t>Bảng 15. Phạm vi kỹ năng theo phân công</w:t>
      </w:r>
      <w:r>
        <w:tab/>
      </w:r>
      <w:r>
        <w:fldChar w:fldCharType="begin"/>
      </w:r>
      <w:r>
        <w:instrText xml:space="preserve"> PAGEREF _Toc31170 \h </w:instrText>
      </w:r>
      <w:r>
        <w:fldChar w:fldCharType="separate"/>
      </w:r>
      <w:r>
        <w:t>22</w:t>
      </w:r>
      <w:r>
        <w:fldChar w:fldCharType="end"/>
      </w:r>
      <w:r>
        <w:fldChar w:fldCharType="end"/>
      </w:r>
    </w:p>
    <w:p w14:paraId="3793E6DA">
      <w:pPr>
        <w:pStyle w:val="37"/>
      </w:pPr>
      <w:r>
        <w:fldChar w:fldCharType="begin"/>
      </w:r>
      <w:r>
        <w:instrText xml:space="preserve"> HYPERLINK \l _Toc29764 </w:instrText>
      </w:r>
      <w:r>
        <w:fldChar w:fldCharType="separate"/>
      </w:r>
      <w:r>
        <w:t>Bảng 16. Phân công ở cấp công việc lá</w:t>
      </w:r>
      <w:r>
        <w:tab/>
      </w:r>
      <w:r>
        <w:fldChar w:fldCharType="begin"/>
      </w:r>
      <w:r>
        <w:instrText xml:space="preserve"> PAGEREF _Toc29764 \h </w:instrText>
      </w:r>
      <w:r>
        <w:fldChar w:fldCharType="separate"/>
      </w:r>
      <w:r>
        <w:t>23</w:t>
      </w:r>
      <w:r>
        <w:fldChar w:fldCharType="end"/>
      </w:r>
      <w:r>
        <w:fldChar w:fldCharType="end"/>
      </w:r>
    </w:p>
    <w:p w14:paraId="2933B7C9">
      <w:pPr>
        <w:pStyle w:val="37"/>
      </w:pPr>
      <w:r>
        <w:fldChar w:fldCharType="begin"/>
      </w:r>
      <w:r>
        <w:instrText xml:space="preserve"> HYPERLINK \l _Toc23084 </w:instrText>
      </w:r>
      <w:r>
        <w:fldChar w:fldCharType="separate"/>
      </w:r>
      <w:r>
        <w:t>Bảng 17. Nội dung trao đổi theo giai đoạn Sprint</w:t>
      </w:r>
      <w:r>
        <w:tab/>
      </w:r>
      <w:r>
        <w:fldChar w:fldCharType="begin"/>
      </w:r>
      <w:r>
        <w:instrText xml:space="preserve"> PAGEREF _Toc23084 \h </w:instrText>
      </w:r>
      <w:r>
        <w:fldChar w:fldCharType="separate"/>
      </w:r>
      <w:r>
        <w:t>24</w:t>
      </w:r>
      <w:r>
        <w:fldChar w:fldCharType="end"/>
      </w:r>
      <w:r>
        <w:fldChar w:fldCharType="end"/>
      </w:r>
    </w:p>
    <w:p w14:paraId="4EAD7DC3">
      <w:pPr>
        <w:pStyle w:val="37"/>
      </w:pPr>
      <w:r>
        <w:fldChar w:fldCharType="begin"/>
      </w:r>
      <w:r>
        <w:instrText xml:space="preserve"> HYPERLINK \l _Toc24603 </w:instrText>
      </w:r>
      <w:r>
        <w:fldChar w:fldCharType="separate"/>
      </w:r>
      <w:r>
        <w:t>Bảng 18. Kế hoạch truyền thông theo thực tế nhóm</w:t>
      </w:r>
      <w:r>
        <w:tab/>
      </w:r>
      <w:r>
        <w:fldChar w:fldCharType="begin"/>
      </w:r>
      <w:r>
        <w:instrText xml:space="preserve"> PAGEREF _Toc24603 \h </w:instrText>
      </w:r>
      <w:r>
        <w:fldChar w:fldCharType="separate"/>
      </w:r>
      <w:r>
        <w:t>24</w:t>
      </w:r>
      <w:r>
        <w:fldChar w:fldCharType="end"/>
      </w:r>
      <w:r>
        <w:fldChar w:fldCharType="end"/>
      </w:r>
    </w:p>
    <w:p w14:paraId="0569757D">
      <w:pPr>
        <w:pStyle w:val="37"/>
      </w:pPr>
      <w:r>
        <w:fldChar w:fldCharType="begin"/>
      </w:r>
      <w:r>
        <w:instrText xml:space="preserve"> HYPERLINK \l _Toc16261 </w:instrText>
      </w:r>
      <w:r>
        <w:fldChar w:fldCharType="separate"/>
      </w:r>
      <w:r>
        <w:t>Bảng 19. Danh mục rủi ro đặc thù của DatVeXe sau rà soát</w:t>
      </w:r>
      <w:r>
        <w:tab/>
      </w:r>
      <w:r>
        <w:fldChar w:fldCharType="begin"/>
      </w:r>
      <w:r>
        <w:instrText xml:space="preserve"> PAGEREF _Toc16261 \h </w:instrText>
      </w:r>
      <w:r>
        <w:fldChar w:fldCharType="separate"/>
      </w:r>
      <w:r>
        <w:t>26</w:t>
      </w:r>
      <w:r>
        <w:fldChar w:fldCharType="end"/>
      </w:r>
      <w:r>
        <w:fldChar w:fldCharType="end"/>
      </w:r>
    </w:p>
    <w:p w14:paraId="65E66969">
      <w:pPr>
        <w:pStyle w:val="37"/>
      </w:pPr>
      <w:r>
        <w:fldChar w:fldCharType="begin"/>
      </w:r>
      <w:r>
        <w:instrText xml:space="preserve"> HYPERLINK \l _Toc17684 </w:instrText>
      </w:r>
      <w:r>
        <w:fldChar w:fldCharType="separate"/>
      </w:r>
      <w:r>
        <w:t>Bảng 20. Kế hoạch mua sắm và tình trạng ghi nhận</w:t>
      </w:r>
      <w:r>
        <w:tab/>
      </w:r>
      <w:r>
        <w:fldChar w:fldCharType="begin"/>
      </w:r>
      <w:r>
        <w:instrText xml:space="preserve"> PAGEREF _Toc17684 \h </w:instrText>
      </w:r>
      <w:r>
        <w:fldChar w:fldCharType="separate"/>
      </w:r>
      <w:r>
        <w:t>28</w:t>
      </w:r>
      <w:r>
        <w:fldChar w:fldCharType="end"/>
      </w:r>
      <w:r>
        <w:fldChar w:fldCharType="end"/>
      </w:r>
    </w:p>
    <w:p w14:paraId="5B1645E5">
      <w:pPr>
        <w:pStyle w:val="37"/>
      </w:pPr>
      <w:r>
        <w:fldChar w:fldCharType="begin"/>
      </w:r>
      <w:r>
        <w:instrText xml:space="preserve"> HYPERLINK \l _Toc8887 </w:instrText>
      </w:r>
      <w:r>
        <w:fldChar w:fldCharType="separate"/>
      </w:r>
      <w:r>
        <w:t>Bảng 21. Danh mục sản phẩm và tài liệu liên quan</w:t>
      </w:r>
      <w:r>
        <w:tab/>
      </w:r>
      <w:r>
        <w:fldChar w:fldCharType="begin"/>
      </w:r>
      <w:r>
        <w:instrText xml:space="preserve"> PAGEREF _Toc8887 \h </w:instrText>
      </w:r>
      <w:r>
        <w:fldChar w:fldCharType="separate"/>
      </w:r>
      <w:r>
        <w:t>35</w:t>
      </w:r>
      <w:r>
        <w:fldChar w:fldCharType="end"/>
      </w:r>
      <w:r>
        <w:fldChar w:fldCharType="end"/>
      </w:r>
    </w:p>
    <w:p w14:paraId="2587123A">
      <w:r>
        <w:fldChar w:fldCharType="end"/>
      </w:r>
    </w:p>
    <w:p w14:paraId="05A377B8">
      <w:pPr>
        <w:pStyle w:val="166"/>
        <w:pageBreakBefore/>
      </w:pPr>
      <w:r>
        <w:t>DANH MỤC HÌNH</w:t>
      </w:r>
    </w:p>
    <w:p w14:paraId="62A3F163">
      <w:pPr>
        <w:pStyle w:val="37"/>
      </w:pPr>
      <w:r>
        <w:fldChar w:fldCharType="begin"/>
      </w:r>
      <w:r>
        <w:instrText xml:space="preserve">TOC \t "Figure Caption,1" \h</w:instrText>
      </w:r>
      <w:r>
        <w:fldChar w:fldCharType="separate"/>
      </w:r>
      <w:r>
        <w:fldChar w:fldCharType="begin"/>
      </w:r>
      <w:r>
        <w:instrText xml:space="preserve"> HYPERLINK \l _Toc29134 </w:instrText>
      </w:r>
      <w:r>
        <w:fldChar w:fldCharType="separate"/>
      </w:r>
      <w:r>
        <w:t>Hình 1. Pareto Sprint 3 tại ngày 05/10/2026</w:t>
      </w:r>
      <w:r>
        <w:tab/>
      </w:r>
      <w:r>
        <w:fldChar w:fldCharType="begin"/>
      </w:r>
      <w:r>
        <w:instrText xml:space="preserve"> PAGEREF _Toc29134 \h </w:instrText>
      </w:r>
      <w:r>
        <w:fldChar w:fldCharType="separate"/>
      </w:r>
      <w:r>
        <w:t>19</w:t>
      </w:r>
      <w:r>
        <w:fldChar w:fldCharType="end"/>
      </w:r>
      <w:r>
        <w:fldChar w:fldCharType="end"/>
      </w:r>
    </w:p>
    <w:p w14:paraId="552EC0C8">
      <w:pPr>
        <w:pStyle w:val="37"/>
      </w:pPr>
      <w:r>
        <w:fldChar w:fldCharType="begin"/>
      </w:r>
      <w:r>
        <w:instrText xml:space="preserve"> HYPERLINK \l _Toc29625 </w:instrText>
      </w:r>
      <w:r>
        <w:fldChar w:fldCharType="separate"/>
      </w:r>
      <w:r>
        <w:t>Hình 2. Pareto Sprint 4 tại ngày 10/10/2026</w:t>
      </w:r>
      <w:r>
        <w:tab/>
      </w:r>
      <w:r>
        <w:fldChar w:fldCharType="begin"/>
      </w:r>
      <w:r>
        <w:instrText xml:space="preserve"> PAGEREF _Toc29625 \h </w:instrText>
      </w:r>
      <w:r>
        <w:fldChar w:fldCharType="separate"/>
      </w:r>
      <w:r>
        <w:t>20</w:t>
      </w:r>
      <w:r>
        <w:fldChar w:fldCharType="end"/>
      </w:r>
      <w:r>
        <w:fldChar w:fldCharType="end"/>
      </w:r>
    </w:p>
    <w:p w14:paraId="0E44ECD5">
      <w:pPr>
        <w:pStyle w:val="37"/>
      </w:pPr>
      <w:r>
        <w:fldChar w:fldCharType="begin"/>
      </w:r>
      <w:r>
        <w:instrText xml:space="preserve"> HYPERLINK \l _Toc27352 </w:instrText>
      </w:r>
      <w:r>
        <w:fldChar w:fldCharType="separate"/>
      </w:r>
      <w:r>
        <w:t>Hình 3. Pareto Sprint 5 tại ngày 20/10/2026</w:t>
      </w:r>
      <w:r>
        <w:tab/>
      </w:r>
      <w:r>
        <w:fldChar w:fldCharType="begin"/>
      </w:r>
      <w:r>
        <w:instrText xml:space="preserve"> PAGEREF _Toc27352 \h </w:instrText>
      </w:r>
      <w:r>
        <w:fldChar w:fldCharType="separate"/>
      </w:r>
      <w:r>
        <w:t>21</w:t>
      </w:r>
      <w:r>
        <w:fldChar w:fldCharType="end"/>
      </w:r>
      <w:r>
        <w:fldChar w:fldCharType="end"/>
      </w:r>
    </w:p>
    <w:p w14:paraId="53C0E24B">
      <w:pPr>
        <w:pStyle w:val="37"/>
      </w:pPr>
      <w:r>
        <w:fldChar w:fldCharType="begin"/>
      </w:r>
      <w:r>
        <w:instrText xml:space="preserve"> HYPERLINK \l _Toc28553 </w:instrText>
      </w:r>
      <w:r>
        <w:fldChar w:fldCharType="separate"/>
      </w:r>
      <w:r>
        <w:t>Hình 4. Giao diện trang chủ được cung cấp</w:t>
      </w:r>
      <w:r>
        <w:tab/>
      </w:r>
      <w:r>
        <w:fldChar w:fldCharType="begin"/>
      </w:r>
      <w:r>
        <w:instrText xml:space="preserve"> PAGEREF _Toc28553 \h </w:instrText>
      </w:r>
      <w:r>
        <w:fldChar w:fldCharType="separate"/>
      </w:r>
      <w:r>
        <w:t>30</w:t>
      </w:r>
      <w:r>
        <w:fldChar w:fldCharType="end"/>
      </w:r>
      <w:r>
        <w:fldChar w:fldCharType="end"/>
      </w:r>
    </w:p>
    <w:p w14:paraId="2830EB22">
      <w:pPr>
        <w:pStyle w:val="37"/>
      </w:pPr>
      <w:r>
        <w:fldChar w:fldCharType="begin"/>
      </w:r>
      <w:r>
        <w:instrText xml:space="preserve"> HYPERLINK \l _Toc16699 </w:instrText>
      </w:r>
      <w:r>
        <w:fldChar w:fldCharType="separate"/>
      </w:r>
      <w:r>
        <w:t>Hình 5. Giao diện kết quả tìm chuyến</w:t>
      </w:r>
      <w:r>
        <w:tab/>
      </w:r>
      <w:r>
        <w:fldChar w:fldCharType="begin"/>
      </w:r>
      <w:r>
        <w:instrText xml:space="preserve"> PAGEREF _Toc16699 \h </w:instrText>
      </w:r>
      <w:r>
        <w:fldChar w:fldCharType="separate"/>
      </w:r>
      <w:r>
        <w:t>31</w:t>
      </w:r>
      <w:r>
        <w:fldChar w:fldCharType="end"/>
      </w:r>
      <w:r>
        <w:fldChar w:fldCharType="end"/>
      </w:r>
    </w:p>
    <w:p w14:paraId="104189B2">
      <w:pPr>
        <w:pStyle w:val="37"/>
      </w:pPr>
      <w:r>
        <w:fldChar w:fldCharType="begin"/>
      </w:r>
      <w:r>
        <w:instrText xml:space="preserve"> HYPERLINK \l _Toc4874 </w:instrText>
      </w:r>
      <w:r>
        <w:fldChar w:fldCharType="separate"/>
      </w:r>
      <w:r>
        <w:t>Hình 6. Giao diện chọn ghế</w:t>
      </w:r>
      <w:r>
        <w:tab/>
      </w:r>
      <w:r>
        <w:fldChar w:fldCharType="begin"/>
      </w:r>
      <w:r>
        <w:instrText xml:space="preserve"> PAGEREF _Toc4874 \h </w:instrText>
      </w:r>
      <w:r>
        <w:fldChar w:fldCharType="separate"/>
      </w:r>
      <w:r>
        <w:t>32</w:t>
      </w:r>
      <w:r>
        <w:fldChar w:fldCharType="end"/>
      </w:r>
      <w:r>
        <w:fldChar w:fldCharType="end"/>
      </w:r>
    </w:p>
    <w:p w14:paraId="642CEAC7">
      <w:pPr>
        <w:pStyle w:val="37"/>
      </w:pPr>
      <w:r>
        <w:fldChar w:fldCharType="begin"/>
      </w:r>
      <w:r>
        <w:instrText xml:space="preserve"> HYPERLINK \l _Toc22111 </w:instrText>
      </w:r>
      <w:r>
        <w:fldChar w:fldCharType="separate"/>
      </w:r>
      <w:r>
        <w:t>Hình 7. Giao diện thông tin hành khách</w:t>
      </w:r>
      <w:r>
        <w:tab/>
      </w:r>
      <w:r>
        <w:fldChar w:fldCharType="begin"/>
      </w:r>
      <w:r>
        <w:instrText xml:space="preserve"> PAGEREF _Toc22111 \h </w:instrText>
      </w:r>
      <w:r>
        <w:fldChar w:fldCharType="separate"/>
      </w:r>
      <w:r>
        <w:t>33</w:t>
      </w:r>
      <w:r>
        <w:fldChar w:fldCharType="end"/>
      </w:r>
      <w:r>
        <w:fldChar w:fldCharType="end"/>
      </w:r>
    </w:p>
    <w:p w14:paraId="75500749">
      <w:pPr>
        <w:pStyle w:val="37"/>
      </w:pPr>
      <w:r>
        <w:fldChar w:fldCharType="begin"/>
      </w:r>
      <w:r>
        <w:instrText xml:space="preserve"> HYPERLINK \l _Toc31177 </w:instrText>
      </w:r>
      <w:r>
        <w:fldChar w:fldCharType="separate"/>
      </w:r>
      <w:r>
        <w:t>Hình 8. Giao diện bước thanh toán trong luồng thiết kế</w:t>
      </w:r>
      <w:r>
        <w:tab/>
      </w:r>
      <w:r>
        <w:fldChar w:fldCharType="begin"/>
      </w:r>
      <w:r>
        <w:instrText xml:space="preserve"> PAGEREF _Toc31177 \h </w:instrText>
      </w:r>
      <w:r>
        <w:fldChar w:fldCharType="separate"/>
      </w:r>
      <w:r>
        <w:t>33</w:t>
      </w:r>
      <w:r>
        <w:fldChar w:fldCharType="end"/>
      </w:r>
      <w:r>
        <w:fldChar w:fldCharType="end"/>
      </w:r>
    </w:p>
    <w:p w14:paraId="05386C09">
      <w:pPr>
        <w:pStyle w:val="37"/>
      </w:pPr>
      <w:r>
        <w:fldChar w:fldCharType="begin"/>
      </w:r>
      <w:r>
        <w:instrText xml:space="preserve"> HYPERLINK \l _Toc16445 </w:instrText>
      </w:r>
      <w:r>
        <w:fldChar w:fldCharType="separate"/>
      </w:r>
      <w:r>
        <w:t>Hình 9. Giao diện xử lý thanh toán trong luồng thiết kế</w:t>
      </w:r>
      <w:r>
        <w:tab/>
      </w:r>
      <w:r>
        <w:fldChar w:fldCharType="begin"/>
      </w:r>
      <w:r>
        <w:instrText xml:space="preserve"> PAGEREF _Toc16445 \h </w:instrText>
      </w:r>
      <w:r>
        <w:fldChar w:fldCharType="separate"/>
      </w:r>
      <w:r>
        <w:t>34</w:t>
      </w:r>
      <w:r>
        <w:fldChar w:fldCharType="end"/>
      </w:r>
      <w:r>
        <w:fldChar w:fldCharType="end"/>
      </w:r>
    </w:p>
    <w:p w14:paraId="06674AA5">
      <w:pPr>
        <w:pStyle w:val="37"/>
      </w:pPr>
      <w:r>
        <w:fldChar w:fldCharType="begin"/>
      </w:r>
      <w:r>
        <w:instrText xml:space="preserve"> HYPERLINK \l _Toc12279 </w:instrText>
      </w:r>
      <w:r>
        <w:fldChar w:fldCharType="separate"/>
      </w:r>
      <w:r>
        <w:t>Hình 10. Giao diện thông báo đặt vé thành công</w:t>
      </w:r>
      <w:r>
        <w:tab/>
      </w:r>
      <w:r>
        <w:fldChar w:fldCharType="begin"/>
      </w:r>
      <w:r>
        <w:instrText xml:space="preserve"> PAGEREF _Toc12279 \h </w:instrText>
      </w:r>
      <w:r>
        <w:fldChar w:fldCharType="separate"/>
      </w:r>
      <w:r>
        <w:t>34</w:t>
      </w:r>
      <w:r>
        <w:fldChar w:fldCharType="end"/>
      </w:r>
      <w:r>
        <w:fldChar w:fldCharType="end"/>
      </w:r>
    </w:p>
    <w:p w14:paraId="4FA60FA9">
      <w:pPr>
        <w:pStyle w:val="37"/>
      </w:pPr>
      <w:r>
        <w:fldChar w:fldCharType="begin"/>
      </w:r>
      <w:r>
        <w:instrText xml:space="preserve"> HYPERLINK \l _Toc22520 </w:instrText>
      </w:r>
      <w:r>
        <w:fldChar w:fldCharType="separate"/>
      </w:r>
      <w:r>
        <w:t>Hình 11. Sơ đồ cơ sở dữ liệu được cung cấp</w:t>
      </w:r>
      <w:r>
        <w:tab/>
      </w:r>
      <w:r>
        <w:fldChar w:fldCharType="begin"/>
      </w:r>
      <w:r>
        <w:instrText xml:space="preserve"> PAGEREF _Toc22520 \h </w:instrText>
      </w:r>
      <w:r>
        <w:fldChar w:fldCharType="separate"/>
      </w:r>
      <w:r>
        <w:t>35</w:t>
      </w:r>
      <w:r>
        <w:fldChar w:fldCharType="end"/>
      </w:r>
      <w:r>
        <w:fldChar w:fldCharType="end"/>
      </w:r>
    </w:p>
    <w:p w14:paraId="6995B1C1">
      <w:r>
        <w:fldChar w:fldCharType="end"/>
      </w:r>
    </w:p>
    <w:p w14:paraId="771F3533">
      <w:pPr>
        <w:pStyle w:val="2"/>
        <w:pageBreakBefore/>
      </w:pPr>
      <w:bookmarkStart w:id="2" w:name="_Toc8953"/>
      <w:bookmarkStart w:id="3" w:name="_Toc6077"/>
      <w:r>
        <w:t>Chương 1 Tổng quan</w:t>
      </w:r>
      <w:bookmarkEnd w:id="2"/>
      <w:bookmarkEnd w:id="3"/>
    </w:p>
    <w:p w14:paraId="0BB1B84C">
      <w:pPr>
        <w:pStyle w:val="3"/>
      </w:pPr>
      <w:bookmarkStart w:id="4" w:name="_Toc2720"/>
      <w:bookmarkStart w:id="5" w:name="_Toc3239"/>
      <w:r>
        <w:t>1.1 Giới thiệu đề tài</w:t>
      </w:r>
      <w:bookmarkEnd w:id="4"/>
      <w:bookmarkEnd w:id="5"/>
    </w:p>
    <w:p w14:paraId="66186A64">
      <w:pPr>
        <w:jc w:val="both"/>
      </w:pPr>
      <w:r>
        <w:t>DatVeXe là dự án website hỗ trợ hành khách tìm chuyến xe, xem thông tin chuyến, chọn ghế và đặt vé; đồng thời cung cấp các chức năng quản trị dữ liệu vận tải và đơn đặt. Nhóm tập trung vào luồng nghiệp vụ từ tìm kiếm đến quản lý vé, trong đó tính nhất quán của trạng thái ghế là yêu cầu quan trọng khi nhiều người cùng đặt chỗ.</w:t>
      </w:r>
    </w:p>
    <w:p w14:paraId="7A1DCFF8">
      <w:pPr>
        <w:jc w:val="both"/>
      </w:pPr>
      <w:r>
        <w:t>Báo cáo trình bày cách nhóm quản lý phạm vi, thời gian, chi phí, chất lượng, nhân sự, truyền thông, rủi ro và mua sắm. Dữ liệu theo dõi được chốt đến ngày 25/10/2026; thời hạn hoàn thành dự kiến là 01/11/2026. Những công việc sau mốc chốt được trình bày dưới dạng kế hoạch, không xem là kết quả đã nghiệm thu.</w:t>
      </w:r>
    </w:p>
    <w:p w14:paraId="7B26B42C">
      <w:pPr>
        <w:pStyle w:val="3"/>
      </w:pPr>
      <w:bookmarkStart w:id="6" w:name="_Toc18825"/>
      <w:bookmarkStart w:id="7" w:name="_Toc17928"/>
      <w:r>
        <w:t>1.2 Nhóm thực hiện</w:t>
      </w:r>
      <w:bookmarkEnd w:id="6"/>
      <w:bookmarkEnd w:id="7"/>
    </w:p>
    <w:p w14:paraId="71D839B9">
      <w:pPr>
        <w:jc w:val="both"/>
      </w:pPr>
      <w:r>
        <w:t>Nhóm 6 gồm ba thành viên. Nguyễn Xuân Phú đảm nhiệm Project Manager, Scrum Master, BA và Integration; Nguyễn Hữu Dũng phụ trách Frontend, UX/UI và DevOps; Lê Văn Phú phụ trách Backend/API, Database và Tester. Các thành viên phối hợp theo công việc trên Jira và trách nhiệm chuyên môn của mình.</w:t>
      </w:r>
    </w:p>
    <w:p w14:paraId="5A35E46A">
      <w:pPr>
        <w:pStyle w:val="167"/>
        <w:keepNext/>
      </w:pPr>
      <w:bookmarkStart w:id="8" w:name="_Toc19701"/>
      <w:bookmarkStart w:id="9" w:name="_Toc9610"/>
      <w:r>
        <w:t>Bảng 1. Thành viên và phạm vi phụ trách</w:t>
      </w:r>
      <w:bookmarkEnd w:id="8"/>
      <w:bookmarkEnd w:id="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4535"/>
      </w:tblGrid>
      <w:tr w14:paraId="156F38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76267069">
            <w:pPr>
              <w:spacing w:before="60" w:after="60" w:line="252" w:lineRule="auto"/>
            </w:pPr>
            <w:r>
              <w:rPr>
                <w:rFonts w:ascii="Times New Roman" w:hAnsi="Times New Roman"/>
                <w:b/>
                <w:sz w:val="21"/>
              </w:rPr>
              <w:t>Thành viên</w:t>
            </w:r>
          </w:p>
        </w:tc>
        <w:tc>
          <w:tcPr>
            <w:tcW w:w="2268" w:type="dxa"/>
            <w:shd w:val="clear" w:color="auto" w:fill="E7E6E6"/>
            <w:tcMar>
              <w:top w:w="70" w:type="dxa"/>
              <w:left w:w="70" w:type="dxa"/>
              <w:bottom w:w="70" w:type="dxa"/>
              <w:right w:w="70" w:type="dxa"/>
            </w:tcMar>
          </w:tcPr>
          <w:p w14:paraId="54B2AD67">
            <w:pPr>
              <w:spacing w:before="60" w:after="60" w:line="252" w:lineRule="auto"/>
            </w:pPr>
            <w:r>
              <w:rPr>
                <w:rFonts w:ascii="Times New Roman" w:hAnsi="Times New Roman"/>
                <w:b/>
                <w:sz w:val="21"/>
              </w:rPr>
              <w:t>Vai trò chính</w:t>
            </w:r>
          </w:p>
        </w:tc>
        <w:tc>
          <w:tcPr>
            <w:tcW w:w="4535" w:type="dxa"/>
            <w:shd w:val="clear" w:color="auto" w:fill="E7E6E6"/>
            <w:tcMar>
              <w:top w:w="70" w:type="dxa"/>
              <w:left w:w="70" w:type="dxa"/>
              <w:bottom w:w="70" w:type="dxa"/>
              <w:right w:w="70" w:type="dxa"/>
            </w:tcMar>
          </w:tcPr>
          <w:p w14:paraId="51406F99">
            <w:pPr>
              <w:spacing w:before="60" w:after="60" w:line="252" w:lineRule="auto"/>
            </w:pPr>
            <w:r>
              <w:rPr>
                <w:rFonts w:ascii="Times New Roman" w:hAnsi="Times New Roman"/>
                <w:b/>
                <w:sz w:val="21"/>
              </w:rPr>
              <w:t>Trách nhiệm</w:t>
            </w:r>
          </w:p>
        </w:tc>
      </w:tr>
      <w:tr w14:paraId="756AE1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36FB752B">
            <w:pPr>
              <w:spacing w:before="60" w:after="60" w:line="252" w:lineRule="auto"/>
            </w:pPr>
            <w:r>
              <w:rPr>
                <w:rFonts w:ascii="Times New Roman" w:hAnsi="Times New Roman"/>
                <w:b w:val="0"/>
                <w:sz w:val="21"/>
              </w:rPr>
              <w:t>Nguyễn Xuân Phú</w:t>
            </w:r>
          </w:p>
        </w:tc>
        <w:tc>
          <w:tcPr>
            <w:tcW w:w="2268" w:type="dxa"/>
            <w:shd w:val="clear" w:color="auto" w:fill="FFFFFF"/>
            <w:tcMar>
              <w:top w:w="70" w:type="dxa"/>
              <w:left w:w="70" w:type="dxa"/>
              <w:bottom w:w="70" w:type="dxa"/>
              <w:right w:w="70" w:type="dxa"/>
            </w:tcMar>
          </w:tcPr>
          <w:p w14:paraId="6F9E6A0E">
            <w:pPr>
              <w:spacing w:before="60" w:after="60" w:line="252" w:lineRule="auto"/>
            </w:pPr>
            <w:r>
              <w:rPr>
                <w:rFonts w:ascii="Times New Roman" w:hAnsi="Times New Roman"/>
                <w:sz w:val="21"/>
              </w:rPr>
              <w:t>Project Manager / Scrum Master / BA / Integration</w:t>
            </w:r>
          </w:p>
        </w:tc>
        <w:tc>
          <w:tcPr>
            <w:tcW w:w="4535" w:type="dxa"/>
            <w:shd w:val="clear" w:color="auto" w:fill="FFFFFF"/>
            <w:tcMar>
              <w:top w:w="70" w:type="dxa"/>
              <w:left w:w="70" w:type="dxa"/>
              <w:bottom w:w="70" w:type="dxa"/>
              <w:right w:w="70" w:type="dxa"/>
            </w:tcMar>
          </w:tcPr>
          <w:p w14:paraId="517D2F1E">
            <w:pPr>
              <w:spacing w:before="60" w:after="60" w:line="252" w:lineRule="auto"/>
            </w:pPr>
            <w:r>
              <w:rPr>
                <w:rFonts w:ascii="Times New Roman" w:hAnsi="Times New Roman"/>
                <w:sz w:val="21"/>
              </w:rPr>
              <w:t>Quản lý dự án, điều phối Scrum, phân tích nghiệp vụ và tích hợp hệ thống</w:t>
            </w:r>
          </w:p>
        </w:tc>
      </w:tr>
      <w:tr w14:paraId="173371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02D54FE">
            <w:pPr>
              <w:spacing w:before="60" w:after="60" w:line="252" w:lineRule="auto"/>
            </w:pPr>
            <w:r>
              <w:rPr>
                <w:rFonts w:ascii="Times New Roman" w:hAnsi="Times New Roman"/>
                <w:b w:val="0"/>
                <w:sz w:val="21"/>
              </w:rPr>
              <w:t>Nguyễn Hữu Dũng</w:t>
            </w:r>
          </w:p>
        </w:tc>
        <w:tc>
          <w:tcPr>
            <w:tcW w:w="2268" w:type="dxa"/>
            <w:shd w:val="clear" w:color="auto" w:fill="FFFFFF"/>
            <w:tcMar>
              <w:top w:w="70" w:type="dxa"/>
              <w:left w:w="70" w:type="dxa"/>
              <w:bottom w:w="70" w:type="dxa"/>
              <w:right w:w="70" w:type="dxa"/>
            </w:tcMar>
          </w:tcPr>
          <w:p w14:paraId="0EAE6318">
            <w:pPr>
              <w:spacing w:before="60" w:after="60" w:line="252" w:lineRule="auto"/>
            </w:pPr>
            <w:r>
              <w:rPr>
                <w:rFonts w:ascii="Times New Roman" w:hAnsi="Times New Roman"/>
                <w:sz w:val="21"/>
              </w:rPr>
              <w:t>Frontend / UX/UI / DevOps</w:t>
            </w:r>
          </w:p>
        </w:tc>
        <w:tc>
          <w:tcPr>
            <w:tcW w:w="4535" w:type="dxa"/>
            <w:shd w:val="clear" w:color="auto" w:fill="FFFFFF"/>
            <w:tcMar>
              <w:top w:w="70" w:type="dxa"/>
              <w:left w:w="70" w:type="dxa"/>
              <w:bottom w:w="70" w:type="dxa"/>
              <w:right w:w="70" w:type="dxa"/>
            </w:tcMar>
          </w:tcPr>
          <w:p w14:paraId="4CAC4516">
            <w:pPr>
              <w:spacing w:before="60" w:after="60" w:line="252" w:lineRule="auto"/>
            </w:pPr>
            <w:r>
              <w:rPr>
                <w:rFonts w:ascii="Times New Roman" w:hAnsi="Times New Roman"/>
                <w:sz w:val="21"/>
              </w:rPr>
              <w:t>Frontend, trải nghiệm/giao diện người dùng và DevOps/triển khai</w:t>
            </w:r>
          </w:p>
        </w:tc>
      </w:tr>
      <w:tr w14:paraId="3B5538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72B3A6B">
            <w:pPr>
              <w:spacing w:before="60" w:after="60" w:line="252" w:lineRule="auto"/>
            </w:pPr>
            <w:r>
              <w:rPr>
                <w:rFonts w:ascii="Times New Roman" w:hAnsi="Times New Roman"/>
                <w:b w:val="0"/>
                <w:sz w:val="21"/>
              </w:rPr>
              <w:t>Lê Văn Phú</w:t>
            </w:r>
          </w:p>
        </w:tc>
        <w:tc>
          <w:tcPr>
            <w:tcW w:w="2268" w:type="dxa"/>
            <w:shd w:val="clear" w:color="auto" w:fill="FFFFFF"/>
            <w:tcMar>
              <w:top w:w="70" w:type="dxa"/>
              <w:left w:w="70" w:type="dxa"/>
              <w:bottom w:w="70" w:type="dxa"/>
              <w:right w:w="70" w:type="dxa"/>
            </w:tcMar>
          </w:tcPr>
          <w:p w14:paraId="45759183">
            <w:pPr>
              <w:spacing w:before="60" w:after="60" w:line="252" w:lineRule="auto"/>
            </w:pPr>
            <w:r>
              <w:rPr>
                <w:rFonts w:ascii="Times New Roman" w:hAnsi="Times New Roman"/>
                <w:sz w:val="21"/>
              </w:rPr>
              <w:t>Backend/API / Database / Tester</w:t>
            </w:r>
          </w:p>
        </w:tc>
        <w:tc>
          <w:tcPr>
            <w:tcW w:w="4535" w:type="dxa"/>
            <w:shd w:val="clear" w:color="auto" w:fill="FFFFFF"/>
            <w:tcMar>
              <w:top w:w="70" w:type="dxa"/>
              <w:left w:w="70" w:type="dxa"/>
              <w:bottom w:w="70" w:type="dxa"/>
              <w:right w:w="70" w:type="dxa"/>
            </w:tcMar>
          </w:tcPr>
          <w:p w14:paraId="7AF77C47">
            <w:pPr>
              <w:spacing w:before="60" w:after="60" w:line="252" w:lineRule="auto"/>
            </w:pPr>
            <w:r>
              <w:rPr>
                <w:rFonts w:ascii="Times New Roman" w:hAnsi="Times New Roman"/>
                <w:sz w:val="21"/>
              </w:rPr>
              <w:t>Backend/API, cơ sở dữ liệu và kiểm thử</w:t>
            </w:r>
          </w:p>
        </w:tc>
      </w:tr>
    </w:tbl>
    <w:p w14:paraId="73C8B360">
      <w:pPr>
        <w:spacing w:after="40" w:line="40" w:lineRule="exact"/>
      </w:pPr>
    </w:p>
    <w:p w14:paraId="27FAB336">
      <w:pPr>
        <w:pStyle w:val="3"/>
      </w:pPr>
      <w:bookmarkStart w:id="10" w:name="_Toc350"/>
      <w:bookmarkStart w:id="11" w:name="_Toc22898"/>
      <w:r>
        <w:t>1.3 Mục tiêu và cách thực hiện</w:t>
      </w:r>
      <w:bookmarkEnd w:id="10"/>
      <w:bookmarkEnd w:id="11"/>
    </w:p>
    <w:p w14:paraId="4F9BA752">
      <w:pPr>
        <w:jc w:val="both"/>
      </w:pPr>
      <w:r>
        <w:t>Nhóm sử dụng Jira để quản lý công việc, GitHub để lưu mã nguồn và Excel để lập WBS, CPM, EMV và Pareto. Lịch được đồng bộ từ Jira ngày 27/10/2026 gồm sáu Sprint từ 14/09 đến 27/10. Giai đoạn 07–13/09 dành cho chuẩn bị; 28/10–01/11 là thời gian dự trữ ngoài Sprint.</w:t>
      </w:r>
    </w:p>
    <w:p w14:paraId="09932FAD">
      <w:pPr>
        <w:pStyle w:val="2"/>
        <w:pageBreakBefore/>
      </w:pPr>
      <w:bookmarkStart w:id="12" w:name="_Toc14750"/>
      <w:bookmarkStart w:id="13" w:name="_Toc2241"/>
      <w:r>
        <w:t>Chương 2 Quản lý phạm vi dự án</w:t>
      </w:r>
      <w:bookmarkEnd w:id="12"/>
      <w:bookmarkEnd w:id="13"/>
    </w:p>
    <w:p w14:paraId="2EC1FF2A">
      <w:pPr>
        <w:pStyle w:val="3"/>
      </w:pPr>
      <w:bookmarkStart w:id="14" w:name="_Toc31059"/>
      <w:bookmarkStart w:id="15" w:name="_Toc1442"/>
      <w:r>
        <w:t>2.1 Phát biểu bài toán</w:t>
      </w:r>
      <w:bookmarkEnd w:id="14"/>
      <w:bookmarkEnd w:id="15"/>
    </w:p>
    <w:p w14:paraId="0746258A">
      <w:pPr>
        <w:jc w:val="both"/>
      </w:pPr>
      <w:r>
        <w:t>Khi thông tin chuyến, ghế và vé được quản lý rời rạc, hành khách khó biết chỗ còn trống và người quản trị khó kiểm soát các yêu cầu đặt trùng. Dự án xây dựng một website tập trung để tra cứu chuyến, đặt chỗ và quản lý dữ liệu liên quan. Phạm vi nghiệm thu cần dựa trên chức năng hoạt động qua API và dữ liệu, thay vì chỉ dựa vào hình ảnh giao diện.</w:t>
      </w:r>
    </w:p>
    <w:p w14:paraId="625B1A8D">
      <w:pPr>
        <w:pStyle w:val="4"/>
      </w:pPr>
      <w:r>
        <w:t>2.1.1 Thời gian và nguồn lực</w:t>
      </w:r>
    </w:p>
    <w:p w14:paraId="79DEDC10">
      <w:pPr>
        <w:jc w:val="both"/>
      </w:pPr>
      <w:r>
        <w:t>Dự án bắt đầu ngày 07/09/2026 với khảo sát, tìm hiểu vấn đề, xác định nhu cầu và thiết kế backlog. Giai đoạn 07–13/09 là chuẩn bị trước Sprint 1. Các Sprint trên Jira diễn ra từ 14/09 đến 27/10; thời gian dự trữ từ 28/10 đến 01/11. Hạn kết thúc dự án vẫn là 01/11/2026.</w:t>
      </w:r>
    </w:p>
    <w:p w14:paraId="7BF00172">
      <w:pPr>
        <w:pStyle w:val="4"/>
      </w:pPr>
      <w:r>
        <w:t>2.1.2 Ngân sách và nguyên tắc chi phí</w:t>
      </w:r>
    </w:p>
    <w:p w14:paraId="3D7024B8">
      <w:pPr>
        <w:jc w:val="both"/>
      </w:pPr>
      <w:r>
        <w:t>Ngân sách dự kiến điều chỉnh là 104.785.000 đồng, gồm 100.000.000 đồng nhân công, 3.000.000 đồng AI, 1.200.000 đồng họp và di chuyển, 150.000 đồng in và đóng báo cáo, cùng 435.000 đồng dự phòng cho các khoản ngoài nhân công. Không dự toán mua thiết bị mới hoặc thuê VPS vì nhóm dùng máy tính cá nhân. AI chỉ được cộng một lần.</w:t>
      </w:r>
    </w:p>
    <w:p w14:paraId="4529BEC8">
      <w:pPr>
        <w:pStyle w:val="4"/>
      </w:pPr>
      <w:r>
        <w:t>2.1.3 Giả định và quản lý thay đổi</w:t>
      </w:r>
    </w:p>
    <w:p w14:paraId="644B57FE">
      <w:pPr>
        <w:jc w:val="both"/>
      </w:pPr>
      <w:r>
        <w:t>Nhóm giả định các thành viên có máy tính và có thể phối hợp trực tiếp; môi trường SQL Server sẵn sàng cho phát triển và demo. Thanh toán trực tuyến thực tế, ứng dụng di động độc lập và theo dõi GPS không thuộc MVP. Những thay đổi về chức năng, lịch và phân công do Nguyễn Xuân Phú điều phối, thông báo trực tiếp kết hợp tin nhắn, sau đó cập nhật tài liệu và công việc liên quan trên Jira.</w:t>
      </w:r>
    </w:p>
    <w:p w14:paraId="41F7FEC8">
      <w:pPr>
        <w:jc w:val="both"/>
      </w:pPr>
      <w:r>
        <w:t>Đối với hồ sơ thay đổi, nhóm cần ghi rõ nội dung, lý do, ảnh hưởng đến thời gian và chi phí, người quyết định và phiên bản tài liệu áp dụng. Đây là cách chuẩn hóa việc lưu dấu thay đổi; không thay thế cho biên bản hay xác nhận chưa được lập.</w:t>
      </w:r>
    </w:p>
    <w:p w14:paraId="1923ABAE">
      <w:pPr>
        <w:pStyle w:val="3"/>
      </w:pPr>
      <w:bookmarkStart w:id="16" w:name="_Toc10693"/>
      <w:bookmarkStart w:id="17" w:name="_Toc22595"/>
      <w:r>
        <w:t>2.2 Tôn chỉ dự án</w:t>
      </w:r>
      <w:bookmarkEnd w:id="16"/>
      <w:bookmarkEnd w:id="17"/>
    </w:p>
    <w:p w14:paraId="0703F50A">
      <w:pPr>
        <w:pStyle w:val="167"/>
        <w:keepNext/>
      </w:pPr>
      <w:bookmarkStart w:id="18" w:name="_Toc7300"/>
      <w:bookmarkStart w:id="19" w:name="_Toc2854"/>
      <w:r>
        <w:t>Bảng 2. Thông tin tôn chỉ dự án</w:t>
      </w:r>
      <w:bookmarkEnd w:id="18"/>
      <w:bookmarkEnd w:id="1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236"/>
      </w:tblGrid>
      <w:tr w14:paraId="599630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425204FE">
            <w:pPr>
              <w:spacing w:before="60" w:after="60" w:line="252" w:lineRule="auto"/>
            </w:pPr>
            <w:r>
              <w:rPr>
                <w:rFonts w:ascii="Times New Roman" w:hAnsi="Times New Roman"/>
                <w:b/>
                <w:sz w:val="21"/>
              </w:rPr>
              <w:t>Thuộc tính</w:t>
            </w:r>
          </w:p>
        </w:tc>
        <w:tc>
          <w:tcPr>
            <w:tcW w:w="6236" w:type="dxa"/>
            <w:shd w:val="clear" w:color="auto" w:fill="E7E6E6"/>
            <w:tcMar>
              <w:top w:w="70" w:type="dxa"/>
              <w:left w:w="70" w:type="dxa"/>
              <w:bottom w:w="70" w:type="dxa"/>
              <w:right w:w="70" w:type="dxa"/>
            </w:tcMar>
          </w:tcPr>
          <w:p w14:paraId="5450295A">
            <w:pPr>
              <w:spacing w:before="60" w:after="60" w:line="252" w:lineRule="auto"/>
            </w:pPr>
            <w:r>
              <w:rPr>
                <w:rFonts w:ascii="Times New Roman" w:hAnsi="Times New Roman"/>
                <w:b/>
                <w:sz w:val="21"/>
              </w:rPr>
              <w:t>Nội dung</w:t>
            </w:r>
          </w:p>
        </w:tc>
      </w:tr>
      <w:tr w14:paraId="7164CA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C1C2A2B">
            <w:pPr>
              <w:spacing w:before="60" w:after="60" w:line="252" w:lineRule="auto"/>
            </w:pPr>
            <w:r>
              <w:rPr>
                <w:rFonts w:ascii="Times New Roman" w:hAnsi="Times New Roman"/>
                <w:b w:val="0"/>
                <w:sz w:val="21"/>
              </w:rPr>
              <w:t>Tên dự án</w:t>
            </w:r>
          </w:p>
        </w:tc>
        <w:tc>
          <w:tcPr>
            <w:tcW w:w="6236" w:type="dxa"/>
            <w:shd w:val="clear" w:color="auto" w:fill="FFFFFF"/>
            <w:tcMar>
              <w:top w:w="70" w:type="dxa"/>
              <w:left w:w="70" w:type="dxa"/>
              <w:bottom w:w="70" w:type="dxa"/>
              <w:right w:w="70" w:type="dxa"/>
            </w:tcMar>
          </w:tcPr>
          <w:p w14:paraId="367396CA">
            <w:pPr>
              <w:spacing w:before="60" w:after="60" w:line="252" w:lineRule="auto"/>
            </w:pPr>
            <w:r>
              <w:rPr>
                <w:rFonts w:ascii="Times New Roman" w:hAnsi="Times New Roman"/>
                <w:b w:val="0"/>
                <w:sz w:val="21"/>
              </w:rPr>
              <w:t>Hệ thống hỗ trợ đặt lịch đặt chỗ trong vé xe</w:t>
            </w:r>
          </w:p>
        </w:tc>
      </w:tr>
      <w:tr w14:paraId="1A0F9E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63CBBBDF">
            <w:pPr>
              <w:spacing w:before="60" w:after="60" w:line="252" w:lineRule="auto"/>
            </w:pPr>
            <w:r>
              <w:rPr>
                <w:rFonts w:ascii="Times New Roman" w:hAnsi="Times New Roman"/>
                <w:b w:val="0"/>
                <w:sz w:val="21"/>
              </w:rPr>
              <w:t>Mã dự án</w:t>
            </w:r>
          </w:p>
        </w:tc>
        <w:tc>
          <w:tcPr>
            <w:tcW w:w="6236" w:type="dxa"/>
            <w:shd w:val="clear" w:color="auto" w:fill="FFFFFF"/>
            <w:tcMar>
              <w:top w:w="70" w:type="dxa"/>
              <w:left w:w="70" w:type="dxa"/>
              <w:bottom w:w="70" w:type="dxa"/>
              <w:right w:w="70" w:type="dxa"/>
            </w:tcMar>
          </w:tcPr>
          <w:p w14:paraId="3831AE60">
            <w:pPr>
              <w:spacing w:before="60" w:after="60" w:line="252" w:lineRule="auto"/>
            </w:pPr>
            <w:r>
              <w:rPr>
                <w:rFonts w:ascii="Times New Roman" w:hAnsi="Times New Roman"/>
                <w:b w:val="0"/>
                <w:sz w:val="21"/>
              </w:rPr>
              <w:t>DatVeXe; Jira project TASK</w:t>
            </w:r>
          </w:p>
        </w:tc>
      </w:tr>
      <w:tr w14:paraId="159A7E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60792220">
            <w:pPr>
              <w:spacing w:before="60" w:after="60" w:line="252" w:lineRule="auto"/>
            </w:pPr>
            <w:r>
              <w:rPr>
                <w:rFonts w:ascii="Times New Roman" w:hAnsi="Times New Roman"/>
                <w:sz w:val="21"/>
              </w:rPr>
              <w:t>Ngày bắt đầu</w:t>
            </w:r>
          </w:p>
        </w:tc>
        <w:tc>
          <w:tcPr>
            <w:tcW w:w="6236" w:type="dxa"/>
            <w:shd w:val="clear" w:color="auto" w:fill="FFFFFF"/>
            <w:tcMar>
              <w:top w:w="70" w:type="dxa"/>
              <w:left w:w="70" w:type="dxa"/>
              <w:bottom w:w="70" w:type="dxa"/>
              <w:right w:w="70" w:type="dxa"/>
            </w:tcMar>
          </w:tcPr>
          <w:p w14:paraId="116BFA45">
            <w:pPr>
              <w:spacing w:before="60" w:after="60" w:line="252" w:lineRule="auto"/>
            </w:pPr>
            <w:r>
              <w:rPr>
                <w:rFonts w:ascii="Times New Roman" w:hAnsi="Times New Roman"/>
                <w:sz w:val="21"/>
              </w:rPr>
              <w:t>07/09/2026</w:t>
            </w:r>
          </w:p>
        </w:tc>
      </w:tr>
      <w:tr w14:paraId="6ACE01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2E21D05">
            <w:pPr>
              <w:spacing w:before="60" w:after="60" w:line="252" w:lineRule="auto"/>
            </w:pPr>
            <w:r>
              <w:rPr>
                <w:rFonts w:ascii="Times New Roman" w:hAnsi="Times New Roman"/>
                <w:b w:val="0"/>
                <w:sz w:val="21"/>
              </w:rPr>
              <w:t>Quản lý dự án</w:t>
            </w:r>
          </w:p>
        </w:tc>
        <w:tc>
          <w:tcPr>
            <w:tcW w:w="6236" w:type="dxa"/>
            <w:shd w:val="clear" w:color="auto" w:fill="FFFFFF"/>
            <w:tcMar>
              <w:top w:w="70" w:type="dxa"/>
              <w:left w:w="70" w:type="dxa"/>
              <w:bottom w:w="70" w:type="dxa"/>
              <w:right w:w="70" w:type="dxa"/>
            </w:tcMar>
          </w:tcPr>
          <w:p w14:paraId="3AC10684">
            <w:pPr>
              <w:spacing w:before="60" w:after="60" w:line="252" w:lineRule="auto"/>
            </w:pPr>
            <w:r>
              <w:rPr>
                <w:rFonts w:ascii="Times New Roman" w:hAnsi="Times New Roman"/>
                <w:b w:val="0"/>
                <w:sz w:val="21"/>
              </w:rPr>
              <w:t>Nguyễn Xuân Phú</w:t>
            </w:r>
          </w:p>
        </w:tc>
      </w:tr>
      <w:tr w14:paraId="79ABEA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D812602">
            <w:pPr>
              <w:spacing w:before="60" w:after="60" w:line="252" w:lineRule="auto"/>
            </w:pPr>
            <w:r>
              <w:rPr>
                <w:rFonts w:ascii="Times New Roman" w:hAnsi="Times New Roman"/>
                <w:b w:val="0"/>
                <w:sz w:val="21"/>
              </w:rPr>
              <w:t>Kết thúc dự kiến</w:t>
            </w:r>
          </w:p>
        </w:tc>
        <w:tc>
          <w:tcPr>
            <w:tcW w:w="6236" w:type="dxa"/>
            <w:shd w:val="clear" w:color="auto" w:fill="FFFFFF"/>
            <w:tcMar>
              <w:top w:w="70" w:type="dxa"/>
              <w:left w:w="70" w:type="dxa"/>
              <w:bottom w:w="70" w:type="dxa"/>
              <w:right w:w="70" w:type="dxa"/>
            </w:tcMar>
          </w:tcPr>
          <w:p w14:paraId="4E2EB46C">
            <w:pPr>
              <w:spacing w:before="60" w:after="60" w:line="252" w:lineRule="auto"/>
            </w:pPr>
            <w:r>
              <w:rPr>
                <w:rFonts w:ascii="Times New Roman" w:hAnsi="Times New Roman"/>
                <w:b w:val="0"/>
                <w:sz w:val="21"/>
              </w:rPr>
              <w:t>01/11/2026</w:t>
            </w:r>
          </w:p>
        </w:tc>
      </w:tr>
      <w:tr w14:paraId="676590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53419299">
            <w:pPr>
              <w:spacing w:before="60" w:after="60" w:line="252" w:lineRule="auto"/>
            </w:pPr>
            <w:r>
              <w:rPr>
                <w:rFonts w:ascii="Times New Roman" w:hAnsi="Times New Roman"/>
                <w:b w:val="0"/>
                <w:sz w:val="21"/>
              </w:rPr>
              <w:t>Ngân sách gồm dự phòng</w:t>
            </w:r>
          </w:p>
        </w:tc>
        <w:tc>
          <w:tcPr>
            <w:tcW w:w="6236" w:type="dxa"/>
            <w:shd w:val="clear" w:color="auto" w:fill="FFFFFF"/>
            <w:tcMar>
              <w:top w:w="70" w:type="dxa"/>
              <w:left w:w="70" w:type="dxa"/>
              <w:bottom w:w="70" w:type="dxa"/>
              <w:right w:w="70" w:type="dxa"/>
            </w:tcMar>
          </w:tcPr>
          <w:p w14:paraId="574D0983">
            <w:pPr>
              <w:spacing w:before="60" w:after="60" w:line="252" w:lineRule="auto"/>
            </w:pPr>
            <w:r>
              <w:rPr>
                <w:rFonts w:ascii="Times New Roman" w:hAnsi="Times New Roman"/>
                <w:sz w:val="21"/>
              </w:rPr>
              <w:t>104.785.000 đồng</w:t>
            </w:r>
          </w:p>
        </w:tc>
      </w:tr>
      <w:tr w14:paraId="24F32D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04FE653">
            <w:pPr>
              <w:spacing w:before="60" w:after="60" w:line="252" w:lineRule="auto"/>
            </w:pPr>
            <w:r>
              <w:rPr>
                <w:rFonts w:ascii="Times New Roman" w:hAnsi="Times New Roman"/>
                <w:b w:val="0"/>
                <w:sz w:val="21"/>
              </w:rPr>
              <w:t>Sản phẩm</w:t>
            </w:r>
          </w:p>
        </w:tc>
        <w:tc>
          <w:tcPr>
            <w:tcW w:w="6236" w:type="dxa"/>
            <w:shd w:val="clear" w:color="auto" w:fill="FFFFFF"/>
            <w:tcMar>
              <w:top w:w="70" w:type="dxa"/>
              <w:left w:w="70" w:type="dxa"/>
              <w:bottom w:w="70" w:type="dxa"/>
              <w:right w:w="70" w:type="dxa"/>
            </w:tcMar>
          </w:tcPr>
          <w:p w14:paraId="3F7B5931">
            <w:pPr>
              <w:spacing w:before="60" w:after="60" w:line="252" w:lineRule="auto"/>
            </w:pPr>
            <w:r>
              <w:rPr>
                <w:rFonts w:ascii="Times New Roman" w:hAnsi="Times New Roman"/>
                <w:b w:val="0"/>
                <w:sz w:val="21"/>
              </w:rPr>
              <w:t>Mã nguồn, giao diện, API, CSDL, tài liệu và các bảng quản lý dự án</w:t>
            </w:r>
          </w:p>
        </w:tc>
      </w:tr>
    </w:tbl>
    <w:p w14:paraId="0DB1ED4F">
      <w:pPr>
        <w:spacing w:after="40" w:line="40" w:lineRule="exact"/>
      </w:pPr>
    </w:p>
    <w:p w14:paraId="79360389">
      <w:pPr>
        <w:pStyle w:val="3"/>
      </w:pPr>
      <w:bookmarkStart w:id="20" w:name="_Toc3825"/>
      <w:bookmarkStart w:id="21" w:name="_Toc1925"/>
      <w:r>
        <w:t>2.3 Phát biểu phạm vi</w:t>
      </w:r>
      <w:bookmarkEnd w:id="20"/>
      <w:bookmarkEnd w:id="21"/>
    </w:p>
    <w:p w14:paraId="786E45D8">
      <w:pPr>
        <w:pStyle w:val="167"/>
        <w:keepNext/>
      </w:pPr>
      <w:bookmarkStart w:id="22" w:name="_Toc6161"/>
      <w:bookmarkStart w:id="23" w:name="_Toc4605"/>
      <w:r>
        <w:t>Bảng 3. Phạm vi chức năng</w:t>
      </w:r>
      <w:bookmarkEnd w:id="22"/>
      <w:bookmarkEnd w:id="23"/>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6FCB60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069E84F6">
            <w:pPr>
              <w:spacing w:before="60" w:after="60" w:line="252" w:lineRule="auto"/>
            </w:pPr>
            <w:r>
              <w:rPr>
                <w:rFonts w:ascii="Times New Roman" w:hAnsi="Times New Roman"/>
                <w:b/>
                <w:sz w:val="21"/>
              </w:rPr>
              <w:t>Nhóm chức năng</w:t>
            </w:r>
          </w:p>
        </w:tc>
        <w:tc>
          <w:tcPr>
            <w:tcW w:w="6803" w:type="dxa"/>
            <w:shd w:val="clear" w:color="auto" w:fill="E7E6E6"/>
            <w:tcMar>
              <w:top w:w="70" w:type="dxa"/>
              <w:left w:w="70" w:type="dxa"/>
              <w:bottom w:w="70" w:type="dxa"/>
              <w:right w:w="70" w:type="dxa"/>
            </w:tcMar>
          </w:tcPr>
          <w:p w14:paraId="23FB485A">
            <w:pPr>
              <w:spacing w:before="60" w:after="60" w:line="252" w:lineRule="auto"/>
            </w:pPr>
            <w:r>
              <w:rPr>
                <w:rFonts w:ascii="Times New Roman" w:hAnsi="Times New Roman"/>
                <w:b/>
                <w:sz w:val="21"/>
              </w:rPr>
              <w:t>Nội dung trong phạm vi</w:t>
            </w:r>
          </w:p>
        </w:tc>
      </w:tr>
      <w:tr w14:paraId="5BB768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515692E">
            <w:pPr>
              <w:spacing w:before="60" w:after="60" w:line="252" w:lineRule="auto"/>
            </w:pPr>
            <w:r>
              <w:rPr>
                <w:rFonts w:ascii="Times New Roman" w:hAnsi="Times New Roman"/>
                <w:b w:val="0"/>
                <w:sz w:val="21"/>
              </w:rPr>
              <w:t>Tài khoản</w:t>
            </w:r>
          </w:p>
        </w:tc>
        <w:tc>
          <w:tcPr>
            <w:tcW w:w="6803" w:type="dxa"/>
            <w:shd w:val="clear" w:color="auto" w:fill="FFFFFF"/>
            <w:tcMar>
              <w:top w:w="70" w:type="dxa"/>
              <w:left w:w="70" w:type="dxa"/>
              <w:bottom w:w="70" w:type="dxa"/>
              <w:right w:w="70" w:type="dxa"/>
            </w:tcMar>
          </w:tcPr>
          <w:p w14:paraId="708DC599">
            <w:pPr>
              <w:spacing w:before="60" w:after="60" w:line="252" w:lineRule="auto"/>
            </w:pPr>
            <w:r>
              <w:rPr>
                <w:rFonts w:ascii="Times New Roman" w:hAnsi="Times New Roman"/>
                <w:b w:val="0"/>
                <w:sz w:val="21"/>
              </w:rPr>
              <w:t>Đăng ký, đăng nhập, đăng xuất, JWT và phân quyền</w:t>
            </w:r>
          </w:p>
        </w:tc>
      </w:tr>
      <w:tr w14:paraId="1D8B14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6C7A716">
            <w:pPr>
              <w:spacing w:before="60" w:after="60" w:line="252" w:lineRule="auto"/>
            </w:pPr>
            <w:r>
              <w:rPr>
                <w:rFonts w:ascii="Times New Roman" w:hAnsi="Times New Roman"/>
                <w:b w:val="0"/>
                <w:sz w:val="21"/>
              </w:rPr>
              <w:t>Vận tải</w:t>
            </w:r>
          </w:p>
        </w:tc>
        <w:tc>
          <w:tcPr>
            <w:tcW w:w="6803" w:type="dxa"/>
            <w:shd w:val="clear" w:color="auto" w:fill="FFFFFF"/>
            <w:tcMar>
              <w:top w:w="70" w:type="dxa"/>
              <w:left w:w="70" w:type="dxa"/>
              <w:bottom w:w="70" w:type="dxa"/>
              <w:right w:w="70" w:type="dxa"/>
            </w:tcMar>
          </w:tcPr>
          <w:p w14:paraId="0196806A">
            <w:pPr>
              <w:spacing w:before="60" w:after="60" w:line="252" w:lineRule="auto"/>
            </w:pPr>
            <w:r>
              <w:rPr>
                <w:rFonts w:ascii="Times New Roman" w:hAnsi="Times New Roman"/>
                <w:b w:val="0"/>
                <w:sz w:val="21"/>
              </w:rPr>
              <w:t>Quản lý xe, tuyến đường, điểm đón trả, chuyến xe và lịch chạy</w:t>
            </w:r>
          </w:p>
        </w:tc>
      </w:tr>
      <w:tr w14:paraId="4A19DC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FBD8A17">
            <w:pPr>
              <w:spacing w:before="60" w:after="60" w:line="252" w:lineRule="auto"/>
            </w:pPr>
            <w:r>
              <w:rPr>
                <w:rFonts w:ascii="Times New Roman" w:hAnsi="Times New Roman"/>
                <w:b w:val="0"/>
                <w:sz w:val="21"/>
              </w:rPr>
              <w:t>Khách hàng</w:t>
            </w:r>
          </w:p>
        </w:tc>
        <w:tc>
          <w:tcPr>
            <w:tcW w:w="6803" w:type="dxa"/>
            <w:shd w:val="clear" w:color="auto" w:fill="FFFFFF"/>
            <w:tcMar>
              <w:top w:w="70" w:type="dxa"/>
              <w:left w:w="70" w:type="dxa"/>
              <w:bottom w:w="70" w:type="dxa"/>
              <w:right w:w="70" w:type="dxa"/>
            </w:tcMar>
          </w:tcPr>
          <w:p w14:paraId="28C760D7">
            <w:pPr>
              <w:spacing w:before="60" w:after="60" w:line="252" w:lineRule="auto"/>
            </w:pPr>
            <w:r>
              <w:rPr>
                <w:rFonts w:ascii="Times New Roman" w:hAnsi="Times New Roman"/>
                <w:b w:val="0"/>
                <w:sz w:val="21"/>
              </w:rPr>
              <w:t>Tìm kiếm, lọc chuyến, xem chi tiết, chọn ghế và đặt vé</w:t>
            </w:r>
          </w:p>
        </w:tc>
      </w:tr>
      <w:tr w14:paraId="300B9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B1D46B3">
            <w:pPr>
              <w:spacing w:before="60" w:after="60" w:line="252" w:lineRule="auto"/>
            </w:pPr>
            <w:r>
              <w:rPr>
                <w:rFonts w:ascii="Times New Roman" w:hAnsi="Times New Roman"/>
                <w:b w:val="0"/>
                <w:sz w:val="21"/>
              </w:rPr>
              <w:t>Vé và quản trị</w:t>
            </w:r>
          </w:p>
        </w:tc>
        <w:tc>
          <w:tcPr>
            <w:tcW w:w="6803" w:type="dxa"/>
            <w:shd w:val="clear" w:color="auto" w:fill="FFFFFF"/>
            <w:tcMar>
              <w:top w:w="70" w:type="dxa"/>
              <w:left w:w="70" w:type="dxa"/>
              <w:bottom w:w="70" w:type="dxa"/>
              <w:right w:w="70" w:type="dxa"/>
            </w:tcMar>
          </w:tcPr>
          <w:p w14:paraId="341FEE2E">
            <w:pPr>
              <w:spacing w:before="60" w:after="60" w:line="252" w:lineRule="auto"/>
            </w:pPr>
            <w:r>
              <w:rPr>
                <w:rFonts w:ascii="Times New Roman" w:hAnsi="Times New Roman"/>
                <w:b w:val="0"/>
                <w:sz w:val="21"/>
              </w:rPr>
              <w:t>Xem/hủy vé, quản trị booking, người dùng và dashboard</w:t>
            </w:r>
          </w:p>
        </w:tc>
      </w:tr>
      <w:tr w14:paraId="223F69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CB9AF42">
            <w:pPr>
              <w:spacing w:before="60" w:after="60" w:line="252" w:lineRule="auto"/>
            </w:pPr>
            <w:r>
              <w:rPr>
                <w:rFonts w:ascii="Times New Roman" w:hAnsi="Times New Roman"/>
                <w:b w:val="0"/>
                <w:sz w:val="21"/>
              </w:rPr>
              <w:t>Mở rộng theo kế hoạch</w:t>
            </w:r>
          </w:p>
        </w:tc>
        <w:tc>
          <w:tcPr>
            <w:tcW w:w="6803" w:type="dxa"/>
            <w:shd w:val="clear" w:color="auto" w:fill="FFFFFF"/>
            <w:tcMar>
              <w:top w:w="70" w:type="dxa"/>
              <w:left w:w="70" w:type="dxa"/>
              <w:bottom w:w="70" w:type="dxa"/>
              <w:right w:w="70" w:type="dxa"/>
            </w:tcMar>
          </w:tcPr>
          <w:p w14:paraId="53CAE000">
            <w:pPr>
              <w:spacing w:before="60" w:after="60" w:line="252" w:lineRule="auto"/>
            </w:pPr>
            <w:r>
              <w:rPr>
                <w:rFonts w:ascii="Times New Roman" w:hAnsi="Times New Roman"/>
                <w:b w:val="0"/>
                <w:sz w:val="21"/>
              </w:rPr>
              <w:t>Import/export, báo cáo và hỗ trợ phát hiện vé trùng</w:t>
            </w:r>
          </w:p>
        </w:tc>
      </w:tr>
      <w:tr w14:paraId="2FEE5C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21F0FE5F">
            <w:pPr>
              <w:spacing w:before="60" w:after="60" w:line="252" w:lineRule="auto"/>
            </w:pPr>
            <w:r>
              <w:rPr>
                <w:rFonts w:ascii="Times New Roman" w:hAnsi="Times New Roman"/>
                <w:b w:val="0"/>
                <w:sz w:val="21"/>
              </w:rPr>
              <w:t>Hoàn thiện</w:t>
            </w:r>
          </w:p>
        </w:tc>
        <w:tc>
          <w:tcPr>
            <w:tcW w:w="6803" w:type="dxa"/>
            <w:shd w:val="clear" w:color="auto" w:fill="FFFFFF"/>
            <w:tcMar>
              <w:top w:w="70" w:type="dxa"/>
              <w:left w:w="70" w:type="dxa"/>
              <w:bottom w:w="70" w:type="dxa"/>
              <w:right w:w="70" w:type="dxa"/>
            </w:tcMar>
          </w:tcPr>
          <w:p w14:paraId="3B210F09">
            <w:pPr>
              <w:spacing w:before="60" w:after="60" w:line="252" w:lineRule="auto"/>
            </w:pPr>
            <w:r>
              <w:rPr>
                <w:rFonts w:ascii="Times New Roman" w:hAnsi="Times New Roman"/>
                <w:b w:val="0"/>
                <w:sz w:val="21"/>
              </w:rPr>
              <w:t>Kiểm thử, tích hợp, tài liệu và triển khai demo</w:t>
            </w:r>
          </w:p>
        </w:tc>
      </w:tr>
    </w:tbl>
    <w:p w14:paraId="1AE360F2">
      <w:pPr>
        <w:spacing w:after="40" w:line="40" w:lineRule="exact"/>
      </w:pPr>
    </w:p>
    <w:p w14:paraId="4CEC3479">
      <w:pPr>
        <w:jc w:val="both"/>
      </w:pPr>
      <w:r>
        <w:t>Luồng chính được mô tả trong tài liệu nghiệp vụ là Tìm kiếm → Xem chi tiết chuyến → Chọn ghế → Nhập thông tin hành khách → Xác nhận đặt vé → Quản lý vé. Các màn hình thanh toán trong thiết kế chỉ là mô tả luồng giao diện; không được xem là bằng chứng đã tích hợp thanh toán ngân hàng thực tế.</w:t>
      </w:r>
    </w:p>
    <w:p w14:paraId="610BD71B">
      <w:pPr>
        <w:pStyle w:val="4"/>
      </w:pPr>
      <w:r>
        <w:t>2.3.1 Quy tắc nghiệp vụ</w:t>
      </w:r>
    </w:p>
    <w:p w14:paraId="288B8275">
      <w:pPr>
        <w:pStyle w:val="167"/>
        <w:keepNext/>
      </w:pPr>
      <w:bookmarkStart w:id="24" w:name="_Toc28145"/>
      <w:bookmarkStart w:id="25" w:name="_Toc25060"/>
      <w:r>
        <w:t>Bảng 4. Các yêu cầu nghiệp vụ cần kiểm thử</w:t>
      </w:r>
      <w:bookmarkEnd w:id="24"/>
      <w:bookmarkEnd w:id="25"/>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79889B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3EBD65B5">
            <w:pPr>
              <w:spacing w:before="60" w:after="60" w:line="252" w:lineRule="auto"/>
            </w:pPr>
            <w:r>
              <w:rPr>
                <w:rFonts w:ascii="Times New Roman" w:hAnsi="Times New Roman"/>
                <w:b/>
                <w:sz w:val="21"/>
              </w:rPr>
              <w:t>Quy tắc</w:t>
            </w:r>
          </w:p>
        </w:tc>
        <w:tc>
          <w:tcPr>
            <w:tcW w:w="6803" w:type="dxa"/>
            <w:shd w:val="clear" w:color="auto" w:fill="E7E6E6"/>
            <w:tcMar>
              <w:top w:w="70" w:type="dxa"/>
              <w:left w:w="70" w:type="dxa"/>
              <w:bottom w:w="70" w:type="dxa"/>
              <w:right w:w="70" w:type="dxa"/>
            </w:tcMar>
          </w:tcPr>
          <w:p w14:paraId="3977CFFE">
            <w:pPr>
              <w:spacing w:before="60" w:after="60" w:line="252" w:lineRule="auto"/>
            </w:pPr>
            <w:r>
              <w:rPr>
                <w:rFonts w:ascii="Times New Roman" w:hAnsi="Times New Roman"/>
                <w:b/>
                <w:sz w:val="21"/>
              </w:rPr>
              <w:t>Yêu cầu</w:t>
            </w:r>
          </w:p>
        </w:tc>
      </w:tr>
      <w:tr w14:paraId="45E990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7770961C">
            <w:pPr>
              <w:spacing w:before="60" w:after="60" w:line="252" w:lineRule="auto"/>
            </w:pPr>
            <w:r>
              <w:rPr>
                <w:rFonts w:ascii="Times New Roman" w:hAnsi="Times New Roman"/>
                <w:b w:val="0"/>
                <w:sz w:val="21"/>
              </w:rPr>
              <w:t>Quyền truy cập</w:t>
            </w:r>
          </w:p>
        </w:tc>
        <w:tc>
          <w:tcPr>
            <w:tcW w:w="6803" w:type="dxa"/>
            <w:shd w:val="clear" w:color="auto" w:fill="FFFFFF"/>
            <w:tcMar>
              <w:top w:w="70" w:type="dxa"/>
              <w:left w:w="70" w:type="dxa"/>
              <w:bottom w:w="70" w:type="dxa"/>
              <w:right w:w="70" w:type="dxa"/>
            </w:tcMar>
          </w:tcPr>
          <w:p w14:paraId="699010F1">
            <w:pPr>
              <w:spacing w:before="60" w:after="60" w:line="252" w:lineRule="auto"/>
            </w:pPr>
            <w:r>
              <w:rPr>
                <w:rFonts w:ascii="Times New Roman" w:hAnsi="Times New Roman"/>
                <w:b w:val="0"/>
                <w:sz w:val="21"/>
              </w:rPr>
              <w:t>Người dùng đăng nhập trước khi đặt vé và chỉ xem vé của mình; Admin có quyền phù hợp.</w:t>
            </w:r>
          </w:p>
        </w:tc>
      </w:tr>
      <w:tr w14:paraId="7D5DEC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18646B4">
            <w:pPr>
              <w:spacing w:before="60" w:after="60" w:line="252" w:lineRule="auto"/>
            </w:pPr>
            <w:r>
              <w:rPr>
                <w:rFonts w:ascii="Times New Roman" w:hAnsi="Times New Roman"/>
                <w:b w:val="0"/>
                <w:sz w:val="21"/>
              </w:rPr>
              <w:t>Ghế hợp lệ</w:t>
            </w:r>
          </w:p>
        </w:tc>
        <w:tc>
          <w:tcPr>
            <w:tcW w:w="6803" w:type="dxa"/>
            <w:shd w:val="clear" w:color="auto" w:fill="FFFFFF"/>
            <w:tcMar>
              <w:top w:w="70" w:type="dxa"/>
              <w:left w:w="70" w:type="dxa"/>
              <w:bottom w:w="70" w:type="dxa"/>
              <w:right w:w="70" w:type="dxa"/>
            </w:tcMar>
          </w:tcPr>
          <w:p w14:paraId="000CA2C6">
            <w:pPr>
              <w:spacing w:before="60" w:after="60" w:line="252" w:lineRule="auto"/>
            </w:pPr>
            <w:r>
              <w:rPr>
                <w:rFonts w:ascii="Times New Roman" w:hAnsi="Times New Roman"/>
                <w:b w:val="0"/>
                <w:sz w:val="21"/>
              </w:rPr>
              <w:t>Chỉ đặt ghế còn trống; kiểm tra lại ở máy chủ tại thời điểm xác nhận.</w:t>
            </w:r>
          </w:p>
        </w:tc>
      </w:tr>
      <w:tr w14:paraId="040703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0B1636F">
            <w:pPr>
              <w:spacing w:before="60" w:after="60" w:line="252" w:lineRule="auto"/>
            </w:pPr>
            <w:r>
              <w:rPr>
                <w:rFonts w:ascii="Times New Roman" w:hAnsi="Times New Roman"/>
                <w:b w:val="0"/>
                <w:sz w:val="21"/>
              </w:rPr>
              <w:t>Chống đặt trùng</w:t>
            </w:r>
          </w:p>
        </w:tc>
        <w:tc>
          <w:tcPr>
            <w:tcW w:w="6803" w:type="dxa"/>
            <w:shd w:val="clear" w:color="auto" w:fill="FFFFFF"/>
            <w:tcMar>
              <w:top w:w="70" w:type="dxa"/>
              <w:left w:w="70" w:type="dxa"/>
              <w:bottom w:w="70" w:type="dxa"/>
              <w:right w:w="70" w:type="dxa"/>
            </w:tcMar>
          </w:tcPr>
          <w:p w14:paraId="032AE568">
            <w:pPr>
              <w:spacing w:before="60" w:after="60" w:line="252" w:lineRule="auto"/>
            </w:pPr>
            <w:r>
              <w:rPr>
                <w:rFonts w:ascii="Times New Roman" w:hAnsi="Times New Roman"/>
                <w:b w:val="0"/>
                <w:sz w:val="21"/>
              </w:rPr>
              <w:t>Một ghế không được có hai vé hợp lệ trên cùng chuyến và ngày đi.</w:t>
            </w:r>
          </w:p>
        </w:tc>
      </w:tr>
      <w:tr w14:paraId="635E92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3429F11">
            <w:pPr>
              <w:spacing w:before="60" w:after="60" w:line="252" w:lineRule="auto"/>
            </w:pPr>
            <w:r>
              <w:rPr>
                <w:rFonts w:ascii="Times New Roman" w:hAnsi="Times New Roman"/>
                <w:b w:val="0"/>
                <w:sz w:val="21"/>
              </w:rPr>
              <w:t>Tính nguyên tử</w:t>
            </w:r>
          </w:p>
        </w:tc>
        <w:tc>
          <w:tcPr>
            <w:tcW w:w="6803" w:type="dxa"/>
            <w:shd w:val="clear" w:color="auto" w:fill="FFFFFF"/>
            <w:tcMar>
              <w:top w:w="70" w:type="dxa"/>
              <w:left w:w="70" w:type="dxa"/>
              <w:bottom w:w="70" w:type="dxa"/>
              <w:right w:w="70" w:type="dxa"/>
            </w:tcMar>
          </w:tcPr>
          <w:p w14:paraId="37C3DD8F">
            <w:pPr>
              <w:spacing w:before="60" w:after="60" w:line="252" w:lineRule="auto"/>
            </w:pPr>
            <w:r>
              <w:rPr>
                <w:rFonts w:ascii="Times New Roman" w:hAnsi="Times New Roman"/>
                <w:b w:val="0"/>
                <w:sz w:val="21"/>
              </w:rPr>
              <w:t>Kiểm tra, giữ ghế và tạo booking/ticket phải được xử lý nhất quán bằng transaction.</w:t>
            </w:r>
          </w:p>
        </w:tc>
      </w:tr>
      <w:tr w14:paraId="66BE26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153B067">
            <w:pPr>
              <w:spacing w:before="60" w:after="60" w:line="252" w:lineRule="auto"/>
            </w:pPr>
            <w:r>
              <w:rPr>
                <w:rFonts w:ascii="Times New Roman" w:hAnsi="Times New Roman"/>
                <w:b w:val="0"/>
                <w:sz w:val="21"/>
              </w:rPr>
              <w:t>Thời điểm và hủy vé</w:t>
            </w:r>
          </w:p>
        </w:tc>
        <w:tc>
          <w:tcPr>
            <w:tcW w:w="6803" w:type="dxa"/>
            <w:shd w:val="clear" w:color="auto" w:fill="FFFFFF"/>
            <w:tcMar>
              <w:top w:w="70" w:type="dxa"/>
              <w:left w:w="70" w:type="dxa"/>
              <w:bottom w:w="70" w:type="dxa"/>
              <w:right w:w="70" w:type="dxa"/>
            </w:tcMar>
          </w:tcPr>
          <w:p w14:paraId="4E492CB9">
            <w:pPr>
              <w:spacing w:before="60" w:after="60" w:line="252" w:lineRule="auto"/>
            </w:pPr>
            <w:r>
              <w:rPr>
                <w:rFonts w:ascii="Times New Roman" w:hAnsi="Times New Roman"/>
                <w:b w:val="0"/>
                <w:sz w:val="21"/>
              </w:rPr>
              <w:t>Không đặt khi chuyến đã khởi hành; hủy vé theo điều kiện và trả ghế phù hợp.</w:t>
            </w:r>
          </w:p>
        </w:tc>
      </w:tr>
      <w:tr w14:paraId="217C9A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8024035">
            <w:pPr>
              <w:spacing w:before="60" w:after="60" w:line="252" w:lineRule="auto"/>
            </w:pPr>
            <w:r>
              <w:rPr>
                <w:rFonts w:ascii="Times New Roman" w:hAnsi="Times New Roman"/>
                <w:b w:val="0"/>
                <w:sz w:val="21"/>
              </w:rPr>
              <w:t>Lưu lịch sử</w:t>
            </w:r>
          </w:p>
        </w:tc>
        <w:tc>
          <w:tcPr>
            <w:tcW w:w="6803" w:type="dxa"/>
            <w:shd w:val="clear" w:color="auto" w:fill="FFFFFF"/>
            <w:tcMar>
              <w:top w:w="70" w:type="dxa"/>
              <w:left w:w="70" w:type="dxa"/>
              <w:bottom w:w="70" w:type="dxa"/>
              <w:right w:w="70" w:type="dxa"/>
            </w:tcMar>
          </w:tcPr>
          <w:p w14:paraId="5303ECD5">
            <w:pPr>
              <w:spacing w:before="60" w:after="60" w:line="252" w:lineRule="auto"/>
            </w:pPr>
            <w:r>
              <w:rPr>
                <w:rFonts w:ascii="Times New Roman" w:hAnsi="Times New Roman"/>
                <w:b w:val="0"/>
                <w:sz w:val="21"/>
              </w:rPr>
              <w:t>Hạn chế xóa vật lý vé đã phát sinh; dùng trạng thái để phục vụ đối chiếu.</w:t>
            </w:r>
          </w:p>
        </w:tc>
      </w:tr>
    </w:tbl>
    <w:p w14:paraId="0F310E6A">
      <w:pPr>
        <w:spacing w:after="40" w:line="40" w:lineRule="exact"/>
      </w:pPr>
    </w:p>
    <w:p w14:paraId="01DA9955">
      <w:pPr>
        <w:pStyle w:val="3"/>
      </w:pPr>
      <w:bookmarkStart w:id="26" w:name="_Toc27735"/>
      <w:bookmarkStart w:id="27" w:name="_Toc15233"/>
      <w:r>
        <w:t>2.4 Cấu trúc phân rã công việc</w:t>
      </w:r>
      <w:bookmarkEnd w:id="26"/>
      <w:bookmarkEnd w:id="27"/>
    </w:p>
    <w:p w14:paraId="66679A68">
      <w:pPr>
        <w:jc w:val="both"/>
      </w:pPr>
      <w:r>
        <w:t>WBS trong workbook của dự án được sử dụng thay cho WBS của mẫu. Danh mục gồm 10 Epic, 27 Story và 82 Subtask, tổng cộng 119 dòng. Epic và Story là cấp tổng hợp; khi cộng công sức hoặc chi phí chỉ tính một lần từ các công việc lá. Danh mục đủ 119 dòng được đưa vào Phụ lục A để giữ mã, tên và quan hệ phân cấp.</w:t>
      </w:r>
    </w:p>
    <w:p w14:paraId="782F2A73">
      <w:pPr>
        <w:pStyle w:val="167"/>
        <w:keepNext/>
      </w:pPr>
      <w:bookmarkStart w:id="28" w:name="_Toc15658"/>
      <w:bookmarkStart w:id="29" w:name="_Toc25244"/>
      <w:r>
        <w:t>Bảng 5. Tổng hợp WBS theo Epic</w:t>
      </w:r>
      <w:bookmarkEnd w:id="28"/>
      <w:bookmarkEnd w:id="2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5102"/>
        <w:gridCol w:w="1304"/>
        <w:gridCol w:w="1417"/>
      </w:tblGrid>
      <w:tr w14:paraId="304924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247" w:type="dxa"/>
            <w:shd w:val="clear" w:color="auto" w:fill="E7E6E6"/>
            <w:tcMar>
              <w:top w:w="70" w:type="dxa"/>
              <w:left w:w="70" w:type="dxa"/>
              <w:bottom w:w="70" w:type="dxa"/>
              <w:right w:w="70" w:type="dxa"/>
            </w:tcMar>
          </w:tcPr>
          <w:p w14:paraId="11EE4E85">
            <w:pPr>
              <w:spacing w:before="60" w:after="60" w:line="252" w:lineRule="auto"/>
            </w:pPr>
            <w:r>
              <w:rPr>
                <w:rFonts w:ascii="Times New Roman" w:hAnsi="Times New Roman"/>
                <w:b/>
                <w:sz w:val="21"/>
              </w:rPr>
              <w:t>Mã Epic</w:t>
            </w:r>
          </w:p>
        </w:tc>
        <w:tc>
          <w:tcPr>
            <w:tcW w:w="5102" w:type="dxa"/>
            <w:shd w:val="clear" w:color="auto" w:fill="E7E6E6"/>
            <w:tcMar>
              <w:top w:w="70" w:type="dxa"/>
              <w:left w:w="70" w:type="dxa"/>
              <w:bottom w:w="70" w:type="dxa"/>
              <w:right w:w="70" w:type="dxa"/>
            </w:tcMar>
          </w:tcPr>
          <w:p w14:paraId="73A32937">
            <w:pPr>
              <w:spacing w:before="60" w:after="60" w:line="252" w:lineRule="auto"/>
            </w:pPr>
            <w:r>
              <w:rPr>
                <w:rFonts w:ascii="Times New Roman" w:hAnsi="Times New Roman"/>
                <w:b/>
                <w:sz w:val="21"/>
              </w:rPr>
              <w:t>Nhóm công việc</w:t>
            </w:r>
          </w:p>
        </w:tc>
        <w:tc>
          <w:tcPr>
            <w:tcW w:w="1304" w:type="dxa"/>
            <w:shd w:val="clear" w:color="auto" w:fill="E7E6E6"/>
            <w:tcMar>
              <w:top w:w="70" w:type="dxa"/>
              <w:left w:w="70" w:type="dxa"/>
              <w:bottom w:w="70" w:type="dxa"/>
              <w:right w:w="70" w:type="dxa"/>
            </w:tcMar>
          </w:tcPr>
          <w:p w14:paraId="777F8FBD">
            <w:pPr>
              <w:spacing w:before="60" w:after="60" w:line="252" w:lineRule="auto"/>
            </w:pPr>
            <w:r>
              <w:rPr>
                <w:rFonts w:ascii="Times New Roman" w:hAnsi="Times New Roman"/>
                <w:b/>
                <w:sz w:val="21"/>
              </w:rPr>
              <w:t>Số Story</w:t>
            </w:r>
          </w:p>
        </w:tc>
        <w:tc>
          <w:tcPr>
            <w:tcW w:w="1417" w:type="dxa"/>
            <w:shd w:val="clear" w:color="auto" w:fill="E7E6E6"/>
            <w:tcMar>
              <w:top w:w="70" w:type="dxa"/>
              <w:left w:w="70" w:type="dxa"/>
              <w:bottom w:w="70" w:type="dxa"/>
              <w:right w:w="70" w:type="dxa"/>
            </w:tcMar>
          </w:tcPr>
          <w:p w14:paraId="4ECB1302">
            <w:pPr>
              <w:spacing w:before="60" w:after="60" w:line="252" w:lineRule="auto"/>
            </w:pPr>
            <w:r>
              <w:rPr>
                <w:rFonts w:ascii="Times New Roman" w:hAnsi="Times New Roman"/>
                <w:b/>
                <w:sz w:val="21"/>
              </w:rPr>
              <w:t>Số Subtask</w:t>
            </w:r>
          </w:p>
        </w:tc>
      </w:tr>
      <w:tr w14:paraId="78A11E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776B19B6">
            <w:pPr>
              <w:spacing w:before="60" w:after="60" w:line="252" w:lineRule="auto"/>
            </w:pPr>
            <w:r>
              <w:rPr>
                <w:rFonts w:ascii="Times New Roman" w:hAnsi="Times New Roman"/>
                <w:b w:val="0"/>
                <w:sz w:val="21"/>
              </w:rPr>
              <w:t>TASK-1</w:t>
            </w:r>
          </w:p>
        </w:tc>
        <w:tc>
          <w:tcPr>
            <w:tcW w:w="5102" w:type="dxa"/>
            <w:shd w:val="clear" w:color="auto" w:fill="FFFFFF"/>
            <w:tcMar>
              <w:top w:w="70" w:type="dxa"/>
              <w:left w:w="70" w:type="dxa"/>
              <w:bottom w:w="70" w:type="dxa"/>
              <w:right w:w="70" w:type="dxa"/>
            </w:tcMar>
          </w:tcPr>
          <w:p w14:paraId="0E03DFBC">
            <w:pPr>
              <w:spacing w:before="60" w:after="60" w:line="252" w:lineRule="auto"/>
            </w:pPr>
            <w:r>
              <w:rPr>
                <w:rFonts w:ascii="Times New Roman" w:hAnsi="Times New Roman"/>
                <w:b w:val="0"/>
                <w:sz w:val="21"/>
              </w:rPr>
              <w:t>Phân tích nghiệp vụ &amp; Quản lý dự án</w:t>
            </w:r>
          </w:p>
        </w:tc>
        <w:tc>
          <w:tcPr>
            <w:tcW w:w="1304" w:type="dxa"/>
            <w:shd w:val="clear" w:color="auto" w:fill="FFFFFF"/>
            <w:tcMar>
              <w:top w:w="70" w:type="dxa"/>
              <w:left w:w="70" w:type="dxa"/>
              <w:bottom w:w="70" w:type="dxa"/>
              <w:right w:w="70" w:type="dxa"/>
            </w:tcMar>
          </w:tcPr>
          <w:p w14:paraId="52640CC9">
            <w:pPr>
              <w:spacing w:before="60" w:after="60" w:line="252" w:lineRule="auto"/>
            </w:pPr>
            <w:r>
              <w:rPr>
                <w:rFonts w:ascii="Times New Roman" w:hAnsi="Times New Roman"/>
                <w:b w:val="0"/>
                <w:sz w:val="21"/>
              </w:rPr>
              <w:t>2</w:t>
            </w:r>
          </w:p>
        </w:tc>
        <w:tc>
          <w:tcPr>
            <w:tcW w:w="1417" w:type="dxa"/>
            <w:shd w:val="clear" w:color="auto" w:fill="FFFFFF"/>
            <w:tcMar>
              <w:top w:w="70" w:type="dxa"/>
              <w:left w:w="70" w:type="dxa"/>
              <w:bottom w:w="70" w:type="dxa"/>
              <w:right w:w="70" w:type="dxa"/>
            </w:tcMar>
          </w:tcPr>
          <w:p w14:paraId="59FCB16A">
            <w:pPr>
              <w:spacing w:before="60" w:after="60" w:line="252" w:lineRule="auto"/>
            </w:pPr>
            <w:r>
              <w:rPr>
                <w:rFonts w:ascii="Times New Roman" w:hAnsi="Times New Roman"/>
                <w:b w:val="0"/>
                <w:sz w:val="21"/>
              </w:rPr>
              <w:t>5</w:t>
            </w:r>
          </w:p>
        </w:tc>
      </w:tr>
      <w:tr w14:paraId="16DE37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20F82598">
            <w:pPr>
              <w:spacing w:before="60" w:after="60" w:line="252" w:lineRule="auto"/>
            </w:pPr>
            <w:r>
              <w:rPr>
                <w:rFonts w:ascii="Times New Roman" w:hAnsi="Times New Roman"/>
                <w:b w:val="0"/>
                <w:sz w:val="21"/>
              </w:rPr>
              <w:t>TASK-2</w:t>
            </w:r>
          </w:p>
        </w:tc>
        <w:tc>
          <w:tcPr>
            <w:tcW w:w="5102" w:type="dxa"/>
            <w:shd w:val="clear" w:color="auto" w:fill="FFFFFF"/>
            <w:tcMar>
              <w:top w:w="70" w:type="dxa"/>
              <w:left w:w="70" w:type="dxa"/>
              <w:bottom w:w="70" w:type="dxa"/>
              <w:right w:w="70" w:type="dxa"/>
            </w:tcMar>
          </w:tcPr>
          <w:p w14:paraId="76E8544A">
            <w:pPr>
              <w:spacing w:before="60" w:after="60" w:line="252" w:lineRule="auto"/>
            </w:pPr>
            <w:r>
              <w:rPr>
                <w:rFonts w:ascii="Times New Roman" w:hAnsi="Times New Roman"/>
                <w:b w:val="0"/>
                <w:sz w:val="21"/>
              </w:rPr>
              <w:t>UI/UX &amp; Frontend Foundation</w:t>
            </w:r>
          </w:p>
        </w:tc>
        <w:tc>
          <w:tcPr>
            <w:tcW w:w="1304" w:type="dxa"/>
            <w:shd w:val="clear" w:color="auto" w:fill="FFFFFF"/>
            <w:tcMar>
              <w:top w:w="70" w:type="dxa"/>
              <w:left w:w="70" w:type="dxa"/>
              <w:bottom w:w="70" w:type="dxa"/>
              <w:right w:w="70" w:type="dxa"/>
            </w:tcMar>
          </w:tcPr>
          <w:p w14:paraId="443FA7A4">
            <w:pPr>
              <w:spacing w:before="60" w:after="60" w:line="252" w:lineRule="auto"/>
            </w:pPr>
            <w:r>
              <w:rPr>
                <w:rFonts w:ascii="Times New Roman" w:hAnsi="Times New Roman"/>
                <w:b w:val="0"/>
                <w:sz w:val="21"/>
              </w:rPr>
              <w:t>2</w:t>
            </w:r>
          </w:p>
        </w:tc>
        <w:tc>
          <w:tcPr>
            <w:tcW w:w="1417" w:type="dxa"/>
            <w:shd w:val="clear" w:color="auto" w:fill="FFFFFF"/>
            <w:tcMar>
              <w:top w:w="70" w:type="dxa"/>
              <w:left w:w="70" w:type="dxa"/>
              <w:bottom w:w="70" w:type="dxa"/>
              <w:right w:w="70" w:type="dxa"/>
            </w:tcMar>
          </w:tcPr>
          <w:p w14:paraId="425FED55">
            <w:pPr>
              <w:spacing w:before="60" w:after="60" w:line="252" w:lineRule="auto"/>
            </w:pPr>
            <w:r>
              <w:rPr>
                <w:rFonts w:ascii="Times New Roman" w:hAnsi="Times New Roman"/>
                <w:b w:val="0"/>
                <w:sz w:val="21"/>
              </w:rPr>
              <w:t>6</w:t>
            </w:r>
          </w:p>
        </w:tc>
      </w:tr>
      <w:tr w14:paraId="38C0F4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6330DC61">
            <w:pPr>
              <w:spacing w:before="60" w:after="60" w:line="252" w:lineRule="auto"/>
            </w:pPr>
            <w:r>
              <w:rPr>
                <w:rFonts w:ascii="Times New Roman" w:hAnsi="Times New Roman"/>
                <w:b w:val="0"/>
                <w:sz w:val="21"/>
              </w:rPr>
              <w:t>TASK-3</w:t>
            </w:r>
          </w:p>
        </w:tc>
        <w:tc>
          <w:tcPr>
            <w:tcW w:w="5102" w:type="dxa"/>
            <w:shd w:val="clear" w:color="auto" w:fill="FFFFFF"/>
            <w:tcMar>
              <w:top w:w="70" w:type="dxa"/>
              <w:left w:w="70" w:type="dxa"/>
              <w:bottom w:w="70" w:type="dxa"/>
              <w:right w:w="70" w:type="dxa"/>
            </w:tcMar>
          </w:tcPr>
          <w:p w14:paraId="395DBA50">
            <w:pPr>
              <w:spacing w:before="60" w:after="60" w:line="252" w:lineRule="auto"/>
            </w:pPr>
            <w:r>
              <w:rPr>
                <w:rFonts w:ascii="Times New Roman" w:hAnsi="Times New Roman"/>
                <w:b w:val="0"/>
                <w:sz w:val="21"/>
              </w:rPr>
              <w:t>Authentication &amp; Authorization</w:t>
            </w:r>
          </w:p>
        </w:tc>
        <w:tc>
          <w:tcPr>
            <w:tcW w:w="1304" w:type="dxa"/>
            <w:shd w:val="clear" w:color="auto" w:fill="FFFFFF"/>
            <w:tcMar>
              <w:top w:w="70" w:type="dxa"/>
              <w:left w:w="70" w:type="dxa"/>
              <w:bottom w:w="70" w:type="dxa"/>
              <w:right w:w="70" w:type="dxa"/>
            </w:tcMar>
          </w:tcPr>
          <w:p w14:paraId="7858846B">
            <w:pPr>
              <w:spacing w:before="60" w:after="60" w:line="252" w:lineRule="auto"/>
            </w:pPr>
            <w:r>
              <w:rPr>
                <w:rFonts w:ascii="Times New Roman" w:hAnsi="Times New Roman"/>
                <w:b w:val="0"/>
                <w:sz w:val="21"/>
              </w:rPr>
              <w:t>3</w:t>
            </w:r>
          </w:p>
        </w:tc>
        <w:tc>
          <w:tcPr>
            <w:tcW w:w="1417" w:type="dxa"/>
            <w:shd w:val="clear" w:color="auto" w:fill="FFFFFF"/>
            <w:tcMar>
              <w:top w:w="70" w:type="dxa"/>
              <w:left w:w="70" w:type="dxa"/>
              <w:bottom w:w="70" w:type="dxa"/>
              <w:right w:w="70" w:type="dxa"/>
            </w:tcMar>
          </w:tcPr>
          <w:p w14:paraId="69FA4E11">
            <w:pPr>
              <w:spacing w:before="60" w:after="60" w:line="252" w:lineRule="auto"/>
            </w:pPr>
            <w:r>
              <w:rPr>
                <w:rFonts w:ascii="Times New Roman" w:hAnsi="Times New Roman"/>
                <w:b w:val="0"/>
                <w:sz w:val="21"/>
              </w:rPr>
              <w:t>11</w:t>
            </w:r>
          </w:p>
        </w:tc>
      </w:tr>
      <w:tr w14:paraId="739BA7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109176BA">
            <w:pPr>
              <w:spacing w:before="60" w:after="60" w:line="252" w:lineRule="auto"/>
            </w:pPr>
            <w:r>
              <w:rPr>
                <w:rFonts w:ascii="Times New Roman" w:hAnsi="Times New Roman"/>
                <w:b w:val="0"/>
                <w:sz w:val="21"/>
              </w:rPr>
              <w:t>TASK-4</w:t>
            </w:r>
          </w:p>
        </w:tc>
        <w:tc>
          <w:tcPr>
            <w:tcW w:w="5102" w:type="dxa"/>
            <w:shd w:val="clear" w:color="auto" w:fill="FFFFFF"/>
            <w:tcMar>
              <w:top w:w="70" w:type="dxa"/>
              <w:left w:w="70" w:type="dxa"/>
              <w:bottom w:w="70" w:type="dxa"/>
              <w:right w:w="70" w:type="dxa"/>
            </w:tcMar>
          </w:tcPr>
          <w:p w14:paraId="2A7A88B6">
            <w:pPr>
              <w:spacing w:before="60" w:after="60" w:line="252" w:lineRule="auto"/>
            </w:pPr>
            <w:r>
              <w:rPr>
                <w:rFonts w:ascii="Times New Roman" w:hAnsi="Times New Roman"/>
                <w:b w:val="0"/>
                <w:sz w:val="21"/>
              </w:rPr>
              <w:t>Quản lý dữ liệu vận tải</w:t>
            </w:r>
          </w:p>
        </w:tc>
        <w:tc>
          <w:tcPr>
            <w:tcW w:w="1304" w:type="dxa"/>
            <w:shd w:val="clear" w:color="auto" w:fill="FFFFFF"/>
            <w:tcMar>
              <w:top w:w="70" w:type="dxa"/>
              <w:left w:w="70" w:type="dxa"/>
              <w:bottom w:w="70" w:type="dxa"/>
              <w:right w:w="70" w:type="dxa"/>
            </w:tcMar>
          </w:tcPr>
          <w:p w14:paraId="325AB095">
            <w:pPr>
              <w:spacing w:before="60" w:after="60" w:line="252" w:lineRule="auto"/>
            </w:pPr>
            <w:r>
              <w:rPr>
                <w:rFonts w:ascii="Times New Roman" w:hAnsi="Times New Roman"/>
                <w:b w:val="0"/>
                <w:sz w:val="21"/>
              </w:rPr>
              <w:t>3</w:t>
            </w:r>
          </w:p>
        </w:tc>
        <w:tc>
          <w:tcPr>
            <w:tcW w:w="1417" w:type="dxa"/>
            <w:shd w:val="clear" w:color="auto" w:fill="FFFFFF"/>
            <w:tcMar>
              <w:top w:w="70" w:type="dxa"/>
              <w:left w:w="70" w:type="dxa"/>
              <w:bottom w:w="70" w:type="dxa"/>
              <w:right w:w="70" w:type="dxa"/>
            </w:tcMar>
          </w:tcPr>
          <w:p w14:paraId="241EF3A0">
            <w:pPr>
              <w:spacing w:before="60" w:after="60" w:line="252" w:lineRule="auto"/>
            </w:pPr>
            <w:r>
              <w:rPr>
                <w:rFonts w:ascii="Times New Roman" w:hAnsi="Times New Roman"/>
                <w:b w:val="0"/>
                <w:sz w:val="21"/>
              </w:rPr>
              <w:t>10</w:t>
            </w:r>
          </w:p>
        </w:tc>
      </w:tr>
      <w:tr w14:paraId="6E297A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655C22E0">
            <w:pPr>
              <w:spacing w:before="60" w:after="60" w:line="252" w:lineRule="auto"/>
            </w:pPr>
            <w:r>
              <w:rPr>
                <w:rFonts w:ascii="Times New Roman" w:hAnsi="Times New Roman"/>
                <w:b w:val="0"/>
                <w:sz w:val="21"/>
              </w:rPr>
              <w:t>TASK-5</w:t>
            </w:r>
          </w:p>
        </w:tc>
        <w:tc>
          <w:tcPr>
            <w:tcW w:w="5102" w:type="dxa"/>
            <w:shd w:val="clear" w:color="auto" w:fill="FFFFFF"/>
            <w:tcMar>
              <w:top w:w="70" w:type="dxa"/>
              <w:left w:w="70" w:type="dxa"/>
              <w:bottom w:w="70" w:type="dxa"/>
              <w:right w:w="70" w:type="dxa"/>
            </w:tcMar>
          </w:tcPr>
          <w:p w14:paraId="2CD21B82">
            <w:pPr>
              <w:spacing w:before="60" w:after="60" w:line="252" w:lineRule="auto"/>
            </w:pPr>
            <w:r>
              <w:rPr>
                <w:rFonts w:ascii="Times New Roman" w:hAnsi="Times New Roman"/>
                <w:b w:val="0"/>
                <w:sz w:val="21"/>
              </w:rPr>
              <w:t>Tìm kiếm &amp; Thông tin chuyến xe</w:t>
            </w:r>
          </w:p>
        </w:tc>
        <w:tc>
          <w:tcPr>
            <w:tcW w:w="1304" w:type="dxa"/>
            <w:shd w:val="clear" w:color="auto" w:fill="FFFFFF"/>
            <w:tcMar>
              <w:top w:w="70" w:type="dxa"/>
              <w:left w:w="70" w:type="dxa"/>
              <w:bottom w:w="70" w:type="dxa"/>
              <w:right w:w="70" w:type="dxa"/>
            </w:tcMar>
          </w:tcPr>
          <w:p w14:paraId="48794158">
            <w:pPr>
              <w:spacing w:before="60" w:after="60" w:line="252" w:lineRule="auto"/>
            </w:pPr>
            <w:r>
              <w:rPr>
                <w:rFonts w:ascii="Times New Roman" w:hAnsi="Times New Roman"/>
                <w:b w:val="0"/>
                <w:sz w:val="21"/>
              </w:rPr>
              <w:t>3</w:t>
            </w:r>
          </w:p>
        </w:tc>
        <w:tc>
          <w:tcPr>
            <w:tcW w:w="1417" w:type="dxa"/>
            <w:shd w:val="clear" w:color="auto" w:fill="FFFFFF"/>
            <w:tcMar>
              <w:top w:w="70" w:type="dxa"/>
              <w:left w:w="70" w:type="dxa"/>
              <w:bottom w:w="70" w:type="dxa"/>
              <w:right w:w="70" w:type="dxa"/>
            </w:tcMar>
          </w:tcPr>
          <w:p w14:paraId="321F4E71">
            <w:pPr>
              <w:spacing w:before="60" w:after="60" w:line="252" w:lineRule="auto"/>
            </w:pPr>
            <w:r>
              <w:rPr>
                <w:rFonts w:ascii="Times New Roman" w:hAnsi="Times New Roman"/>
                <w:b w:val="0"/>
                <w:sz w:val="21"/>
              </w:rPr>
              <w:t>10</w:t>
            </w:r>
          </w:p>
        </w:tc>
      </w:tr>
      <w:tr w14:paraId="4B3A46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2D235B7E">
            <w:pPr>
              <w:spacing w:before="60" w:after="60" w:line="252" w:lineRule="auto"/>
            </w:pPr>
            <w:r>
              <w:rPr>
                <w:rFonts w:ascii="Times New Roman" w:hAnsi="Times New Roman"/>
                <w:b w:val="0"/>
                <w:sz w:val="21"/>
              </w:rPr>
              <w:t>TASK-6</w:t>
            </w:r>
          </w:p>
        </w:tc>
        <w:tc>
          <w:tcPr>
            <w:tcW w:w="5102" w:type="dxa"/>
            <w:shd w:val="clear" w:color="auto" w:fill="FFFFFF"/>
            <w:tcMar>
              <w:top w:w="70" w:type="dxa"/>
              <w:left w:w="70" w:type="dxa"/>
              <w:bottom w:w="70" w:type="dxa"/>
              <w:right w:w="70" w:type="dxa"/>
            </w:tcMar>
          </w:tcPr>
          <w:p w14:paraId="126DDA6F">
            <w:pPr>
              <w:spacing w:before="60" w:after="60" w:line="252" w:lineRule="auto"/>
            </w:pPr>
            <w:r>
              <w:rPr>
                <w:rFonts w:ascii="Times New Roman" w:hAnsi="Times New Roman"/>
                <w:b w:val="0"/>
                <w:sz w:val="21"/>
              </w:rPr>
              <w:t>Đặt lịch/Đặt chỗ &amp; Quản lý vé</w:t>
            </w:r>
          </w:p>
        </w:tc>
        <w:tc>
          <w:tcPr>
            <w:tcW w:w="1304" w:type="dxa"/>
            <w:shd w:val="clear" w:color="auto" w:fill="FFFFFF"/>
            <w:tcMar>
              <w:top w:w="70" w:type="dxa"/>
              <w:left w:w="70" w:type="dxa"/>
              <w:bottom w:w="70" w:type="dxa"/>
              <w:right w:w="70" w:type="dxa"/>
            </w:tcMar>
          </w:tcPr>
          <w:p w14:paraId="7CCDBF5A">
            <w:pPr>
              <w:spacing w:before="60" w:after="60" w:line="252" w:lineRule="auto"/>
            </w:pPr>
            <w:r>
              <w:rPr>
                <w:rFonts w:ascii="Times New Roman" w:hAnsi="Times New Roman"/>
                <w:b w:val="0"/>
                <w:sz w:val="21"/>
              </w:rPr>
              <w:t>4</w:t>
            </w:r>
          </w:p>
        </w:tc>
        <w:tc>
          <w:tcPr>
            <w:tcW w:w="1417" w:type="dxa"/>
            <w:shd w:val="clear" w:color="auto" w:fill="FFFFFF"/>
            <w:tcMar>
              <w:top w:w="70" w:type="dxa"/>
              <w:left w:w="70" w:type="dxa"/>
              <w:bottom w:w="70" w:type="dxa"/>
              <w:right w:w="70" w:type="dxa"/>
            </w:tcMar>
          </w:tcPr>
          <w:p w14:paraId="336D47F5">
            <w:pPr>
              <w:spacing w:before="60" w:after="60" w:line="252" w:lineRule="auto"/>
            </w:pPr>
            <w:r>
              <w:rPr>
                <w:rFonts w:ascii="Times New Roman" w:hAnsi="Times New Roman"/>
                <w:b w:val="0"/>
                <w:sz w:val="21"/>
              </w:rPr>
              <w:t>14</w:t>
            </w:r>
          </w:p>
        </w:tc>
      </w:tr>
      <w:tr w14:paraId="0816C8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76522CCF">
            <w:pPr>
              <w:spacing w:before="60" w:after="60" w:line="252" w:lineRule="auto"/>
            </w:pPr>
            <w:r>
              <w:rPr>
                <w:rFonts w:ascii="Times New Roman" w:hAnsi="Times New Roman"/>
                <w:b w:val="0"/>
                <w:sz w:val="21"/>
              </w:rPr>
              <w:t>TASK-7</w:t>
            </w:r>
          </w:p>
        </w:tc>
        <w:tc>
          <w:tcPr>
            <w:tcW w:w="5102" w:type="dxa"/>
            <w:shd w:val="clear" w:color="auto" w:fill="FFFFFF"/>
            <w:tcMar>
              <w:top w:w="70" w:type="dxa"/>
              <w:left w:w="70" w:type="dxa"/>
              <w:bottom w:w="70" w:type="dxa"/>
              <w:right w:w="70" w:type="dxa"/>
            </w:tcMar>
          </w:tcPr>
          <w:p w14:paraId="5F116A31">
            <w:pPr>
              <w:spacing w:before="60" w:after="60" w:line="252" w:lineRule="auto"/>
            </w:pPr>
            <w:r>
              <w:rPr>
                <w:rFonts w:ascii="Times New Roman" w:hAnsi="Times New Roman"/>
                <w:b w:val="0"/>
                <w:sz w:val="21"/>
              </w:rPr>
              <w:t>Quản trị &amp; Dashboard thống kê</w:t>
            </w:r>
          </w:p>
        </w:tc>
        <w:tc>
          <w:tcPr>
            <w:tcW w:w="1304" w:type="dxa"/>
            <w:shd w:val="clear" w:color="auto" w:fill="FFFFFF"/>
            <w:tcMar>
              <w:top w:w="70" w:type="dxa"/>
              <w:left w:w="70" w:type="dxa"/>
              <w:bottom w:w="70" w:type="dxa"/>
              <w:right w:w="70" w:type="dxa"/>
            </w:tcMar>
          </w:tcPr>
          <w:p w14:paraId="05CA6306">
            <w:pPr>
              <w:spacing w:before="60" w:after="60" w:line="252" w:lineRule="auto"/>
            </w:pPr>
            <w:r>
              <w:rPr>
                <w:rFonts w:ascii="Times New Roman" w:hAnsi="Times New Roman"/>
                <w:b w:val="0"/>
                <w:sz w:val="21"/>
              </w:rPr>
              <w:t>3</w:t>
            </w:r>
          </w:p>
        </w:tc>
        <w:tc>
          <w:tcPr>
            <w:tcW w:w="1417" w:type="dxa"/>
            <w:shd w:val="clear" w:color="auto" w:fill="FFFFFF"/>
            <w:tcMar>
              <w:top w:w="70" w:type="dxa"/>
              <w:left w:w="70" w:type="dxa"/>
              <w:bottom w:w="70" w:type="dxa"/>
              <w:right w:w="70" w:type="dxa"/>
            </w:tcMar>
          </w:tcPr>
          <w:p w14:paraId="6EA9AF57">
            <w:pPr>
              <w:spacing w:before="60" w:after="60" w:line="252" w:lineRule="auto"/>
            </w:pPr>
            <w:r>
              <w:rPr>
                <w:rFonts w:ascii="Times New Roman" w:hAnsi="Times New Roman"/>
                <w:b w:val="0"/>
                <w:sz w:val="21"/>
              </w:rPr>
              <w:t>8</w:t>
            </w:r>
          </w:p>
        </w:tc>
      </w:tr>
      <w:tr w14:paraId="51C1D5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7D33D61E">
            <w:pPr>
              <w:spacing w:before="60" w:after="60" w:line="252" w:lineRule="auto"/>
            </w:pPr>
            <w:r>
              <w:rPr>
                <w:rFonts w:ascii="Times New Roman" w:hAnsi="Times New Roman"/>
                <w:b w:val="0"/>
                <w:sz w:val="21"/>
              </w:rPr>
              <w:t>TASK-8</w:t>
            </w:r>
          </w:p>
        </w:tc>
        <w:tc>
          <w:tcPr>
            <w:tcW w:w="5102" w:type="dxa"/>
            <w:shd w:val="clear" w:color="auto" w:fill="FFFFFF"/>
            <w:tcMar>
              <w:top w:w="70" w:type="dxa"/>
              <w:left w:w="70" w:type="dxa"/>
              <w:bottom w:w="70" w:type="dxa"/>
              <w:right w:w="70" w:type="dxa"/>
            </w:tcMar>
          </w:tcPr>
          <w:p w14:paraId="58292A36">
            <w:pPr>
              <w:spacing w:before="60" w:after="60" w:line="252" w:lineRule="auto"/>
            </w:pPr>
            <w:r>
              <w:rPr>
                <w:rFonts w:ascii="Times New Roman" w:hAnsi="Times New Roman"/>
                <w:b w:val="0"/>
                <w:sz w:val="21"/>
              </w:rPr>
              <w:t>Import/Export &amp; Báo cáo</w:t>
            </w:r>
          </w:p>
        </w:tc>
        <w:tc>
          <w:tcPr>
            <w:tcW w:w="1304" w:type="dxa"/>
            <w:shd w:val="clear" w:color="auto" w:fill="FFFFFF"/>
            <w:tcMar>
              <w:top w:w="70" w:type="dxa"/>
              <w:left w:w="70" w:type="dxa"/>
              <w:bottom w:w="70" w:type="dxa"/>
              <w:right w:w="70" w:type="dxa"/>
            </w:tcMar>
          </w:tcPr>
          <w:p w14:paraId="3ABF75A3">
            <w:pPr>
              <w:spacing w:before="60" w:after="60" w:line="252" w:lineRule="auto"/>
            </w:pPr>
            <w:r>
              <w:rPr>
                <w:rFonts w:ascii="Times New Roman" w:hAnsi="Times New Roman"/>
                <w:b w:val="0"/>
                <w:sz w:val="21"/>
              </w:rPr>
              <w:t>2</w:t>
            </w:r>
          </w:p>
        </w:tc>
        <w:tc>
          <w:tcPr>
            <w:tcW w:w="1417" w:type="dxa"/>
            <w:shd w:val="clear" w:color="auto" w:fill="FFFFFF"/>
            <w:tcMar>
              <w:top w:w="70" w:type="dxa"/>
              <w:left w:w="70" w:type="dxa"/>
              <w:bottom w:w="70" w:type="dxa"/>
              <w:right w:w="70" w:type="dxa"/>
            </w:tcMar>
          </w:tcPr>
          <w:p w14:paraId="41B4FEB6">
            <w:pPr>
              <w:spacing w:before="60" w:after="60" w:line="252" w:lineRule="auto"/>
            </w:pPr>
            <w:r>
              <w:rPr>
                <w:rFonts w:ascii="Times New Roman" w:hAnsi="Times New Roman"/>
                <w:b w:val="0"/>
                <w:sz w:val="21"/>
              </w:rPr>
              <w:t>6</w:t>
            </w:r>
          </w:p>
        </w:tc>
      </w:tr>
      <w:tr w14:paraId="62DD50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16229514">
            <w:pPr>
              <w:spacing w:before="60" w:after="60" w:line="252" w:lineRule="auto"/>
            </w:pPr>
            <w:r>
              <w:rPr>
                <w:rFonts w:ascii="Times New Roman" w:hAnsi="Times New Roman"/>
                <w:b w:val="0"/>
                <w:sz w:val="21"/>
              </w:rPr>
              <w:t>TASK-9</w:t>
            </w:r>
          </w:p>
        </w:tc>
        <w:tc>
          <w:tcPr>
            <w:tcW w:w="5102" w:type="dxa"/>
            <w:shd w:val="clear" w:color="auto" w:fill="FFFFFF"/>
            <w:tcMar>
              <w:top w:w="70" w:type="dxa"/>
              <w:left w:w="70" w:type="dxa"/>
              <w:bottom w:w="70" w:type="dxa"/>
              <w:right w:w="70" w:type="dxa"/>
            </w:tcMar>
          </w:tcPr>
          <w:p w14:paraId="02C4D3C4">
            <w:pPr>
              <w:spacing w:before="60" w:after="60" w:line="252" w:lineRule="auto"/>
            </w:pPr>
            <w:r>
              <w:rPr>
                <w:rFonts w:ascii="Times New Roman" w:hAnsi="Times New Roman"/>
                <w:b w:val="0"/>
                <w:sz w:val="21"/>
              </w:rPr>
              <w:t>AI/ML phát hiện vé trùng</w:t>
            </w:r>
          </w:p>
        </w:tc>
        <w:tc>
          <w:tcPr>
            <w:tcW w:w="1304" w:type="dxa"/>
            <w:shd w:val="clear" w:color="auto" w:fill="FFFFFF"/>
            <w:tcMar>
              <w:top w:w="70" w:type="dxa"/>
              <w:left w:w="70" w:type="dxa"/>
              <w:bottom w:w="70" w:type="dxa"/>
              <w:right w:w="70" w:type="dxa"/>
            </w:tcMar>
          </w:tcPr>
          <w:p w14:paraId="51A94930">
            <w:pPr>
              <w:spacing w:before="60" w:after="60" w:line="252" w:lineRule="auto"/>
            </w:pPr>
            <w:r>
              <w:rPr>
                <w:rFonts w:ascii="Times New Roman" w:hAnsi="Times New Roman"/>
                <w:b w:val="0"/>
                <w:sz w:val="21"/>
              </w:rPr>
              <w:t>1</w:t>
            </w:r>
          </w:p>
        </w:tc>
        <w:tc>
          <w:tcPr>
            <w:tcW w:w="1417" w:type="dxa"/>
            <w:shd w:val="clear" w:color="auto" w:fill="FFFFFF"/>
            <w:tcMar>
              <w:top w:w="70" w:type="dxa"/>
              <w:left w:w="70" w:type="dxa"/>
              <w:bottom w:w="70" w:type="dxa"/>
              <w:right w:w="70" w:type="dxa"/>
            </w:tcMar>
          </w:tcPr>
          <w:p w14:paraId="74B56289">
            <w:pPr>
              <w:spacing w:before="60" w:after="60" w:line="252" w:lineRule="auto"/>
            </w:pPr>
            <w:r>
              <w:rPr>
                <w:rFonts w:ascii="Times New Roman" w:hAnsi="Times New Roman"/>
                <w:b w:val="0"/>
                <w:sz w:val="21"/>
              </w:rPr>
              <w:t>4</w:t>
            </w:r>
          </w:p>
        </w:tc>
      </w:tr>
      <w:tr w14:paraId="7AE0F5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164DFB2E">
            <w:pPr>
              <w:spacing w:before="60" w:after="60" w:line="252" w:lineRule="auto"/>
            </w:pPr>
            <w:r>
              <w:rPr>
                <w:rFonts w:ascii="Times New Roman" w:hAnsi="Times New Roman"/>
                <w:b w:val="0"/>
                <w:sz w:val="21"/>
              </w:rPr>
              <w:t>TASK-10</w:t>
            </w:r>
          </w:p>
        </w:tc>
        <w:tc>
          <w:tcPr>
            <w:tcW w:w="5102" w:type="dxa"/>
            <w:shd w:val="clear" w:color="auto" w:fill="FFFFFF"/>
            <w:tcMar>
              <w:top w:w="70" w:type="dxa"/>
              <w:left w:w="70" w:type="dxa"/>
              <w:bottom w:w="70" w:type="dxa"/>
              <w:right w:w="70" w:type="dxa"/>
            </w:tcMar>
          </w:tcPr>
          <w:p w14:paraId="3CBC6429">
            <w:pPr>
              <w:spacing w:before="60" w:after="60" w:line="252" w:lineRule="auto"/>
            </w:pPr>
            <w:r>
              <w:rPr>
                <w:rFonts w:ascii="Times New Roman" w:hAnsi="Times New Roman"/>
                <w:b w:val="0"/>
                <w:sz w:val="21"/>
              </w:rPr>
              <w:t>Kiểm thử, Tích hợp &amp; Triển khai</w:t>
            </w:r>
          </w:p>
        </w:tc>
        <w:tc>
          <w:tcPr>
            <w:tcW w:w="1304" w:type="dxa"/>
            <w:shd w:val="clear" w:color="auto" w:fill="FFFFFF"/>
            <w:tcMar>
              <w:top w:w="70" w:type="dxa"/>
              <w:left w:w="70" w:type="dxa"/>
              <w:bottom w:w="70" w:type="dxa"/>
              <w:right w:w="70" w:type="dxa"/>
            </w:tcMar>
          </w:tcPr>
          <w:p w14:paraId="6A2930EE">
            <w:pPr>
              <w:spacing w:before="60" w:after="60" w:line="252" w:lineRule="auto"/>
            </w:pPr>
            <w:r>
              <w:rPr>
                <w:rFonts w:ascii="Times New Roman" w:hAnsi="Times New Roman"/>
                <w:b w:val="0"/>
                <w:sz w:val="21"/>
              </w:rPr>
              <w:t>4</w:t>
            </w:r>
          </w:p>
        </w:tc>
        <w:tc>
          <w:tcPr>
            <w:tcW w:w="1417" w:type="dxa"/>
            <w:shd w:val="clear" w:color="auto" w:fill="FFFFFF"/>
            <w:tcMar>
              <w:top w:w="70" w:type="dxa"/>
              <w:left w:w="70" w:type="dxa"/>
              <w:bottom w:w="70" w:type="dxa"/>
              <w:right w:w="70" w:type="dxa"/>
            </w:tcMar>
          </w:tcPr>
          <w:p w14:paraId="2204B14E">
            <w:pPr>
              <w:spacing w:before="60" w:after="60" w:line="252" w:lineRule="auto"/>
            </w:pPr>
            <w:r>
              <w:rPr>
                <w:rFonts w:ascii="Times New Roman" w:hAnsi="Times New Roman"/>
                <w:b w:val="0"/>
                <w:sz w:val="21"/>
              </w:rPr>
              <w:t>8</w:t>
            </w:r>
          </w:p>
        </w:tc>
      </w:tr>
    </w:tbl>
    <w:p w14:paraId="35E5640C">
      <w:pPr>
        <w:spacing w:after="40" w:line="40" w:lineRule="exact"/>
      </w:pPr>
    </w:p>
    <w:p w14:paraId="1113F818">
      <w:pPr>
        <w:pStyle w:val="3"/>
      </w:pPr>
      <w:bookmarkStart w:id="30" w:name="_Toc7185"/>
      <w:bookmarkStart w:id="31" w:name="_Toc29873"/>
      <w:r>
        <w:t>2.5 Sản phẩm bàn giao và chấp nhận</w:t>
      </w:r>
      <w:bookmarkEnd w:id="30"/>
      <w:bookmarkEnd w:id="31"/>
    </w:p>
    <w:p w14:paraId="707B562A">
      <w:pPr>
        <w:jc w:val="both"/>
      </w:pPr>
      <w:r>
        <w:t>Sản phẩm bàn giao gồm mã nguồn Frontend/Backend, cấu trúc dữ liệu, tài liệu nghiệp vụ, giao diện, bảng quản lý công việc và báo cáo. Điều kiện chấp nhận dự kiến là luồng chính chạy được trên môi trường demo, quyền truy cập được kiểm soát, dữ liệu ghế và vé nhất quán, có kết quả kiểm thử và tài liệu để tái lập môi trường. Báo cáo này không thay thế xác nhận nghiệm thu cuối kỳ.</w:t>
      </w:r>
    </w:p>
    <w:p w14:paraId="0D0A2A57">
      <w:pPr>
        <w:pStyle w:val="2"/>
        <w:pageBreakBefore/>
      </w:pPr>
      <w:bookmarkStart w:id="32" w:name="_Toc10511"/>
      <w:bookmarkStart w:id="33" w:name="_Toc14949"/>
      <w:r>
        <w:t>Chương 3 Quản lý thời gian dự án</w:t>
      </w:r>
      <w:bookmarkEnd w:id="32"/>
      <w:bookmarkEnd w:id="33"/>
    </w:p>
    <w:p w14:paraId="37BC3A8A">
      <w:pPr>
        <w:pStyle w:val="3"/>
      </w:pPr>
      <w:bookmarkStart w:id="34" w:name="_Toc4546"/>
      <w:bookmarkStart w:id="35" w:name="_Toc881"/>
      <w:r>
        <w:t>3.1 Ước lượng và lập lịch</w:t>
      </w:r>
      <w:bookmarkEnd w:id="34"/>
      <w:bookmarkEnd w:id="35"/>
    </w:p>
    <w:p w14:paraId="3DB69459">
      <w:pPr>
        <w:jc w:val="both"/>
      </w:pPr>
      <w:r>
        <w:t>Thời lượng được lấy từ WBS đã lập. Các việc nhỏ có thể được bố trí nửa ngày; thời gian bắt đầu và kết thúc là cửa sổ lịch, còn ngày công là công sức dự kiến. Không cộng toàn bộ cửa sổ lịch của các việc song song để tính thời gian dự án. Previous được xây dựng theo quan hệ nghiệp vụ và kỹ thuật, vì vậy cần rà soát khi thay đổi thứ tự triển khai.</w:t>
      </w:r>
    </w:p>
    <w:p w14:paraId="40AF7D1B">
      <w:pPr>
        <w:pStyle w:val="3"/>
      </w:pPr>
      <w:bookmarkStart w:id="36" w:name="_Toc20486"/>
      <w:r>
        <w:t>3.2 Kế hoạch sáu Sprint</w:t>
      </w:r>
      <w:bookmarkEnd w:id="36"/>
    </w:p>
    <w:p w14:paraId="47A5FE64">
      <w:pPr>
        <w:pStyle w:val="167"/>
        <w:keepNext/>
      </w:pPr>
      <w:bookmarkStart w:id="37" w:name="_Toc30236"/>
      <w:r>
        <w:t>Bảng 6. Lịch sáu Sprint đồng bộ từ Jira</w:t>
      </w:r>
      <w:bookmarkEnd w:id="37"/>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37"/>
        <w:gridCol w:w="1701"/>
        <w:gridCol w:w="1020"/>
        <w:gridCol w:w="5613"/>
      </w:tblGrid>
      <w:tr w14:paraId="135631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737" w:type="dxa"/>
            <w:shd w:val="clear" w:color="auto" w:fill="E7E6E6"/>
            <w:tcMar>
              <w:top w:w="70" w:type="dxa"/>
              <w:left w:w="70" w:type="dxa"/>
              <w:bottom w:w="70" w:type="dxa"/>
              <w:right w:w="70" w:type="dxa"/>
            </w:tcMar>
          </w:tcPr>
          <w:p w14:paraId="18967176">
            <w:r>
              <w:rPr>
                <w:rFonts w:ascii="Times New Roman" w:hAnsi="Times New Roman"/>
                <w:b/>
                <w:color w:val="000000"/>
                <w:sz w:val="21"/>
              </w:rPr>
              <w:t>Sprint</w:t>
            </w:r>
          </w:p>
        </w:tc>
        <w:tc>
          <w:tcPr>
            <w:tcW w:w="1701" w:type="dxa"/>
            <w:shd w:val="clear" w:color="auto" w:fill="E7E6E6"/>
            <w:tcMar>
              <w:top w:w="70" w:type="dxa"/>
              <w:left w:w="70" w:type="dxa"/>
              <w:bottom w:w="70" w:type="dxa"/>
              <w:right w:w="70" w:type="dxa"/>
            </w:tcMar>
          </w:tcPr>
          <w:p w14:paraId="53CE7BDD">
            <w:r>
              <w:rPr>
                <w:rFonts w:ascii="Times New Roman" w:hAnsi="Times New Roman"/>
                <w:b/>
                <w:color w:val="000000"/>
                <w:sz w:val="21"/>
              </w:rPr>
              <w:t>Thời gian 2026</w:t>
            </w:r>
          </w:p>
        </w:tc>
        <w:tc>
          <w:tcPr>
            <w:tcW w:w="1020" w:type="dxa"/>
            <w:shd w:val="clear" w:color="auto" w:fill="E7E6E6"/>
            <w:tcMar>
              <w:top w:w="70" w:type="dxa"/>
              <w:left w:w="70" w:type="dxa"/>
              <w:bottom w:w="70" w:type="dxa"/>
              <w:right w:w="70" w:type="dxa"/>
            </w:tcMar>
          </w:tcPr>
          <w:p w14:paraId="3C3DB402">
            <w:r>
              <w:rPr>
                <w:rFonts w:ascii="Times New Roman" w:hAnsi="Times New Roman"/>
                <w:b/>
                <w:color w:val="000000"/>
                <w:sz w:val="21"/>
              </w:rPr>
              <w:t>Ngày lịch</w:t>
            </w:r>
          </w:p>
        </w:tc>
        <w:tc>
          <w:tcPr>
            <w:tcW w:w="5613" w:type="dxa"/>
            <w:shd w:val="clear" w:color="auto" w:fill="E7E6E6"/>
          </w:tcPr>
          <w:p w14:paraId="0F293688">
            <w:r>
              <w:rPr>
                <w:rFonts w:ascii="Times New Roman" w:hAnsi="Times New Roman"/>
                <w:b/>
                <w:color w:val="000000"/>
                <w:sz w:val="21"/>
              </w:rPr>
              <w:t>Mục tiêu trên Jira</w:t>
            </w:r>
          </w:p>
        </w:tc>
      </w:tr>
      <w:tr w14:paraId="568E41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5FCF2EC2">
            <w:r>
              <w:rPr>
                <w:rFonts w:ascii="Times New Roman" w:hAnsi="Times New Roman"/>
                <w:color w:val="000000"/>
                <w:sz w:val="21"/>
              </w:rPr>
              <w:t>1</w:t>
            </w:r>
          </w:p>
        </w:tc>
        <w:tc>
          <w:tcPr>
            <w:tcW w:w="1701" w:type="dxa"/>
            <w:shd w:val="clear" w:color="auto" w:fill="FFFFFF"/>
            <w:tcMar>
              <w:top w:w="70" w:type="dxa"/>
              <w:left w:w="70" w:type="dxa"/>
              <w:bottom w:w="70" w:type="dxa"/>
              <w:right w:w="70" w:type="dxa"/>
            </w:tcMar>
          </w:tcPr>
          <w:p w14:paraId="37B26999">
            <w:r>
              <w:rPr>
                <w:rFonts w:ascii="Times New Roman" w:hAnsi="Times New Roman"/>
                <w:color w:val="000000"/>
                <w:sz w:val="21"/>
              </w:rPr>
              <w:t>14/09–20/09</w:t>
            </w:r>
          </w:p>
        </w:tc>
        <w:tc>
          <w:tcPr>
            <w:tcW w:w="1020" w:type="dxa"/>
            <w:shd w:val="clear" w:color="auto" w:fill="FFFFFF"/>
            <w:tcMar>
              <w:top w:w="70" w:type="dxa"/>
              <w:left w:w="70" w:type="dxa"/>
              <w:bottom w:w="70" w:type="dxa"/>
              <w:right w:w="70" w:type="dxa"/>
            </w:tcMar>
          </w:tcPr>
          <w:p w14:paraId="6C4FEED1">
            <w:r>
              <w:rPr>
                <w:rFonts w:ascii="Times New Roman" w:hAnsi="Times New Roman"/>
                <w:color w:val="000000"/>
                <w:sz w:val="21"/>
              </w:rPr>
              <w:t>7</w:t>
            </w:r>
          </w:p>
        </w:tc>
        <w:tc>
          <w:tcPr>
            <w:tcW w:w="5613" w:type="dxa"/>
          </w:tcPr>
          <w:p w14:paraId="0BAA4408">
            <w:r>
              <w:rPr>
                <w:rFonts w:ascii="Times New Roman" w:hAnsi="Times New Roman"/>
                <w:color w:val="000000"/>
                <w:sz w:val="21"/>
              </w:rPr>
              <w:t>Nền tảng, UI/UX và xác thực: nghiệp vụ, routing, đăng ký, đăng nhập, phân quyền.</w:t>
            </w:r>
          </w:p>
        </w:tc>
      </w:tr>
      <w:tr w14:paraId="0718A9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239F3153">
            <w:r>
              <w:rPr>
                <w:rFonts w:ascii="Times New Roman" w:hAnsi="Times New Roman"/>
                <w:color w:val="000000"/>
                <w:sz w:val="21"/>
              </w:rPr>
              <w:t>2</w:t>
            </w:r>
          </w:p>
        </w:tc>
        <w:tc>
          <w:tcPr>
            <w:tcW w:w="1701" w:type="dxa"/>
            <w:shd w:val="clear" w:color="auto" w:fill="FFFFFF"/>
            <w:tcMar>
              <w:top w:w="70" w:type="dxa"/>
              <w:left w:w="70" w:type="dxa"/>
              <w:bottom w:w="70" w:type="dxa"/>
              <w:right w:w="70" w:type="dxa"/>
            </w:tcMar>
          </w:tcPr>
          <w:p w14:paraId="1F25482C">
            <w:r>
              <w:rPr>
                <w:rFonts w:ascii="Times New Roman" w:hAnsi="Times New Roman"/>
                <w:color w:val="000000"/>
                <w:sz w:val="21"/>
              </w:rPr>
              <w:t>21/09–26/09</w:t>
            </w:r>
          </w:p>
        </w:tc>
        <w:tc>
          <w:tcPr>
            <w:tcW w:w="1020" w:type="dxa"/>
            <w:shd w:val="clear" w:color="auto" w:fill="FFFFFF"/>
            <w:tcMar>
              <w:top w:w="70" w:type="dxa"/>
              <w:left w:w="70" w:type="dxa"/>
              <w:bottom w:w="70" w:type="dxa"/>
              <w:right w:w="70" w:type="dxa"/>
            </w:tcMar>
          </w:tcPr>
          <w:p w14:paraId="0EC1D755">
            <w:r>
              <w:rPr>
                <w:rFonts w:ascii="Times New Roman" w:hAnsi="Times New Roman"/>
                <w:color w:val="000000"/>
                <w:sz w:val="21"/>
              </w:rPr>
              <w:t>6</w:t>
            </w:r>
          </w:p>
        </w:tc>
        <w:tc>
          <w:tcPr>
            <w:tcW w:w="5613" w:type="dxa"/>
          </w:tcPr>
          <w:p w14:paraId="32282958">
            <w:r>
              <w:rPr>
                <w:rFonts w:ascii="Times New Roman" w:hAnsi="Times New Roman"/>
                <w:color w:val="000000"/>
                <w:sz w:val="21"/>
              </w:rPr>
              <w:t>Dữ liệu vận tải và tìm chuyến: xe, tuyến, lịch chạy, tìm kiếm, lọc và chi tiết chuyến.</w:t>
            </w:r>
          </w:p>
        </w:tc>
      </w:tr>
      <w:tr w14:paraId="633ECD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790DDD9B">
            <w:r>
              <w:rPr>
                <w:rFonts w:ascii="Times New Roman" w:hAnsi="Times New Roman"/>
                <w:color w:val="000000"/>
                <w:sz w:val="21"/>
              </w:rPr>
              <w:t>3</w:t>
            </w:r>
          </w:p>
        </w:tc>
        <w:tc>
          <w:tcPr>
            <w:tcW w:w="1701" w:type="dxa"/>
            <w:shd w:val="clear" w:color="auto" w:fill="FFFFFF"/>
            <w:tcMar>
              <w:top w:w="70" w:type="dxa"/>
              <w:left w:w="70" w:type="dxa"/>
              <w:bottom w:w="70" w:type="dxa"/>
              <w:right w:w="70" w:type="dxa"/>
            </w:tcMar>
          </w:tcPr>
          <w:p w14:paraId="287566FA">
            <w:r>
              <w:rPr>
                <w:rFonts w:ascii="Times New Roman" w:hAnsi="Times New Roman"/>
                <w:color w:val="000000"/>
                <w:sz w:val="21"/>
              </w:rPr>
              <w:t>27/09–05/10</w:t>
            </w:r>
          </w:p>
        </w:tc>
        <w:tc>
          <w:tcPr>
            <w:tcW w:w="1020" w:type="dxa"/>
            <w:shd w:val="clear" w:color="auto" w:fill="FFFFFF"/>
            <w:tcMar>
              <w:top w:w="70" w:type="dxa"/>
              <w:left w:w="70" w:type="dxa"/>
              <w:bottom w:w="70" w:type="dxa"/>
              <w:right w:w="70" w:type="dxa"/>
            </w:tcMar>
          </w:tcPr>
          <w:p w14:paraId="056B7482">
            <w:r>
              <w:rPr>
                <w:rFonts w:ascii="Times New Roman" w:hAnsi="Times New Roman"/>
                <w:color w:val="000000"/>
                <w:sz w:val="21"/>
              </w:rPr>
              <w:t>9</w:t>
            </w:r>
          </w:p>
        </w:tc>
        <w:tc>
          <w:tcPr>
            <w:tcW w:w="5613" w:type="dxa"/>
          </w:tcPr>
          <w:p w14:paraId="69545E44">
            <w:r>
              <w:rPr>
                <w:rFonts w:ascii="Times New Roman" w:hAnsi="Times New Roman"/>
                <w:color w:val="000000"/>
                <w:sz w:val="21"/>
              </w:rPr>
              <w:t>Luồng đặt vé: sơ đồ ghế, chọn ghế, booking và quản lý vé.</w:t>
            </w:r>
          </w:p>
        </w:tc>
      </w:tr>
      <w:tr w14:paraId="590252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579EAB1F">
            <w:r>
              <w:rPr>
                <w:rFonts w:ascii="Times New Roman" w:hAnsi="Times New Roman"/>
                <w:color w:val="000000"/>
                <w:sz w:val="21"/>
              </w:rPr>
              <w:t>4</w:t>
            </w:r>
          </w:p>
        </w:tc>
        <w:tc>
          <w:tcPr>
            <w:tcW w:w="1701" w:type="dxa"/>
            <w:shd w:val="clear" w:color="auto" w:fill="FFFFFF"/>
            <w:tcMar>
              <w:top w:w="70" w:type="dxa"/>
              <w:left w:w="70" w:type="dxa"/>
              <w:bottom w:w="70" w:type="dxa"/>
              <w:right w:w="70" w:type="dxa"/>
            </w:tcMar>
          </w:tcPr>
          <w:p w14:paraId="516D52C2">
            <w:r>
              <w:rPr>
                <w:rFonts w:ascii="Times New Roman" w:hAnsi="Times New Roman"/>
                <w:color w:val="000000"/>
                <w:sz w:val="21"/>
              </w:rPr>
              <w:t>06/10–10/10</w:t>
            </w:r>
          </w:p>
        </w:tc>
        <w:tc>
          <w:tcPr>
            <w:tcW w:w="1020" w:type="dxa"/>
            <w:shd w:val="clear" w:color="auto" w:fill="FFFFFF"/>
            <w:tcMar>
              <w:top w:w="70" w:type="dxa"/>
              <w:left w:w="70" w:type="dxa"/>
              <w:bottom w:w="70" w:type="dxa"/>
              <w:right w:w="70" w:type="dxa"/>
            </w:tcMar>
          </w:tcPr>
          <w:p w14:paraId="201AE250">
            <w:r>
              <w:rPr>
                <w:rFonts w:ascii="Times New Roman" w:hAnsi="Times New Roman"/>
                <w:color w:val="000000"/>
                <w:sz w:val="21"/>
              </w:rPr>
              <w:t>5</w:t>
            </w:r>
          </w:p>
        </w:tc>
        <w:tc>
          <w:tcPr>
            <w:tcW w:w="5613" w:type="dxa"/>
          </w:tcPr>
          <w:p w14:paraId="7D7EFC84">
            <w:r>
              <w:rPr>
                <w:rFonts w:ascii="Times New Roman" w:hAnsi="Times New Roman"/>
                <w:color w:val="000000"/>
                <w:sz w:val="21"/>
              </w:rPr>
              <w:t>Quản trị người dùng, booking Admin và dashboard</w:t>
            </w:r>
          </w:p>
        </w:tc>
      </w:tr>
      <w:tr w14:paraId="5D826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2A7308B9">
            <w:r>
              <w:rPr>
                <w:rFonts w:ascii="Times New Roman" w:hAnsi="Times New Roman"/>
                <w:color w:val="000000"/>
                <w:sz w:val="21"/>
              </w:rPr>
              <w:t>5</w:t>
            </w:r>
          </w:p>
        </w:tc>
        <w:tc>
          <w:tcPr>
            <w:tcW w:w="1701" w:type="dxa"/>
            <w:shd w:val="clear" w:color="auto" w:fill="FFFFFF"/>
            <w:tcMar>
              <w:top w:w="70" w:type="dxa"/>
              <w:left w:w="70" w:type="dxa"/>
              <w:bottom w:w="70" w:type="dxa"/>
              <w:right w:w="70" w:type="dxa"/>
            </w:tcMar>
          </w:tcPr>
          <w:p w14:paraId="7EE6F6E2">
            <w:r>
              <w:rPr>
                <w:rFonts w:ascii="Times New Roman" w:hAnsi="Times New Roman"/>
                <w:color w:val="000000"/>
                <w:sz w:val="21"/>
              </w:rPr>
              <w:t>11/10–20/10</w:t>
            </w:r>
          </w:p>
        </w:tc>
        <w:tc>
          <w:tcPr>
            <w:tcW w:w="1020" w:type="dxa"/>
            <w:shd w:val="clear" w:color="auto" w:fill="FFFFFF"/>
            <w:tcMar>
              <w:top w:w="70" w:type="dxa"/>
              <w:left w:w="70" w:type="dxa"/>
              <w:bottom w:w="70" w:type="dxa"/>
              <w:right w:w="70" w:type="dxa"/>
            </w:tcMar>
          </w:tcPr>
          <w:p w14:paraId="0D8AD1FD">
            <w:r>
              <w:rPr>
                <w:rFonts w:ascii="Times New Roman" w:hAnsi="Times New Roman"/>
                <w:color w:val="000000"/>
                <w:sz w:val="21"/>
              </w:rPr>
              <w:t>10</w:t>
            </w:r>
          </w:p>
        </w:tc>
        <w:tc>
          <w:tcPr>
            <w:tcW w:w="5613" w:type="dxa"/>
          </w:tcPr>
          <w:p w14:paraId="72A388B7">
            <w:r>
              <w:rPr>
                <w:rFonts w:ascii="Times New Roman" w:hAnsi="Times New Roman"/>
                <w:color w:val="000000"/>
                <w:sz w:val="21"/>
              </w:rPr>
              <w:t>Quản trị, dashboard, import/export, báo cáo, AI và tích hợp</w:t>
            </w:r>
          </w:p>
        </w:tc>
      </w:tr>
      <w:tr w14:paraId="677933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0B7B58EB">
            <w:r>
              <w:rPr>
                <w:rFonts w:ascii="Times New Roman" w:hAnsi="Times New Roman"/>
                <w:color w:val="000000"/>
                <w:sz w:val="21"/>
              </w:rPr>
              <w:t>6</w:t>
            </w:r>
          </w:p>
        </w:tc>
        <w:tc>
          <w:tcPr>
            <w:tcW w:w="1701" w:type="dxa"/>
            <w:shd w:val="clear" w:color="auto" w:fill="FFFFFF"/>
            <w:tcMar>
              <w:top w:w="70" w:type="dxa"/>
              <w:left w:w="70" w:type="dxa"/>
              <w:bottom w:w="70" w:type="dxa"/>
              <w:right w:w="70" w:type="dxa"/>
            </w:tcMar>
          </w:tcPr>
          <w:p w14:paraId="5173B7FE">
            <w:r>
              <w:rPr>
                <w:rFonts w:ascii="Times New Roman" w:hAnsi="Times New Roman"/>
                <w:color w:val="000000"/>
                <w:sz w:val="21"/>
              </w:rPr>
              <w:t>21/10–27/10</w:t>
            </w:r>
          </w:p>
        </w:tc>
        <w:tc>
          <w:tcPr>
            <w:tcW w:w="1020" w:type="dxa"/>
            <w:shd w:val="clear" w:color="auto" w:fill="FFFFFF"/>
            <w:tcMar>
              <w:top w:w="70" w:type="dxa"/>
              <w:left w:w="70" w:type="dxa"/>
              <w:bottom w:w="70" w:type="dxa"/>
              <w:right w:w="70" w:type="dxa"/>
            </w:tcMar>
          </w:tcPr>
          <w:p w14:paraId="7948D3E4">
            <w:r>
              <w:rPr>
                <w:rFonts w:ascii="Times New Roman" w:hAnsi="Times New Roman"/>
                <w:color w:val="000000"/>
                <w:sz w:val="21"/>
              </w:rPr>
              <w:t>7</w:t>
            </w:r>
          </w:p>
        </w:tc>
        <w:tc>
          <w:tcPr>
            <w:tcW w:w="5613" w:type="dxa"/>
          </w:tcPr>
          <w:p w14:paraId="6049D59F">
            <w:r>
              <w:rPr>
                <w:rFonts w:ascii="Times New Roman" w:hAnsi="Times New Roman"/>
                <w:color w:val="000000"/>
                <w:sz w:val="21"/>
              </w:rPr>
              <w:t>Kiểm thử, sửa lỗi, tài liệu, triển khai và bàn giao.</w:t>
            </w:r>
          </w:p>
        </w:tc>
      </w:tr>
    </w:tbl>
    <w:p w14:paraId="392CEF4B">
      <w:pPr>
        <w:spacing w:after="40" w:line="40" w:lineRule="exact"/>
      </w:pPr>
    </w:p>
    <w:p w14:paraId="6231BC52">
      <w:pPr>
        <w:jc w:val="both"/>
      </w:pPr>
      <w:r>
        <w:t>Bảng 6 sử dụng ngày bắt đầu và kết thúc kế hoạch trên Jira theo giờ Việt Nam, không dùng thời điểm bấm đóng lại Sprint ngày 27/10 làm thời gian thực hiện. Jira hiện giữ cách nhóm công việc sau khi gộp Sprint 5–6 và 7–8 cũ. Một Epic có thể kéo dài qua nhiều Sprint. Ngày công và quan hệ Previous giữ nguyên; việc đổi cửa sổ lịch không chứng minh đã cân bằng tải nhân sự.</w:t>
      </w:r>
    </w:p>
    <w:p w14:paraId="297B8279">
      <w:pPr>
        <w:pStyle w:val="3"/>
      </w:pPr>
      <w:bookmarkStart w:id="38" w:name="_Toc5542"/>
      <w:bookmarkStart w:id="39" w:name="_Toc20622"/>
      <w:r>
        <w:t>3.3 Phương pháp CPM</w:t>
      </w:r>
      <w:bookmarkEnd w:id="38"/>
      <w:bookmarkEnd w:id="39"/>
    </w:p>
    <w:p w14:paraId="750F42EE">
      <w:pPr>
        <w:jc w:val="both"/>
      </w:pPr>
      <w:r>
        <w:t>Phân tích CPM trong chương này trình bày ở cấp Subtask để theo dõi quan hệ phụ thuộc giữa các công việc trực tiếp. Không cộng thời lượng của cấp tổng hợp vào công việc lá. Mỗi nút có hàng trên là ES, Duration, EF; giữa là mã và tên công việc; hàng dưới là LS, Slack, LF. Với quan hệ kết thúc rồi bắt đầu và không có độ trễ: ES bằng EF lớn nhất của các việc trước, EF = ES + Duration; LF bằng LS nhỏ nhất của các việc sau, LS = LF − Duration; Slack = LS − ES.</w:t>
      </w:r>
    </w:p>
    <w:p w14:paraId="1754266D">
      <w:pPr>
        <w:jc w:val="both"/>
      </w:pPr>
      <w:r>
        <w:t>Đường găng là đường có tổng thời lượng dài nhất trong mạng, với các công việc có độ dự trữ bằng 0. Đường ngắn nhất chỉ mô tả nhánh ít thời lượng nhất, không đại diện thời gian hoàn thành toàn dự án. Kết quả mạng cũng chưa áp dụng cân bằng tài nguyên, nên không được đồng nhất trực tiếp với số ngày trên lịch.</w:t>
      </w:r>
    </w:p>
    <w:p w14:paraId="26838B15">
      <w:pPr>
        <w:pStyle w:val="167"/>
        <w:keepNext/>
      </w:pPr>
      <w:bookmarkStart w:id="40" w:name="_Toc1489"/>
      <w:r>
        <w:t>Bảng 7. Kết quả CPM ở cấp Subtask</w:t>
      </w:r>
      <w:bookmarkEnd w:id="4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907"/>
        <w:gridCol w:w="1417"/>
        <w:gridCol w:w="1871"/>
        <w:gridCol w:w="1871"/>
        <w:gridCol w:w="1757"/>
      </w:tblGrid>
      <w:tr w14:paraId="66C5CB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247" w:type="dxa"/>
            <w:shd w:val="clear" w:color="auto" w:fill="E7E6E6"/>
            <w:tcMar>
              <w:top w:w="70" w:type="dxa"/>
              <w:left w:w="70" w:type="dxa"/>
              <w:bottom w:w="70" w:type="dxa"/>
              <w:right w:w="70" w:type="dxa"/>
            </w:tcMar>
          </w:tcPr>
          <w:p w14:paraId="365C0D29">
            <w:pPr>
              <w:spacing w:before="60" w:after="60" w:line="252" w:lineRule="auto"/>
            </w:pPr>
            <w:r>
              <w:rPr>
                <w:rFonts w:ascii="Times New Roman" w:hAnsi="Times New Roman"/>
                <w:b/>
                <w:sz w:val="21"/>
              </w:rPr>
              <w:t>Mạng</w:t>
            </w:r>
          </w:p>
        </w:tc>
        <w:tc>
          <w:tcPr>
            <w:tcW w:w="907" w:type="dxa"/>
            <w:shd w:val="clear" w:color="auto" w:fill="E7E6E6"/>
            <w:tcMar>
              <w:top w:w="70" w:type="dxa"/>
              <w:left w:w="70" w:type="dxa"/>
              <w:bottom w:w="70" w:type="dxa"/>
              <w:right w:w="70" w:type="dxa"/>
            </w:tcMar>
          </w:tcPr>
          <w:p w14:paraId="711A15A6">
            <w:pPr>
              <w:spacing w:before="60" w:after="60" w:line="252" w:lineRule="auto"/>
            </w:pPr>
            <w:r>
              <w:rPr>
                <w:rFonts w:ascii="Times New Roman" w:hAnsi="Times New Roman"/>
                <w:b/>
                <w:sz w:val="21"/>
              </w:rPr>
              <w:t>Số việc</w:t>
            </w:r>
          </w:p>
        </w:tc>
        <w:tc>
          <w:tcPr>
            <w:tcW w:w="1417" w:type="dxa"/>
            <w:shd w:val="clear" w:color="auto" w:fill="E7E6E6"/>
            <w:tcMar>
              <w:top w:w="70" w:type="dxa"/>
              <w:left w:w="70" w:type="dxa"/>
              <w:bottom w:w="70" w:type="dxa"/>
              <w:right w:w="70" w:type="dxa"/>
            </w:tcMar>
          </w:tcPr>
          <w:p w14:paraId="743C3622">
            <w:pPr>
              <w:spacing w:before="60" w:after="60" w:line="252" w:lineRule="auto"/>
            </w:pPr>
            <w:r>
              <w:rPr>
                <w:rFonts w:ascii="Times New Roman" w:hAnsi="Times New Roman"/>
                <w:b/>
                <w:sz w:val="21"/>
              </w:rPr>
              <w:t>Tổng đường</w:t>
            </w:r>
          </w:p>
        </w:tc>
        <w:tc>
          <w:tcPr>
            <w:tcW w:w="1871" w:type="dxa"/>
            <w:shd w:val="clear" w:color="auto" w:fill="E7E6E6"/>
            <w:tcMar>
              <w:top w:w="70" w:type="dxa"/>
              <w:left w:w="70" w:type="dxa"/>
              <w:bottom w:w="70" w:type="dxa"/>
              <w:right w:w="70" w:type="dxa"/>
            </w:tcMar>
          </w:tcPr>
          <w:p w14:paraId="2E19D9E0">
            <w:pPr>
              <w:spacing w:before="60" w:after="60" w:line="252" w:lineRule="auto"/>
            </w:pPr>
            <w:r>
              <w:rPr>
                <w:rFonts w:ascii="Times New Roman" w:hAnsi="Times New Roman"/>
                <w:b/>
                <w:sz w:val="21"/>
              </w:rPr>
              <w:t>Ngắn nhất</w:t>
            </w:r>
          </w:p>
        </w:tc>
        <w:tc>
          <w:tcPr>
            <w:tcW w:w="1871" w:type="dxa"/>
            <w:shd w:val="clear" w:color="auto" w:fill="E7E6E6"/>
            <w:tcMar>
              <w:top w:w="70" w:type="dxa"/>
              <w:left w:w="70" w:type="dxa"/>
              <w:bottom w:w="70" w:type="dxa"/>
              <w:right w:w="70" w:type="dxa"/>
            </w:tcMar>
          </w:tcPr>
          <w:p w14:paraId="7177FB38">
            <w:pPr>
              <w:spacing w:before="60" w:after="60" w:line="252" w:lineRule="auto"/>
            </w:pPr>
            <w:r>
              <w:rPr>
                <w:rFonts w:ascii="Times New Roman" w:hAnsi="Times New Roman"/>
                <w:b/>
                <w:sz w:val="21"/>
              </w:rPr>
              <w:t>Dài nhất</w:t>
            </w:r>
          </w:p>
        </w:tc>
        <w:tc>
          <w:tcPr>
            <w:tcW w:w="1757" w:type="dxa"/>
            <w:shd w:val="clear" w:color="auto" w:fill="E7E6E6"/>
            <w:tcMar>
              <w:top w:w="70" w:type="dxa"/>
              <w:left w:w="70" w:type="dxa"/>
              <w:bottom w:w="70" w:type="dxa"/>
              <w:right w:w="70" w:type="dxa"/>
            </w:tcMar>
          </w:tcPr>
          <w:p w14:paraId="1E4BEBFE">
            <w:pPr>
              <w:spacing w:before="60" w:after="60" w:line="252" w:lineRule="auto"/>
            </w:pPr>
            <w:r>
              <w:rPr>
                <w:rFonts w:ascii="Times New Roman" w:hAnsi="Times New Roman"/>
                <w:b/>
                <w:sz w:val="21"/>
              </w:rPr>
              <w:t>Số đường găng</w:t>
            </w:r>
          </w:p>
        </w:tc>
      </w:tr>
      <w:tr w14:paraId="4E1E39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54667460">
            <w:pPr>
              <w:spacing w:before="60" w:after="60" w:line="252" w:lineRule="auto"/>
            </w:pPr>
            <w:r>
              <w:rPr>
                <w:rFonts w:ascii="Times New Roman" w:hAnsi="Times New Roman"/>
                <w:sz w:val="21"/>
              </w:rPr>
              <w:t>Subtask</w:t>
            </w:r>
          </w:p>
        </w:tc>
        <w:tc>
          <w:tcPr>
            <w:tcW w:w="907" w:type="dxa"/>
            <w:shd w:val="clear" w:color="auto" w:fill="FFFFFF"/>
            <w:tcMar>
              <w:top w:w="70" w:type="dxa"/>
              <w:left w:w="70" w:type="dxa"/>
              <w:bottom w:w="70" w:type="dxa"/>
              <w:right w:w="70" w:type="dxa"/>
            </w:tcMar>
          </w:tcPr>
          <w:p w14:paraId="3F9D6C64">
            <w:pPr>
              <w:spacing w:before="60" w:after="60" w:line="252" w:lineRule="auto"/>
            </w:pPr>
            <w:r>
              <w:rPr>
                <w:rFonts w:ascii="Times New Roman" w:hAnsi="Times New Roman"/>
                <w:sz w:val="21"/>
              </w:rPr>
              <w:t>82</w:t>
            </w:r>
          </w:p>
        </w:tc>
        <w:tc>
          <w:tcPr>
            <w:tcW w:w="1417" w:type="dxa"/>
            <w:shd w:val="clear" w:color="auto" w:fill="FFFFFF"/>
            <w:tcMar>
              <w:top w:w="70" w:type="dxa"/>
              <w:left w:w="70" w:type="dxa"/>
              <w:bottom w:w="70" w:type="dxa"/>
              <w:right w:w="70" w:type="dxa"/>
            </w:tcMar>
          </w:tcPr>
          <w:p w14:paraId="633B7BAA">
            <w:pPr>
              <w:spacing w:before="60" w:after="60" w:line="252" w:lineRule="auto"/>
            </w:pPr>
            <w:r>
              <w:rPr>
                <w:rFonts w:ascii="Times New Roman" w:hAnsi="Times New Roman"/>
                <w:sz w:val="21"/>
              </w:rPr>
              <w:t>8982</w:t>
            </w:r>
          </w:p>
        </w:tc>
        <w:tc>
          <w:tcPr>
            <w:tcW w:w="1871" w:type="dxa"/>
            <w:shd w:val="clear" w:color="auto" w:fill="FFFFFF"/>
            <w:tcMar>
              <w:top w:w="70" w:type="dxa"/>
              <w:left w:w="70" w:type="dxa"/>
              <w:bottom w:w="70" w:type="dxa"/>
              <w:right w:w="70" w:type="dxa"/>
            </w:tcMar>
          </w:tcPr>
          <w:p w14:paraId="508C1DBD">
            <w:pPr>
              <w:spacing w:before="60" w:after="60" w:line="252" w:lineRule="auto"/>
            </w:pPr>
            <w:r>
              <w:rPr>
                <w:rFonts w:ascii="Times New Roman" w:hAnsi="Times New Roman"/>
                <w:sz w:val="21"/>
              </w:rPr>
              <w:t>17 ngày</w:t>
            </w:r>
          </w:p>
        </w:tc>
        <w:tc>
          <w:tcPr>
            <w:tcW w:w="1871" w:type="dxa"/>
            <w:shd w:val="clear" w:color="auto" w:fill="FFFFFF"/>
            <w:tcMar>
              <w:top w:w="70" w:type="dxa"/>
              <w:left w:w="70" w:type="dxa"/>
              <w:bottom w:w="70" w:type="dxa"/>
              <w:right w:w="70" w:type="dxa"/>
            </w:tcMar>
          </w:tcPr>
          <w:p w14:paraId="0C1A8936">
            <w:pPr>
              <w:spacing w:before="60" w:after="60" w:line="252" w:lineRule="auto"/>
            </w:pPr>
            <w:r>
              <w:rPr>
                <w:rFonts w:ascii="Times New Roman" w:hAnsi="Times New Roman"/>
                <w:sz w:val="21"/>
              </w:rPr>
              <w:t>41 ngày</w:t>
            </w:r>
          </w:p>
        </w:tc>
        <w:tc>
          <w:tcPr>
            <w:tcW w:w="1757" w:type="dxa"/>
            <w:shd w:val="clear" w:color="auto" w:fill="FFFFFF"/>
            <w:tcMar>
              <w:top w:w="70" w:type="dxa"/>
              <w:left w:w="70" w:type="dxa"/>
              <w:bottom w:w="70" w:type="dxa"/>
              <w:right w:w="70" w:type="dxa"/>
            </w:tcMar>
          </w:tcPr>
          <w:p w14:paraId="311079F5">
            <w:pPr>
              <w:spacing w:before="60" w:after="60" w:line="252" w:lineRule="auto"/>
            </w:pPr>
            <w:r>
              <w:rPr>
                <w:rFonts w:ascii="Times New Roman" w:hAnsi="Times New Roman"/>
                <w:sz w:val="21"/>
              </w:rPr>
              <w:t>210</w:t>
            </w:r>
          </w:p>
        </w:tc>
      </w:tr>
    </w:tbl>
    <w:p w14:paraId="5F334A84">
      <w:pPr>
        <w:spacing w:after="40" w:line="40" w:lineRule="exact"/>
      </w:pPr>
    </w:p>
    <w:p w14:paraId="3910228A">
      <w:pPr>
        <w:pStyle w:val="3"/>
      </w:pPr>
      <w:bookmarkStart w:id="41" w:name="_Toc11863"/>
      <w:bookmarkStart w:id="42" w:name="_Toc17363"/>
      <w:r>
        <w:t>3.4 Các đường đi cần theo dõi</w:t>
      </w:r>
      <w:bookmarkEnd w:id="41"/>
      <w:bookmarkEnd w:id="42"/>
    </w:p>
    <w:p w14:paraId="1415C91F">
      <w:pPr>
        <w:spacing w:line="252" w:lineRule="auto"/>
        <w:jc w:val="both"/>
      </w:pPr>
      <w:r>
        <w:rPr>
          <w:sz w:val="22"/>
        </w:rPr>
        <w:t>Mạng Subtask: đường ngắn nhất dài 17 ngày; một đường ngắn nhất là TASK-38 → TASK-39 → TASK-40 → TASK-41 → TASK-42 → TASK-56 → TASK-73 → TASK-79 → TASK-108 → TASK-89 → TASK-93 → TASK-99 → TASK-101 → TASK-107 → TASK-111 → TASK-116 → TASK-117 → TASK-118 → TASK-119.</w:t>
      </w:r>
    </w:p>
    <w:p w14:paraId="215B84BA">
      <w:pPr>
        <w:spacing w:line="252" w:lineRule="auto"/>
        <w:jc w:val="both"/>
      </w:pPr>
      <w:r>
        <w:rPr>
          <w:sz w:val="22"/>
        </w:rPr>
        <w:t>Mạng Subtask: đường dài nhất dài 41 ngày; một đường găng đại diện là TASK-38 → TASK-39 → TASK-43 → TASK-44 → TASK-45 → TASK-46 → TASK-47 → TASK-48 → TASK-52 → TASK-59 → TASK-61 → TASK-70 → TASK-65 → TASK-80 → TASK-68 → TASK-72 → TASK-75 → TASK-78 → TASK-82 → TASK-83 → TASK-88 → TASK-100 → TASK-92 → TASK-93 → TASK-99 → TASK-102 → TASK-103 → TASK-104 → TASK-105 → TASK-106 → TASK-109 → TASK-110 → TASK-112 → TASK-113 → TASK-114 → TASK-115 → TASK-118 → TASK-119.</w:t>
      </w:r>
    </w:p>
    <w:p w14:paraId="11544503">
      <w:pPr>
        <w:jc w:val="both"/>
      </w:pPr>
      <w:r>
        <w:t>Mạng Subtask có 210 đường găng cùng thời lượng 41 ngày công theo quan hệ phụ thuộc hiện có. Việc đổi cửa sổ Sprint không tự thay đổi thời lượng hay quan hệ Previous, vì vậy kết quả đường đi CPM vẫn giữ nguyên. Lịch chi tiết cần được kiểm tra thêm về nguồn lực và ràng buộc trước khi chuyển sang công cụ quản lý. Tăng tốc một nhánh chưa chắc rút ngắn dự án nếu nhánh găng khác vẫn giữ nguyên.</w:t>
      </w:r>
    </w:p>
    <w:p w14:paraId="3DE1739C">
      <w:pPr>
        <w:pStyle w:val="2"/>
        <w:pageBreakBefore/>
      </w:pPr>
      <w:bookmarkStart w:id="43" w:name="_Toc10009"/>
      <w:bookmarkStart w:id="44" w:name="_Toc21596"/>
      <w:r>
        <w:t>Chương 4 Quản lý chi phí dự án</w:t>
      </w:r>
      <w:bookmarkEnd w:id="43"/>
      <w:bookmarkEnd w:id="44"/>
    </w:p>
    <w:p w14:paraId="29FC606E">
      <w:pPr>
        <w:pStyle w:val="3"/>
      </w:pPr>
      <w:bookmarkStart w:id="45" w:name="_Toc6847"/>
      <w:bookmarkStart w:id="46" w:name="_Toc18665"/>
      <w:r>
        <w:t>4.1 Cơ sở lập ngân sách</w:t>
      </w:r>
      <w:bookmarkEnd w:id="45"/>
      <w:bookmarkEnd w:id="46"/>
    </w:p>
    <w:p w14:paraId="476897ED">
      <w:pPr>
        <w:jc w:val="both"/>
      </w:pPr>
      <w:r>
        <w:t>Ngân sách nhân công được lập theo mức lương tháng của ba thành viên trong hai tháng. Lương ngày sử dụng để tính chi phí thực tế bằng lương tháng chia 26 ngày công. Vì vậy, ngân sách nhân công hai tháng và chi phí thực tế theo số ngày công là hai đại lượng có cơ sở tính khác nhau; không giảm ngân sách hai tháng xuống tổng công sức các task.</w:t>
      </w:r>
    </w:p>
    <w:p w14:paraId="6FE6E459">
      <w:pPr>
        <w:pStyle w:val="167"/>
        <w:keepNext/>
      </w:pPr>
      <w:bookmarkStart w:id="47" w:name="_Toc17735"/>
      <w:bookmarkStart w:id="48" w:name="_Toc5763"/>
      <w:r>
        <w:t>Bảng 8. Ngân sách lương và đơn giá ngày công bằng đồng</w:t>
      </w:r>
      <w:bookmarkEnd w:id="47"/>
      <w:bookmarkEnd w:id="48"/>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2041"/>
        <w:gridCol w:w="2154"/>
        <w:gridCol w:w="2324"/>
      </w:tblGrid>
      <w:tr w14:paraId="65A806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6E6"/>
            <w:tcMar>
              <w:top w:w="70" w:type="dxa"/>
              <w:left w:w="70" w:type="dxa"/>
              <w:bottom w:w="70" w:type="dxa"/>
              <w:right w:w="70" w:type="dxa"/>
            </w:tcMar>
          </w:tcPr>
          <w:p w14:paraId="447D548D">
            <w:pPr>
              <w:spacing w:before="60" w:after="60" w:line="252" w:lineRule="auto"/>
            </w:pPr>
            <w:r>
              <w:rPr>
                <w:rFonts w:ascii="Times New Roman" w:hAnsi="Times New Roman"/>
                <w:b/>
                <w:sz w:val="21"/>
              </w:rPr>
              <w:t>Thành viên</w:t>
            </w:r>
          </w:p>
        </w:tc>
        <w:tc>
          <w:tcPr>
            <w:tcW w:w="2041" w:type="dxa"/>
            <w:shd w:val="clear" w:color="auto" w:fill="E7E6E6"/>
            <w:tcMar>
              <w:top w:w="70" w:type="dxa"/>
              <w:left w:w="70" w:type="dxa"/>
              <w:bottom w:w="70" w:type="dxa"/>
              <w:right w:w="70" w:type="dxa"/>
            </w:tcMar>
          </w:tcPr>
          <w:p w14:paraId="3893A757">
            <w:pPr>
              <w:spacing w:before="60" w:after="60" w:line="252" w:lineRule="auto"/>
            </w:pPr>
            <w:r>
              <w:rPr>
                <w:rFonts w:ascii="Times New Roman" w:hAnsi="Times New Roman"/>
                <w:b/>
                <w:sz w:val="21"/>
              </w:rPr>
              <w:t>Lương tháng</w:t>
            </w:r>
          </w:p>
        </w:tc>
        <w:tc>
          <w:tcPr>
            <w:tcW w:w="2154" w:type="dxa"/>
            <w:shd w:val="clear" w:color="auto" w:fill="E7E6E6"/>
            <w:tcMar>
              <w:top w:w="70" w:type="dxa"/>
              <w:left w:w="70" w:type="dxa"/>
              <w:bottom w:w="70" w:type="dxa"/>
              <w:right w:w="70" w:type="dxa"/>
            </w:tcMar>
          </w:tcPr>
          <w:p w14:paraId="01B359E8">
            <w:pPr>
              <w:spacing w:before="60" w:after="60" w:line="252" w:lineRule="auto"/>
            </w:pPr>
            <w:r>
              <w:rPr>
                <w:rFonts w:ascii="Times New Roman" w:hAnsi="Times New Roman"/>
                <w:b/>
                <w:sz w:val="21"/>
              </w:rPr>
              <w:t>Hai tháng</w:t>
            </w:r>
          </w:p>
        </w:tc>
        <w:tc>
          <w:tcPr>
            <w:tcW w:w="2324" w:type="dxa"/>
            <w:shd w:val="clear" w:color="auto" w:fill="E7E6E6"/>
            <w:tcMar>
              <w:top w:w="70" w:type="dxa"/>
              <w:left w:w="70" w:type="dxa"/>
              <w:bottom w:w="70" w:type="dxa"/>
              <w:right w:w="70" w:type="dxa"/>
            </w:tcMar>
          </w:tcPr>
          <w:p w14:paraId="49B0067E">
            <w:pPr>
              <w:spacing w:before="60" w:after="60" w:line="252" w:lineRule="auto"/>
            </w:pPr>
            <w:r>
              <w:rPr>
                <w:rFonts w:ascii="Times New Roman" w:hAnsi="Times New Roman"/>
                <w:b/>
                <w:sz w:val="21"/>
              </w:rPr>
              <w:t>Đơn giá ngày</w:t>
            </w:r>
          </w:p>
        </w:tc>
      </w:tr>
      <w:tr w14:paraId="7B9B77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701F8731">
            <w:pPr>
              <w:spacing w:before="60" w:after="60" w:line="252" w:lineRule="auto"/>
            </w:pPr>
            <w:r>
              <w:rPr>
                <w:rFonts w:ascii="Times New Roman" w:hAnsi="Times New Roman"/>
                <w:b w:val="0"/>
                <w:sz w:val="21"/>
              </w:rPr>
              <w:t>Nguyễn Xuân Phú</w:t>
            </w:r>
          </w:p>
        </w:tc>
        <w:tc>
          <w:tcPr>
            <w:tcW w:w="2041" w:type="dxa"/>
            <w:shd w:val="clear" w:color="auto" w:fill="FFFFFF"/>
            <w:tcMar>
              <w:top w:w="70" w:type="dxa"/>
              <w:left w:w="70" w:type="dxa"/>
              <w:bottom w:w="70" w:type="dxa"/>
              <w:right w:w="70" w:type="dxa"/>
            </w:tcMar>
          </w:tcPr>
          <w:p w14:paraId="7EC5A2D7">
            <w:pPr>
              <w:spacing w:before="60" w:after="60" w:line="252" w:lineRule="auto"/>
            </w:pPr>
            <w:r>
              <w:rPr>
                <w:rFonts w:ascii="Times New Roman" w:hAnsi="Times New Roman"/>
                <w:b w:val="0"/>
                <w:sz w:val="21"/>
              </w:rPr>
              <w:t>20.000.000</w:t>
            </w:r>
          </w:p>
        </w:tc>
        <w:tc>
          <w:tcPr>
            <w:tcW w:w="2154" w:type="dxa"/>
            <w:shd w:val="clear" w:color="auto" w:fill="FFFFFF"/>
            <w:tcMar>
              <w:top w:w="70" w:type="dxa"/>
              <w:left w:w="70" w:type="dxa"/>
              <w:bottom w:w="70" w:type="dxa"/>
              <w:right w:w="70" w:type="dxa"/>
            </w:tcMar>
          </w:tcPr>
          <w:p w14:paraId="79DC455A">
            <w:pPr>
              <w:spacing w:before="60" w:after="60" w:line="252" w:lineRule="auto"/>
            </w:pPr>
            <w:r>
              <w:rPr>
                <w:rFonts w:ascii="Times New Roman" w:hAnsi="Times New Roman"/>
                <w:b w:val="0"/>
                <w:sz w:val="21"/>
              </w:rPr>
              <w:t>40.000.000</w:t>
            </w:r>
          </w:p>
        </w:tc>
        <w:tc>
          <w:tcPr>
            <w:tcW w:w="2324" w:type="dxa"/>
            <w:shd w:val="clear" w:color="auto" w:fill="FFFFFF"/>
            <w:tcMar>
              <w:top w:w="70" w:type="dxa"/>
              <w:left w:w="70" w:type="dxa"/>
              <w:bottom w:w="70" w:type="dxa"/>
              <w:right w:w="70" w:type="dxa"/>
            </w:tcMar>
          </w:tcPr>
          <w:p w14:paraId="35254B9A">
            <w:pPr>
              <w:spacing w:before="60" w:after="60" w:line="252" w:lineRule="auto"/>
            </w:pPr>
            <w:r>
              <w:rPr>
                <w:rFonts w:ascii="Times New Roman" w:hAnsi="Times New Roman"/>
                <w:b w:val="0"/>
                <w:sz w:val="21"/>
              </w:rPr>
              <w:t>769.231</w:t>
            </w:r>
          </w:p>
        </w:tc>
      </w:tr>
      <w:tr w14:paraId="3DF11F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1EA0F0DB">
            <w:pPr>
              <w:spacing w:before="60" w:after="60" w:line="252" w:lineRule="auto"/>
            </w:pPr>
            <w:r>
              <w:rPr>
                <w:rFonts w:ascii="Times New Roman" w:hAnsi="Times New Roman"/>
                <w:b w:val="0"/>
                <w:sz w:val="21"/>
              </w:rPr>
              <w:t>Nguyễn Hữu Dũng</w:t>
            </w:r>
          </w:p>
        </w:tc>
        <w:tc>
          <w:tcPr>
            <w:tcW w:w="2041" w:type="dxa"/>
            <w:shd w:val="clear" w:color="auto" w:fill="FFFFFF"/>
            <w:tcMar>
              <w:top w:w="70" w:type="dxa"/>
              <w:left w:w="70" w:type="dxa"/>
              <w:bottom w:w="70" w:type="dxa"/>
              <w:right w:w="70" w:type="dxa"/>
            </w:tcMar>
          </w:tcPr>
          <w:p w14:paraId="55DF1C22">
            <w:pPr>
              <w:spacing w:before="60" w:after="60" w:line="252" w:lineRule="auto"/>
            </w:pPr>
            <w:r>
              <w:rPr>
                <w:rFonts w:ascii="Times New Roman" w:hAnsi="Times New Roman"/>
                <w:b w:val="0"/>
                <w:sz w:val="21"/>
              </w:rPr>
              <w:t>15.000.000</w:t>
            </w:r>
          </w:p>
        </w:tc>
        <w:tc>
          <w:tcPr>
            <w:tcW w:w="2154" w:type="dxa"/>
            <w:shd w:val="clear" w:color="auto" w:fill="FFFFFF"/>
            <w:tcMar>
              <w:top w:w="70" w:type="dxa"/>
              <w:left w:w="70" w:type="dxa"/>
              <w:bottom w:w="70" w:type="dxa"/>
              <w:right w:w="70" w:type="dxa"/>
            </w:tcMar>
          </w:tcPr>
          <w:p w14:paraId="734A92AF">
            <w:pPr>
              <w:spacing w:before="60" w:after="60" w:line="252" w:lineRule="auto"/>
            </w:pPr>
            <w:r>
              <w:rPr>
                <w:rFonts w:ascii="Times New Roman" w:hAnsi="Times New Roman"/>
                <w:b w:val="0"/>
                <w:sz w:val="21"/>
              </w:rPr>
              <w:t>30.000.000</w:t>
            </w:r>
          </w:p>
        </w:tc>
        <w:tc>
          <w:tcPr>
            <w:tcW w:w="2324" w:type="dxa"/>
            <w:shd w:val="clear" w:color="auto" w:fill="FFFFFF"/>
            <w:tcMar>
              <w:top w:w="70" w:type="dxa"/>
              <w:left w:w="70" w:type="dxa"/>
              <w:bottom w:w="70" w:type="dxa"/>
              <w:right w:w="70" w:type="dxa"/>
            </w:tcMar>
          </w:tcPr>
          <w:p w14:paraId="3F0B8656">
            <w:pPr>
              <w:spacing w:before="60" w:after="60" w:line="252" w:lineRule="auto"/>
            </w:pPr>
            <w:r>
              <w:rPr>
                <w:rFonts w:ascii="Times New Roman" w:hAnsi="Times New Roman"/>
                <w:b w:val="0"/>
                <w:sz w:val="21"/>
              </w:rPr>
              <w:t>576.923</w:t>
            </w:r>
          </w:p>
        </w:tc>
      </w:tr>
      <w:tr w14:paraId="287D65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79DC71BC">
            <w:pPr>
              <w:spacing w:before="60" w:after="60" w:line="252" w:lineRule="auto"/>
            </w:pPr>
            <w:r>
              <w:rPr>
                <w:rFonts w:ascii="Times New Roman" w:hAnsi="Times New Roman"/>
                <w:b w:val="0"/>
                <w:sz w:val="21"/>
              </w:rPr>
              <w:t>Lê Văn Phú</w:t>
            </w:r>
          </w:p>
        </w:tc>
        <w:tc>
          <w:tcPr>
            <w:tcW w:w="2041" w:type="dxa"/>
            <w:shd w:val="clear" w:color="auto" w:fill="FFFFFF"/>
            <w:tcMar>
              <w:top w:w="70" w:type="dxa"/>
              <w:left w:w="70" w:type="dxa"/>
              <w:bottom w:w="70" w:type="dxa"/>
              <w:right w:w="70" w:type="dxa"/>
            </w:tcMar>
          </w:tcPr>
          <w:p w14:paraId="78B84C7A">
            <w:pPr>
              <w:spacing w:before="60" w:after="60" w:line="252" w:lineRule="auto"/>
            </w:pPr>
            <w:r>
              <w:rPr>
                <w:rFonts w:ascii="Times New Roman" w:hAnsi="Times New Roman"/>
                <w:b w:val="0"/>
                <w:sz w:val="21"/>
              </w:rPr>
              <w:t>15.000.000</w:t>
            </w:r>
          </w:p>
        </w:tc>
        <w:tc>
          <w:tcPr>
            <w:tcW w:w="2154" w:type="dxa"/>
            <w:shd w:val="clear" w:color="auto" w:fill="FFFFFF"/>
            <w:tcMar>
              <w:top w:w="70" w:type="dxa"/>
              <w:left w:w="70" w:type="dxa"/>
              <w:bottom w:w="70" w:type="dxa"/>
              <w:right w:w="70" w:type="dxa"/>
            </w:tcMar>
          </w:tcPr>
          <w:p w14:paraId="56AFB69A">
            <w:pPr>
              <w:spacing w:before="60" w:after="60" w:line="252" w:lineRule="auto"/>
            </w:pPr>
            <w:r>
              <w:rPr>
                <w:rFonts w:ascii="Times New Roman" w:hAnsi="Times New Roman"/>
                <w:b w:val="0"/>
                <w:sz w:val="21"/>
              </w:rPr>
              <w:t>30.000.000</w:t>
            </w:r>
          </w:p>
        </w:tc>
        <w:tc>
          <w:tcPr>
            <w:tcW w:w="2324" w:type="dxa"/>
            <w:shd w:val="clear" w:color="auto" w:fill="FFFFFF"/>
            <w:tcMar>
              <w:top w:w="70" w:type="dxa"/>
              <w:left w:w="70" w:type="dxa"/>
              <w:bottom w:w="70" w:type="dxa"/>
              <w:right w:w="70" w:type="dxa"/>
            </w:tcMar>
          </w:tcPr>
          <w:p w14:paraId="6BB3BAFD">
            <w:pPr>
              <w:spacing w:before="60" w:after="60" w:line="252" w:lineRule="auto"/>
            </w:pPr>
            <w:r>
              <w:rPr>
                <w:rFonts w:ascii="Times New Roman" w:hAnsi="Times New Roman"/>
                <w:b w:val="0"/>
                <w:sz w:val="21"/>
              </w:rPr>
              <w:t>576.923</w:t>
            </w:r>
          </w:p>
        </w:tc>
      </w:tr>
      <w:tr w14:paraId="0D4B8A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5C587FB0">
            <w:pPr>
              <w:spacing w:before="60" w:after="60" w:line="252" w:lineRule="auto"/>
            </w:pPr>
            <w:r>
              <w:rPr>
                <w:rFonts w:ascii="Times New Roman" w:hAnsi="Times New Roman"/>
                <w:b w:val="0"/>
                <w:sz w:val="21"/>
              </w:rPr>
              <w:t>Tổng</w:t>
            </w:r>
          </w:p>
        </w:tc>
        <w:tc>
          <w:tcPr>
            <w:tcW w:w="2041" w:type="dxa"/>
            <w:shd w:val="clear" w:color="auto" w:fill="FFFFFF"/>
            <w:tcMar>
              <w:top w:w="70" w:type="dxa"/>
              <w:left w:w="70" w:type="dxa"/>
              <w:bottom w:w="70" w:type="dxa"/>
              <w:right w:w="70" w:type="dxa"/>
            </w:tcMar>
          </w:tcPr>
          <w:p w14:paraId="2D0DA189">
            <w:pPr>
              <w:spacing w:before="60" w:after="60" w:line="252" w:lineRule="auto"/>
            </w:pPr>
            <w:r>
              <w:rPr>
                <w:rFonts w:ascii="Times New Roman" w:hAnsi="Times New Roman"/>
                <w:b w:val="0"/>
                <w:sz w:val="21"/>
              </w:rPr>
              <w:t>50.000.000</w:t>
            </w:r>
          </w:p>
        </w:tc>
        <w:tc>
          <w:tcPr>
            <w:tcW w:w="2154" w:type="dxa"/>
            <w:shd w:val="clear" w:color="auto" w:fill="FFFFFF"/>
            <w:tcMar>
              <w:top w:w="70" w:type="dxa"/>
              <w:left w:w="70" w:type="dxa"/>
              <w:bottom w:w="70" w:type="dxa"/>
              <w:right w:w="70" w:type="dxa"/>
            </w:tcMar>
          </w:tcPr>
          <w:p w14:paraId="1D302E8F">
            <w:pPr>
              <w:spacing w:before="60" w:after="60" w:line="252" w:lineRule="auto"/>
            </w:pPr>
            <w:r>
              <w:rPr>
                <w:rFonts w:ascii="Times New Roman" w:hAnsi="Times New Roman"/>
                <w:b w:val="0"/>
                <w:sz w:val="21"/>
              </w:rPr>
              <w:t>100.000.000</w:t>
            </w:r>
          </w:p>
        </w:tc>
        <w:tc>
          <w:tcPr>
            <w:tcW w:w="2324" w:type="dxa"/>
            <w:shd w:val="clear" w:color="auto" w:fill="FFFFFF"/>
            <w:tcMar>
              <w:top w:w="70" w:type="dxa"/>
              <w:left w:w="70" w:type="dxa"/>
              <w:bottom w:w="70" w:type="dxa"/>
              <w:right w:w="70" w:type="dxa"/>
            </w:tcMar>
          </w:tcPr>
          <w:p w14:paraId="1EA21A55">
            <w:pPr>
              <w:spacing w:before="60" w:after="60" w:line="252" w:lineRule="auto"/>
            </w:pPr>
            <w:r>
              <w:rPr>
                <w:rFonts w:ascii="Times New Roman" w:hAnsi="Times New Roman"/>
                <w:b w:val="0"/>
                <w:sz w:val="21"/>
              </w:rPr>
              <w:t>—</w:t>
            </w:r>
          </w:p>
        </w:tc>
      </w:tr>
    </w:tbl>
    <w:p w14:paraId="738B1BA6">
      <w:pPr>
        <w:spacing w:after="40" w:line="40" w:lineRule="exact"/>
      </w:pPr>
    </w:p>
    <w:p w14:paraId="6A200FDD">
      <w:pPr>
        <w:pStyle w:val="167"/>
        <w:keepNext/>
      </w:pPr>
      <w:bookmarkStart w:id="49" w:name="_Toc28354"/>
      <w:bookmarkStart w:id="50" w:name="_Toc2472"/>
      <w:r>
        <w:t>Bảng 9. Ngân sách dự kiến toàn dự án</w:t>
      </w:r>
      <w:bookmarkEnd w:id="49"/>
      <w:bookmarkEnd w:id="5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1871"/>
        <w:gridCol w:w="4252"/>
      </w:tblGrid>
      <w:tr w14:paraId="7E3DF6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48" w:type="dxa"/>
            <w:shd w:val="clear" w:color="auto" w:fill="E7E6E6"/>
            <w:tcMar>
              <w:top w:w="70" w:type="dxa"/>
              <w:left w:w="70" w:type="dxa"/>
              <w:bottom w:w="70" w:type="dxa"/>
              <w:right w:w="70" w:type="dxa"/>
            </w:tcMar>
          </w:tcPr>
          <w:p w14:paraId="5BBD2D8F">
            <w:pPr>
              <w:spacing w:before="60" w:after="60" w:line="252" w:lineRule="auto"/>
            </w:pPr>
            <w:r>
              <w:rPr>
                <w:rFonts w:ascii="Times New Roman" w:hAnsi="Times New Roman"/>
                <w:b/>
                <w:sz w:val="21"/>
              </w:rPr>
              <w:t>Khoản mục</w:t>
            </w:r>
          </w:p>
        </w:tc>
        <w:tc>
          <w:tcPr>
            <w:tcW w:w="1871" w:type="dxa"/>
            <w:shd w:val="clear" w:color="auto" w:fill="E7E6E6"/>
            <w:tcMar>
              <w:top w:w="70" w:type="dxa"/>
              <w:left w:w="70" w:type="dxa"/>
              <w:bottom w:w="70" w:type="dxa"/>
              <w:right w:w="70" w:type="dxa"/>
            </w:tcMar>
          </w:tcPr>
          <w:p w14:paraId="053035E4">
            <w:pPr>
              <w:spacing w:before="60" w:after="60" w:line="252" w:lineRule="auto"/>
            </w:pPr>
            <w:r>
              <w:rPr>
                <w:rFonts w:ascii="Times New Roman" w:hAnsi="Times New Roman"/>
                <w:b/>
                <w:sz w:val="21"/>
              </w:rPr>
              <w:t>Dự toán đồng</w:t>
            </w:r>
          </w:p>
        </w:tc>
        <w:tc>
          <w:tcPr>
            <w:tcW w:w="4252" w:type="dxa"/>
            <w:shd w:val="clear" w:color="auto" w:fill="E7E6E6"/>
            <w:tcMar>
              <w:top w:w="70" w:type="dxa"/>
              <w:left w:w="70" w:type="dxa"/>
              <w:bottom w:w="70" w:type="dxa"/>
              <w:right w:w="70" w:type="dxa"/>
            </w:tcMar>
          </w:tcPr>
          <w:p w14:paraId="530B2F7C">
            <w:pPr>
              <w:spacing w:before="60" w:after="60" w:line="252" w:lineRule="auto"/>
            </w:pPr>
            <w:r>
              <w:rPr>
                <w:rFonts w:ascii="Times New Roman" w:hAnsi="Times New Roman"/>
                <w:b/>
                <w:sz w:val="21"/>
              </w:rPr>
              <w:t>Cơ sở tính</w:t>
            </w:r>
          </w:p>
        </w:tc>
      </w:tr>
      <w:tr w14:paraId="745D4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05207D59">
            <w:pPr>
              <w:spacing w:before="60" w:after="60" w:line="252" w:lineRule="auto"/>
            </w:pPr>
            <w:r>
              <w:rPr>
                <w:rFonts w:ascii="Times New Roman" w:hAnsi="Times New Roman"/>
                <w:sz w:val="21"/>
              </w:rPr>
              <w:t>Nhân công</w:t>
            </w:r>
          </w:p>
        </w:tc>
        <w:tc>
          <w:tcPr>
            <w:tcW w:w="1871" w:type="dxa"/>
            <w:shd w:val="clear" w:color="auto" w:fill="FFFFFF"/>
            <w:tcMar>
              <w:top w:w="70" w:type="dxa"/>
              <w:left w:w="70" w:type="dxa"/>
              <w:bottom w:w="70" w:type="dxa"/>
              <w:right w:w="70" w:type="dxa"/>
            </w:tcMar>
          </w:tcPr>
          <w:p w14:paraId="1A38987C">
            <w:pPr>
              <w:spacing w:before="60" w:after="60" w:line="252" w:lineRule="auto"/>
            </w:pPr>
            <w:r>
              <w:rPr>
                <w:rFonts w:ascii="Times New Roman" w:hAnsi="Times New Roman"/>
                <w:sz w:val="21"/>
              </w:rPr>
              <w:t>100.000.000</w:t>
            </w:r>
          </w:p>
        </w:tc>
        <w:tc>
          <w:tcPr>
            <w:tcW w:w="4252" w:type="dxa"/>
            <w:shd w:val="clear" w:color="auto" w:fill="FFFFFF"/>
            <w:tcMar>
              <w:top w:w="70" w:type="dxa"/>
              <w:left w:w="70" w:type="dxa"/>
              <w:bottom w:w="70" w:type="dxa"/>
              <w:right w:w="70" w:type="dxa"/>
            </w:tcMar>
          </w:tcPr>
          <w:p w14:paraId="17C7E35D">
            <w:pPr>
              <w:spacing w:before="60" w:after="60" w:line="252" w:lineRule="auto"/>
            </w:pPr>
            <w:r>
              <w:rPr>
                <w:rFonts w:ascii="Times New Roman" w:hAnsi="Times New Roman"/>
                <w:sz w:val="21"/>
              </w:rPr>
              <w:t>Ba thành viên trong hai tháng; giữ nguyên</w:t>
            </w:r>
          </w:p>
        </w:tc>
      </w:tr>
      <w:tr w14:paraId="735CB2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34DD02EF">
            <w:pPr>
              <w:spacing w:before="60" w:after="60" w:line="252" w:lineRule="auto"/>
            </w:pPr>
            <w:r>
              <w:rPr>
                <w:rFonts w:ascii="Times New Roman" w:hAnsi="Times New Roman"/>
                <w:sz w:val="21"/>
              </w:rPr>
              <w:t>AI</w:t>
            </w:r>
          </w:p>
        </w:tc>
        <w:tc>
          <w:tcPr>
            <w:tcW w:w="1871" w:type="dxa"/>
            <w:shd w:val="clear" w:color="auto" w:fill="FFFFFF"/>
            <w:tcMar>
              <w:top w:w="70" w:type="dxa"/>
              <w:left w:w="70" w:type="dxa"/>
              <w:bottom w:w="70" w:type="dxa"/>
              <w:right w:w="70" w:type="dxa"/>
            </w:tcMar>
          </w:tcPr>
          <w:p w14:paraId="44D405C7">
            <w:pPr>
              <w:spacing w:before="60" w:after="60" w:line="252" w:lineRule="auto"/>
            </w:pPr>
            <w:r>
              <w:rPr>
                <w:rFonts w:ascii="Times New Roman" w:hAnsi="Times New Roman"/>
                <w:sz w:val="21"/>
              </w:rPr>
              <w:t>3.000.000</w:t>
            </w:r>
          </w:p>
        </w:tc>
        <w:tc>
          <w:tcPr>
            <w:tcW w:w="4252" w:type="dxa"/>
            <w:shd w:val="clear" w:color="auto" w:fill="FFFFFF"/>
            <w:tcMar>
              <w:top w:w="70" w:type="dxa"/>
              <w:left w:w="70" w:type="dxa"/>
              <w:bottom w:w="70" w:type="dxa"/>
              <w:right w:w="70" w:type="dxa"/>
            </w:tcMar>
          </w:tcPr>
          <w:p w14:paraId="7A0BB3D1">
            <w:pPr>
              <w:spacing w:before="60" w:after="60" w:line="252" w:lineRule="auto"/>
            </w:pPr>
            <w:r>
              <w:rPr>
                <w:rFonts w:ascii="Times New Roman" w:hAnsi="Times New Roman"/>
                <w:sz w:val="21"/>
              </w:rPr>
              <w:t>Ba tài khoản trong hai tháng; giữ nguyên</w:t>
            </w:r>
          </w:p>
        </w:tc>
      </w:tr>
      <w:tr w14:paraId="3880F4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433C4306">
            <w:pPr>
              <w:spacing w:before="60" w:after="60" w:line="252" w:lineRule="auto"/>
            </w:pPr>
            <w:r>
              <w:rPr>
                <w:rFonts w:ascii="Times New Roman" w:hAnsi="Times New Roman"/>
                <w:sz w:val="21"/>
              </w:rPr>
              <w:t>Thiết bị</w:t>
            </w:r>
          </w:p>
        </w:tc>
        <w:tc>
          <w:tcPr>
            <w:tcW w:w="1871" w:type="dxa"/>
            <w:shd w:val="clear" w:color="auto" w:fill="FFFFFF"/>
            <w:tcMar>
              <w:top w:w="70" w:type="dxa"/>
              <w:left w:w="70" w:type="dxa"/>
              <w:bottom w:w="70" w:type="dxa"/>
              <w:right w:w="70" w:type="dxa"/>
            </w:tcMar>
          </w:tcPr>
          <w:p w14:paraId="75441CC0">
            <w:pPr>
              <w:spacing w:before="60" w:after="60" w:line="252" w:lineRule="auto"/>
            </w:pPr>
            <w:r>
              <w:rPr>
                <w:rFonts w:ascii="Times New Roman" w:hAnsi="Times New Roman"/>
                <w:sz w:val="21"/>
              </w:rPr>
              <w:t>0</w:t>
            </w:r>
          </w:p>
        </w:tc>
        <w:tc>
          <w:tcPr>
            <w:tcW w:w="4252" w:type="dxa"/>
            <w:shd w:val="clear" w:color="auto" w:fill="FFFFFF"/>
            <w:tcMar>
              <w:top w:w="70" w:type="dxa"/>
              <w:left w:w="70" w:type="dxa"/>
              <w:bottom w:w="70" w:type="dxa"/>
              <w:right w:w="70" w:type="dxa"/>
            </w:tcMar>
          </w:tcPr>
          <w:p w14:paraId="78742316">
            <w:pPr>
              <w:spacing w:before="60" w:after="60" w:line="252" w:lineRule="auto"/>
            </w:pPr>
            <w:r>
              <w:rPr>
                <w:rFonts w:ascii="Times New Roman" w:hAnsi="Times New Roman"/>
                <w:sz w:val="21"/>
              </w:rPr>
              <w:t>Dùng máy tính cá nhân, chưa có nhu cầu mua/thuê mới</w:t>
            </w:r>
          </w:p>
        </w:tc>
      </w:tr>
      <w:tr w14:paraId="7D085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042F7941">
            <w:pPr>
              <w:spacing w:before="60" w:after="60" w:line="252" w:lineRule="auto"/>
            </w:pPr>
            <w:r>
              <w:rPr>
                <w:rFonts w:ascii="Times New Roman" w:hAnsi="Times New Roman"/>
                <w:sz w:val="21"/>
              </w:rPr>
              <w:t>Họp và di chuyển</w:t>
            </w:r>
          </w:p>
        </w:tc>
        <w:tc>
          <w:tcPr>
            <w:tcW w:w="1871" w:type="dxa"/>
            <w:shd w:val="clear" w:color="auto" w:fill="FFFFFF"/>
            <w:tcMar>
              <w:top w:w="70" w:type="dxa"/>
              <w:left w:w="70" w:type="dxa"/>
              <w:bottom w:w="70" w:type="dxa"/>
              <w:right w:w="70" w:type="dxa"/>
            </w:tcMar>
          </w:tcPr>
          <w:p w14:paraId="245A41C9">
            <w:pPr>
              <w:spacing w:before="60" w:after="60" w:line="252" w:lineRule="auto"/>
            </w:pPr>
            <w:r>
              <w:rPr>
                <w:rFonts w:ascii="Times New Roman" w:hAnsi="Times New Roman"/>
                <w:sz w:val="21"/>
              </w:rPr>
              <w:t>1.200.000</w:t>
            </w:r>
          </w:p>
        </w:tc>
        <w:tc>
          <w:tcPr>
            <w:tcW w:w="4252" w:type="dxa"/>
            <w:shd w:val="clear" w:color="auto" w:fill="FFFFFF"/>
            <w:tcMar>
              <w:top w:w="70" w:type="dxa"/>
              <w:left w:w="70" w:type="dxa"/>
              <w:bottom w:w="70" w:type="dxa"/>
              <w:right w:w="70" w:type="dxa"/>
            </w:tcMar>
          </w:tcPr>
          <w:p w14:paraId="3BC9B8AC">
            <w:pPr>
              <w:spacing w:before="60" w:after="60" w:line="252" w:lineRule="auto"/>
            </w:pPr>
            <w:r>
              <w:rPr>
                <w:rFonts w:ascii="Times New Roman" w:hAnsi="Times New Roman"/>
                <w:sz w:val="21"/>
              </w:rPr>
              <w:t>20 buổi × 3 người × 20.000 đồng/người/buổi</w:t>
            </w:r>
          </w:p>
        </w:tc>
      </w:tr>
      <w:tr w14:paraId="2B393B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0409515B">
            <w:pPr>
              <w:spacing w:before="60" w:after="60" w:line="252" w:lineRule="auto"/>
            </w:pPr>
            <w:r>
              <w:rPr>
                <w:rFonts w:ascii="Times New Roman" w:hAnsi="Times New Roman"/>
                <w:sz w:val="21"/>
              </w:rPr>
              <w:t>In và đóng báo cáo</w:t>
            </w:r>
          </w:p>
        </w:tc>
        <w:tc>
          <w:tcPr>
            <w:tcW w:w="1871" w:type="dxa"/>
            <w:shd w:val="clear" w:color="auto" w:fill="FFFFFF"/>
            <w:tcMar>
              <w:top w:w="70" w:type="dxa"/>
              <w:left w:w="70" w:type="dxa"/>
              <w:bottom w:w="70" w:type="dxa"/>
              <w:right w:w="70" w:type="dxa"/>
            </w:tcMar>
          </w:tcPr>
          <w:p w14:paraId="6E23844C">
            <w:pPr>
              <w:spacing w:before="60" w:after="60" w:line="252" w:lineRule="auto"/>
            </w:pPr>
            <w:r>
              <w:rPr>
                <w:rFonts w:ascii="Times New Roman" w:hAnsi="Times New Roman"/>
                <w:sz w:val="21"/>
              </w:rPr>
              <w:t>150.000</w:t>
            </w:r>
          </w:p>
        </w:tc>
        <w:tc>
          <w:tcPr>
            <w:tcW w:w="4252" w:type="dxa"/>
            <w:shd w:val="clear" w:color="auto" w:fill="FFFFFF"/>
            <w:tcMar>
              <w:top w:w="70" w:type="dxa"/>
              <w:left w:w="70" w:type="dxa"/>
              <w:bottom w:w="70" w:type="dxa"/>
              <w:right w:w="70" w:type="dxa"/>
            </w:tcMar>
          </w:tcPr>
          <w:p w14:paraId="70A66F0B">
            <w:pPr>
              <w:spacing w:before="60" w:after="60" w:line="252" w:lineRule="auto"/>
            </w:pPr>
            <w:r>
              <w:rPr>
                <w:rFonts w:ascii="Times New Roman" w:hAnsi="Times New Roman"/>
                <w:sz w:val="21"/>
              </w:rPr>
              <w:t>3 bộ × 60 trang × 500 đồng + 3 bìa × 20.000 đồng</w:t>
            </w:r>
          </w:p>
        </w:tc>
      </w:tr>
      <w:tr w14:paraId="01721B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51EA8977">
            <w:pPr>
              <w:spacing w:before="60" w:after="60" w:line="252" w:lineRule="auto"/>
            </w:pPr>
            <w:r>
              <w:rPr>
                <w:rFonts w:ascii="Times New Roman" w:hAnsi="Times New Roman"/>
                <w:sz w:val="21"/>
              </w:rPr>
              <w:t>VPS</w:t>
            </w:r>
          </w:p>
        </w:tc>
        <w:tc>
          <w:tcPr>
            <w:tcW w:w="1871" w:type="dxa"/>
            <w:shd w:val="clear" w:color="auto" w:fill="FFFFFF"/>
            <w:tcMar>
              <w:top w:w="70" w:type="dxa"/>
              <w:left w:w="70" w:type="dxa"/>
              <w:bottom w:w="70" w:type="dxa"/>
              <w:right w:w="70" w:type="dxa"/>
            </w:tcMar>
          </w:tcPr>
          <w:p w14:paraId="382B2EFB">
            <w:pPr>
              <w:spacing w:before="60" w:after="60" w:line="252" w:lineRule="auto"/>
            </w:pPr>
            <w:r>
              <w:rPr>
                <w:rFonts w:ascii="Times New Roman" w:hAnsi="Times New Roman"/>
                <w:sz w:val="21"/>
              </w:rPr>
              <w:t>0</w:t>
            </w:r>
          </w:p>
        </w:tc>
        <w:tc>
          <w:tcPr>
            <w:tcW w:w="4252" w:type="dxa"/>
            <w:shd w:val="clear" w:color="auto" w:fill="FFFFFF"/>
            <w:tcMar>
              <w:top w:w="70" w:type="dxa"/>
              <w:left w:w="70" w:type="dxa"/>
              <w:bottom w:w="70" w:type="dxa"/>
              <w:right w:w="70" w:type="dxa"/>
            </w:tcMar>
          </w:tcPr>
          <w:p w14:paraId="60C28B04">
            <w:pPr>
              <w:spacing w:before="60" w:after="60" w:line="252" w:lineRule="auto"/>
            </w:pPr>
            <w:r>
              <w:rPr>
                <w:rFonts w:ascii="Times New Roman" w:hAnsi="Times New Roman"/>
                <w:sz w:val="21"/>
              </w:rPr>
              <w:t>Triển khai bằng máy tính cá nhân</w:t>
            </w:r>
          </w:p>
        </w:tc>
      </w:tr>
      <w:tr w14:paraId="38E39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734E84DE">
            <w:pPr>
              <w:spacing w:before="60" w:after="60" w:line="252" w:lineRule="auto"/>
            </w:pPr>
            <w:r>
              <w:rPr>
                <w:rFonts w:ascii="Times New Roman" w:hAnsi="Times New Roman"/>
                <w:sz w:val="21"/>
              </w:rPr>
              <w:t>Dự phòng ngoài nhân công</w:t>
            </w:r>
          </w:p>
        </w:tc>
        <w:tc>
          <w:tcPr>
            <w:tcW w:w="1871" w:type="dxa"/>
            <w:shd w:val="clear" w:color="auto" w:fill="FFFFFF"/>
            <w:tcMar>
              <w:top w:w="70" w:type="dxa"/>
              <w:left w:w="70" w:type="dxa"/>
              <w:bottom w:w="70" w:type="dxa"/>
              <w:right w:w="70" w:type="dxa"/>
            </w:tcMar>
          </w:tcPr>
          <w:p w14:paraId="0B30783B">
            <w:pPr>
              <w:spacing w:before="60" w:after="60" w:line="252" w:lineRule="auto"/>
            </w:pPr>
            <w:r>
              <w:rPr>
                <w:rFonts w:ascii="Times New Roman" w:hAnsi="Times New Roman"/>
                <w:sz w:val="21"/>
              </w:rPr>
              <w:t>435.000</w:t>
            </w:r>
          </w:p>
        </w:tc>
        <w:tc>
          <w:tcPr>
            <w:tcW w:w="4252" w:type="dxa"/>
            <w:shd w:val="clear" w:color="auto" w:fill="FFFFFF"/>
            <w:tcMar>
              <w:top w:w="70" w:type="dxa"/>
              <w:left w:w="70" w:type="dxa"/>
              <w:bottom w:w="70" w:type="dxa"/>
              <w:right w:w="70" w:type="dxa"/>
            </w:tcMar>
          </w:tcPr>
          <w:p w14:paraId="07142326">
            <w:pPr>
              <w:spacing w:before="60" w:after="60" w:line="252" w:lineRule="auto"/>
            </w:pPr>
            <w:r>
              <w:rPr>
                <w:rFonts w:ascii="Times New Roman" w:hAnsi="Times New Roman"/>
                <w:sz w:val="21"/>
              </w:rPr>
              <w:t>10% × (3.000.000 + 1.200.000 + 150.000)</w:t>
            </w:r>
          </w:p>
        </w:tc>
      </w:tr>
      <w:tr w14:paraId="1C438F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5BA564F0">
            <w:pPr>
              <w:spacing w:before="60" w:after="60" w:line="252" w:lineRule="auto"/>
            </w:pPr>
            <w:r>
              <w:rPr>
                <w:rFonts w:ascii="Times New Roman" w:hAnsi="Times New Roman"/>
                <w:sz w:val="21"/>
              </w:rPr>
              <w:t>Tổng gồm dự phòng</w:t>
            </w:r>
          </w:p>
        </w:tc>
        <w:tc>
          <w:tcPr>
            <w:tcW w:w="1871" w:type="dxa"/>
            <w:shd w:val="clear" w:color="auto" w:fill="FFFFFF"/>
            <w:tcMar>
              <w:top w:w="70" w:type="dxa"/>
              <w:left w:w="70" w:type="dxa"/>
              <w:bottom w:w="70" w:type="dxa"/>
              <w:right w:w="70" w:type="dxa"/>
            </w:tcMar>
          </w:tcPr>
          <w:p w14:paraId="252496EF">
            <w:pPr>
              <w:spacing w:before="60" w:after="60" w:line="252" w:lineRule="auto"/>
            </w:pPr>
            <w:r>
              <w:rPr>
                <w:rFonts w:ascii="Times New Roman" w:hAnsi="Times New Roman"/>
                <w:sz w:val="21"/>
              </w:rPr>
              <w:t>104.785.000</w:t>
            </w:r>
          </w:p>
        </w:tc>
        <w:tc>
          <w:tcPr>
            <w:tcW w:w="4252" w:type="dxa"/>
            <w:shd w:val="clear" w:color="auto" w:fill="FFFFFF"/>
            <w:tcMar>
              <w:top w:w="70" w:type="dxa"/>
              <w:left w:w="70" w:type="dxa"/>
              <w:bottom w:w="70" w:type="dxa"/>
              <w:right w:w="70" w:type="dxa"/>
            </w:tcMar>
          </w:tcPr>
          <w:p w14:paraId="0B0008AF">
            <w:pPr>
              <w:spacing w:before="60" w:after="60" w:line="252" w:lineRule="auto"/>
            </w:pPr>
            <w:r>
              <w:rPr>
                <w:rFonts w:ascii="Times New Roman" w:hAnsi="Times New Roman"/>
                <w:sz w:val="21"/>
              </w:rPr>
              <w:t>100.000.000 + 4.785.000</w:t>
            </w:r>
          </w:p>
        </w:tc>
      </w:tr>
    </w:tbl>
    <w:p w14:paraId="3AEBE59C">
      <w:pPr>
        <w:spacing w:after="40" w:line="40" w:lineRule="exact"/>
      </w:pPr>
    </w:p>
    <w:p w14:paraId="27848200">
      <w:pPr>
        <w:jc w:val="both"/>
      </w:pPr>
      <w:r>
        <w:t>Tổng trước dự phòng là 104.350.000 đồng. Dự toán họp giả định 20 buổi trong toàn dự án, phù hợp nhịp họp khoảng 2–3 ngày/lần; mức 20.000 đồng/người/buổi là hạn mức chi hỗ trợ, không mặc định mọi buổi đều phát sinh chi. In ấn dự trù ba bộ, tối đa 60 trang/bộ, đơn giá 500 đồng/trang và 20.000 đồng/bìa. Đây là giả định lập dự toán, chưa phải báo giá hay khoản đã thanh toán. Khoản dự phòng bằng 10% chi phí ngoài nhân công, chỉ chuyển thành thực chi khi phát sinh được chấp thuận.</w:t>
      </w:r>
    </w:p>
    <w:p w14:paraId="0608BDE7">
      <w:pPr>
        <w:pStyle w:val="3"/>
      </w:pPr>
      <w:bookmarkStart w:id="51" w:name="_Toc29371"/>
      <w:bookmarkStart w:id="52" w:name="_Toc2357"/>
      <w:r>
        <w:t>4.2 Phân bổ ngân sách cho công việc</w:t>
      </w:r>
      <w:bookmarkEnd w:id="51"/>
      <w:bookmarkEnd w:id="52"/>
    </w:p>
    <w:p w14:paraId="0044D678">
      <w:pPr>
        <w:jc w:val="both"/>
      </w:pPr>
      <w:r>
        <w:t>Để phân tích ngân sách nhân công 100 triệu trên danh mục WBS, báo cáo phân bổ quỹ lương hai tháng của từng người theo tỷ trọng ngày công dự kiến của các Subtask do người đó phụ trách. Đây là cách phân bổ ngân sách, không phải thay đổi ngày công WBS hay đơn giá lương ngày thực tế. Tiền AI lấy theo tỷ trọng phân bổ đã có trong workbook; các khoản mua sắm khác được theo dõi riêng để tránh gán chi phí chưa phát sinh vào một công việc cụ thể.</w:t>
      </w:r>
    </w:p>
    <w:p w14:paraId="28B610FC">
      <w:pPr>
        <w:jc w:val="both"/>
      </w:pPr>
      <w:r>
        <w:t>Ngân sách nhân công một Subtask = quỹ lương hai tháng của người phụ trách × ngày công dự kiến Subtask / tổng ngày công dự kiến các Subtask của người đó. Story cộng từ Subtask, Epic cộng từ Story. Tổng ngân sách công việc gồm nhân công và AI là 103.000.000 đồng. Cộng 1.350.000 đồng họp/in và 435.000 đồng dự phòng thành 104.785.000 đồng. Lịch kế hoạch đã đồng bộ Jira, còn ngày công gốc được giữ nguyên.</w:t>
      </w:r>
    </w:p>
    <w:p w14:paraId="714F440E">
      <w:pPr>
        <w:pStyle w:val="167"/>
        <w:keepNext/>
      </w:pPr>
      <w:bookmarkStart w:id="53" w:name="_Toc2898"/>
      <w:bookmarkStart w:id="54" w:name="_Toc21110"/>
      <w:r>
        <w:t>Bảng 10. Ngân sách phân bổ theo Epic</w:t>
      </w:r>
      <w:bookmarkEnd w:id="53"/>
      <w:bookmarkEnd w:id="5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236"/>
        <w:gridCol w:w="2835"/>
      </w:tblGrid>
      <w:tr w14:paraId="45B93B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236" w:type="dxa"/>
            <w:shd w:val="clear" w:color="auto" w:fill="E7E6E6"/>
            <w:tcMar>
              <w:top w:w="70" w:type="dxa"/>
              <w:left w:w="70" w:type="dxa"/>
              <w:bottom w:w="70" w:type="dxa"/>
              <w:right w:w="70" w:type="dxa"/>
            </w:tcMar>
          </w:tcPr>
          <w:p w14:paraId="79615D0C">
            <w:pPr>
              <w:spacing w:before="60" w:after="60" w:line="252" w:lineRule="auto"/>
            </w:pPr>
            <w:r>
              <w:rPr>
                <w:rFonts w:ascii="Times New Roman" w:hAnsi="Times New Roman"/>
                <w:b/>
                <w:sz w:val="21"/>
              </w:rPr>
              <w:t>Epic</w:t>
            </w:r>
          </w:p>
        </w:tc>
        <w:tc>
          <w:tcPr>
            <w:tcW w:w="2835" w:type="dxa"/>
            <w:shd w:val="clear" w:color="auto" w:fill="E7E6E6"/>
            <w:tcMar>
              <w:top w:w="70" w:type="dxa"/>
              <w:left w:w="70" w:type="dxa"/>
              <w:bottom w:w="70" w:type="dxa"/>
              <w:right w:w="70" w:type="dxa"/>
            </w:tcMar>
          </w:tcPr>
          <w:p w14:paraId="20646F89">
            <w:pPr>
              <w:spacing w:before="60" w:after="60" w:line="252" w:lineRule="auto"/>
            </w:pPr>
            <w:r>
              <w:rPr>
                <w:rFonts w:ascii="Times New Roman" w:hAnsi="Times New Roman"/>
                <w:b/>
                <w:sz w:val="21"/>
              </w:rPr>
              <w:t>Ngân sách nhân công và AI đồng</w:t>
            </w:r>
          </w:p>
        </w:tc>
      </w:tr>
      <w:tr w14:paraId="222EF4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038D3CBD">
            <w:pPr>
              <w:spacing w:before="60" w:after="60" w:line="252" w:lineRule="auto"/>
            </w:pPr>
            <w:r>
              <w:rPr>
                <w:rFonts w:ascii="Times New Roman" w:hAnsi="Times New Roman"/>
                <w:b w:val="0"/>
                <w:sz w:val="21"/>
              </w:rPr>
              <w:t>TASK-1 Phân tích nghiệp vụ &amp; Quản lý dự án</w:t>
            </w:r>
          </w:p>
        </w:tc>
        <w:tc>
          <w:tcPr>
            <w:tcW w:w="2835" w:type="dxa"/>
            <w:shd w:val="clear" w:color="auto" w:fill="FFFFFF"/>
            <w:tcMar>
              <w:top w:w="70" w:type="dxa"/>
              <w:left w:w="70" w:type="dxa"/>
              <w:bottom w:w="70" w:type="dxa"/>
              <w:right w:w="70" w:type="dxa"/>
            </w:tcMar>
          </w:tcPr>
          <w:p w14:paraId="0B703FAD">
            <w:pPr>
              <w:spacing w:before="60" w:after="60" w:line="252" w:lineRule="auto"/>
            </w:pPr>
            <w:r>
              <w:rPr>
                <w:rFonts w:ascii="Times New Roman" w:hAnsi="Times New Roman"/>
                <w:b w:val="0"/>
                <w:sz w:val="21"/>
              </w:rPr>
              <w:t>9.111.111</w:t>
            </w:r>
          </w:p>
        </w:tc>
      </w:tr>
      <w:tr w14:paraId="1767C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1D43F580">
            <w:pPr>
              <w:spacing w:before="60" w:after="60" w:line="252" w:lineRule="auto"/>
            </w:pPr>
            <w:r>
              <w:rPr>
                <w:rFonts w:ascii="Times New Roman" w:hAnsi="Times New Roman"/>
                <w:b w:val="0"/>
                <w:sz w:val="21"/>
              </w:rPr>
              <w:t>TASK-2 UI/UX &amp; Frontend Foundation</w:t>
            </w:r>
          </w:p>
        </w:tc>
        <w:tc>
          <w:tcPr>
            <w:tcW w:w="2835" w:type="dxa"/>
            <w:shd w:val="clear" w:color="auto" w:fill="FFFFFF"/>
            <w:tcMar>
              <w:top w:w="70" w:type="dxa"/>
              <w:left w:w="70" w:type="dxa"/>
              <w:bottom w:w="70" w:type="dxa"/>
              <w:right w:w="70" w:type="dxa"/>
            </w:tcMar>
          </w:tcPr>
          <w:p w14:paraId="1B74BD64">
            <w:pPr>
              <w:spacing w:before="60" w:after="60" w:line="252" w:lineRule="auto"/>
            </w:pPr>
            <w:r>
              <w:rPr>
                <w:rFonts w:ascii="Times New Roman" w:hAnsi="Times New Roman"/>
                <w:b w:val="0"/>
                <w:sz w:val="21"/>
              </w:rPr>
              <w:t>5.636.364</w:t>
            </w:r>
          </w:p>
        </w:tc>
      </w:tr>
      <w:tr w14:paraId="4FB480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678B3811">
            <w:pPr>
              <w:spacing w:before="60" w:after="60" w:line="252" w:lineRule="auto"/>
            </w:pPr>
            <w:r>
              <w:rPr>
                <w:rFonts w:ascii="Times New Roman" w:hAnsi="Times New Roman"/>
                <w:b w:val="0"/>
                <w:sz w:val="21"/>
              </w:rPr>
              <w:t>TASK-3 Authentication &amp; Authorization</w:t>
            </w:r>
          </w:p>
        </w:tc>
        <w:tc>
          <w:tcPr>
            <w:tcW w:w="2835" w:type="dxa"/>
            <w:shd w:val="clear" w:color="auto" w:fill="FFFFFF"/>
            <w:tcMar>
              <w:top w:w="70" w:type="dxa"/>
              <w:left w:w="70" w:type="dxa"/>
              <w:bottom w:w="70" w:type="dxa"/>
              <w:right w:w="70" w:type="dxa"/>
            </w:tcMar>
          </w:tcPr>
          <w:p w14:paraId="5A8997B7">
            <w:pPr>
              <w:spacing w:before="60" w:after="60" w:line="252" w:lineRule="auto"/>
            </w:pPr>
            <w:r>
              <w:rPr>
                <w:rFonts w:ascii="Times New Roman" w:hAnsi="Times New Roman"/>
                <w:b w:val="0"/>
                <w:sz w:val="21"/>
              </w:rPr>
              <w:t>10.619.707</w:t>
            </w:r>
          </w:p>
        </w:tc>
      </w:tr>
      <w:tr w14:paraId="7E7651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1A008C6B">
            <w:pPr>
              <w:spacing w:before="60" w:after="60" w:line="252" w:lineRule="auto"/>
            </w:pPr>
            <w:r>
              <w:rPr>
                <w:rFonts w:ascii="Times New Roman" w:hAnsi="Times New Roman"/>
                <w:b w:val="0"/>
                <w:sz w:val="21"/>
              </w:rPr>
              <w:t>TASK-4 Quản lý dữ liệu vận tải</w:t>
            </w:r>
          </w:p>
        </w:tc>
        <w:tc>
          <w:tcPr>
            <w:tcW w:w="2835" w:type="dxa"/>
            <w:shd w:val="clear" w:color="auto" w:fill="FFFFFF"/>
            <w:tcMar>
              <w:top w:w="70" w:type="dxa"/>
              <w:left w:w="70" w:type="dxa"/>
              <w:bottom w:w="70" w:type="dxa"/>
              <w:right w:w="70" w:type="dxa"/>
            </w:tcMar>
          </w:tcPr>
          <w:p w14:paraId="0B3D10F0">
            <w:pPr>
              <w:spacing w:before="60" w:after="60" w:line="252" w:lineRule="auto"/>
            </w:pPr>
            <w:r>
              <w:rPr>
                <w:rFonts w:ascii="Times New Roman" w:hAnsi="Times New Roman"/>
                <w:b w:val="0"/>
                <w:sz w:val="21"/>
              </w:rPr>
              <w:t>8.709.943</w:t>
            </w:r>
          </w:p>
        </w:tc>
      </w:tr>
      <w:tr w14:paraId="6BE62F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F954BC1">
            <w:pPr>
              <w:spacing w:before="60" w:after="60" w:line="252" w:lineRule="auto"/>
            </w:pPr>
            <w:r>
              <w:rPr>
                <w:rFonts w:ascii="Times New Roman" w:hAnsi="Times New Roman"/>
                <w:b w:val="0"/>
                <w:sz w:val="21"/>
              </w:rPr>
              <w:t>TASK-5 Tìm kiếm &amp; Thông tin chuyến xe</w:t>
            </w:r>
          </w:p>
        </w:tc>
        <w:tc>
          <w:tcPr>
            <w:tcW w:w="2835" w:type="dxa"/>
            <w:shd w:val="clear" w:color="auto" w:fill="FFFFFF"/>
            <w:tcMar>
              <w:top w:w="70" w:type="dxa"/>
              <w:left w:w="70" w:type="dxa"/>
              <w:bottom w:w="70" w:type="dxa"/>
              <w:right w:w="70" w:type="dxa"/>
            </w:tcMar>
          </w:tcPr>
          <w:p w14:paraId="2A961A06">
            <w:pPr>
              <w:spacing w:before="60" w:after="60" w:line="252" w:lineRule="auto"/>
            </w:pPr>
            <w:r>
              <w:rPr>
                <w:rFonts w:ascii="Times New Roman" w:hAnsi="Times New Roman"/>
                <w:b w:val="0"/>
                <w:sz w:val="21"/>
              </w:rPr>
              <w:t>13.005.040</w:t>
            </w:r>
          </w:p>
        </w:tc>
      </w:tr>
      <w:tr w14:paraId="60902C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17751F5">
            <w:pPr>
              <w:spacing w:before="60" w:after="60" w:line="252" w:lineRule="auto"/>
            </w:pPr>
            <w:r>
              <w:rPr>
                <w:rFonts w:ascii="Times New Roman" w:hAnsi="Times New Roman"/>
                <w:b w:val="0"/>
                <w:sz w:val="21"/>
              </w:rPr>
              <w:t>TASK-6 Đặt lịch/Đặt chỗ &amp; Quản lý vé</w:t>
            </w:r>
          </w:p>
        </w:tc>
        <w:tc>
          <w:tcPr>
            <w:tcW w:w="2835" w:type="dxa"/>
            <w:shd w:val="clear" w:color="auto" w:fill="FFFFFF"/>
            <w:tcMar>
              <w:top w:w="70" w:type="dxa"/>
              <w:left w:w="70" w:type="dxa"/>
              <w:bottom w:w="70" w:type="dxa"/>
              <w:right w:w="70" w:type="dxa"/>
            </w:tcMar>
          </w:tcPr>
          <w:p w14:paraId="64A649BB">
            <w:pPr>
              <w:spacing w:before="60" w:after="60" w:line="252" w:lineRule="auto"/>
            </w:pPr>
            <w:r>
              <w:rPr>
                <w:rFonts w:ascii="Times New Roman" w:hAnsi="Times New Roman"/>
                <w:b w:val="0"/>
                <w:sz w:val="21"/>
              </w:rPr>
              <w:t>14.001.526</w:t>
            </w:r>
          </w:p>
        </w:tc>
      </w:tr>
      <w:tr w14:paraId="79B2FE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710C3E5">
            <w:pPr>
              <w:spacing w:before="60" w:after="60" w:line="252" w:lineRule="auto"/>
            </w:pPr>
            <w:r>
              <w:rPr>
                <w:rFonts w:ascii="Times New Roman" w:hAnsi="Times New Roman"/>
                <w:b w:val="0"/>
                <w:sz w:val="21"/>
              </w:rPr>
              <w:t>TASK-7 Quản trị &amp; Dashboard thống kê</w:t>
            </w:r>
          </w:p>
        </w:tc>
        <w:tc>
          <w:tcPr>
            <w:tcW w:w="2835" w:type="dxa"/>
            <w:shd w:val="clear" w:color="auto" w:fill="FFFFFF"/>
            <w:tcMar>
              <w:top w:w="70" w:type="dxa"/>
              <w:left w:w="70" w:type="dxa"/>
              <w:bottom w:w="70" w:type="dxa"/>
              <w:right w:w="70" w:type="dxa"/>
            </w:tcMar>
          </w:tcPr>
          <w:p w14:paraId="0CB44DEB">
            <w:pPr>
              <w:spacing w:before="60" w:after="60" w:line="252" w:lineRule="auto"/>
            </w:pPr>
            <w:r>
              <w:rPr>
                <w:rFonts w:ascii="Times New Roman" w:hAnsi="Times New Roman"/>
                <w:b w:val="0"/>
                <w:sz w:val="21"/>
              </w:rPr>
              <w:t>6.930.966</w:t>
            </w:r>
          </w:p>
        </w:tc>
      </w:tr>
      <w:tr w14:paraId="5CCA54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718B517">
            <w:pPr>
              <w:spacing w:before="60" w:after="60" w:line="252" w:lineRule="auto"/>
            </w:pPr>
            <w:r>
              <w:rPr>
                <w:rFonts w:ascii="Times New Roman" w:hAnsi="Times New Roman"/>
                <w:b w:val="0"/>
                <w:sz w:val="21"/>
              </w:rPr>
              <w:t>TASK-8 Import/Export &amp; Báo cáo</w:t>
            </w:r>
          </w:p>
        </w:tc>
        <w:tc>
          <w:tcPr>
            <w:tcW w:w="2835" w:type="dxa"/>
            <w:shd w:val="clear" w:color="auto" w:fill="FFFFFF"/>
            <w:tcMar>
              <w:top w:w="70" w:type="dxa"/>
              <w:left w:w="70" w:type="dxa"/>
              <w:bottom w:w="70" w:type="dxa"/>
              <w:right w:w="70" w:type="dxa"/>
            </w:tcMar>
          </w:tcPr>
          <w:p w14:paraId="6CAE16AE">
            <w:pPr>
              <w:spacing w:before="60" w:after="60" w:line="252" w:lineRule="auto"/>
            </w:pPr>
            <w:r>
              <w:rPr>
                <w:rFonts w:ascii="Times New Roman" w:hAnsi="Times New Roman"/>
                <w:b w:val="0"/>
                <w:sz w:val="21"/>
              </w:rPr>
              <w:t>5.486.648</w:t>
            </w:r>
          </w:p>
        </w:tc>
      </w:tr>
      <w:tr w14:paraId="671FFB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40ADAB1D">
            <w:pPr>
              <w:spacing w:before="60" w:after="60" w:line="252" w:lineRule="auto"/>
            </w:pPr>
            <w:r>
              <w:rPr>
                <w:rFonts w:ascii="Times New Roman" w:hAnsi="Times New Roman"/>
                <w:b w:val="0"/>
                <w:sz w:val="21"/>
              </w:rPr>
              <w:t>TASK-9 AI/ML phát hiện vé trùng</w:t>
            </w:r>
          </w:p>
        </w:tc>
        <w:tc>
          <w:tcPr>
            <w:tcW w:w="2835" w:type="dxa"/>
            <w:shd w:val="clear" w:color="auto" w:fill="FFFFFF"/>
            <w:tcMar>
              <w:top w:w="70" w:type="dxa"/>
              <w:left w:w="70" w:type="dxa"/>
              <w:bottom w:w="70" w:type="dxa"/>
              <w:right w:w="70" w:type="dxa"/>
            </w:tcMar>
          </w:tcPr>
          <w:p w14:paraId="195747AB">
            <w:pPr>
              <w:spacing w:before="60" w:after="60" w:line="252" w:lineRule="auto"/>
            </w:pPr>
            <w:r>
              <w:rPr>
                <w:rFonts w:ascii="Times New Roman" w:hAnsi="Times New Roman"/>
                <w:b w:val="0"/>
                <w:sz w:val="21"/>
              </w:rPr>
              <w:t>6.101.810</w:t>
            </w:r>
          </w:p>
        </w:tc>
      </w:tr>
      <w:tr w14:paraId="259E4D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2CB4AE29">
            <w:pPr>
              <w:spacing w:before="60" w:after="60" w:line="252" w:lineRule="auto"/>
            </w:pPr>
            <w:r>
              <w:rPr>
                <w:rFonts w:ascii="Times New Roman" w:hAnsi="Times New Roman"/>
                <w:b w:val="0"/>
                <w:sz w:val="21"/>
              </w:rPr>
              <w:t>TASK-10 Kiểm thử, Tích hợp &amp; Triển khai</w:t>
            </w:r>
          </w:p>
        </w:tc>
        <w:tc>
          <w:tcPr>
            <w:tcW w:w="2835" w:type="dxa"/>
            <w:shd w:val="clear" w:color="auto" w:fill="FFFFFF"/>
            <w:tcMar>
              <w:top w:w="70" w:type="dxa"/>
              <w:left w:w="70" w:type="dxa"/>
              <w:bottom w:w="70" w:type="dxa"/>
              <w:right w:w="70" w:type="dxa"/>
            </w:tcMar>
          </w:tcPr>
          <w:p w14:paraId="37B438FE">
            <w:pPr>
              <w:spacing w:before="60" w:after="60" w:line="252" w:lineRule="auto"/>
            </w:pPr>
            <w:r>
              <w:rPr>
                <w:rFonts w:ascii="Times New Roman" w:hAnsi="Times New Roman"/>
                <w:b w:val="0"/>
                <w:sz w:val="21"/>
              </w:rPr>
              <w:t>23.396.886</w:t>
            </w:r>
          </w:p>
        </w:tc>
      </w:tr>
      <w:tr w14:paraId="64D7F2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343CB47">
            <w:pPr>
              <w:spacing w:before="60" w:after="60" w:line="252" w:lineRule="auto"/>
            </w:pPr>
            <w:r>
              <w:rPr>
                <w:rFonts w:ascii="Times New Roman" w:hAnsi="Times New Roman"/>
                <w:b w:val="0"/>
                <w:sz w:val="21"/>
              </w:rPr>
              <w:t>Tổng phân bổ cho công việc</w:t>
            </w:r>
          </w:p>
        </w:tc>
        <w:tc>
          <w:tcPr>
            <w:tcW w:w="2835" w:type="dxa"/>
            <w:shd w:val="clear" w:color="auto" w:fill="FFFFFF"/>
            <w:tcMar>
              <w:top w:w="70" w:type="dxa"/>
              <w:left w:w="70" w:type="dxa"/>
              <w:bottom w:w="70" w:type="dxa"/>
              <w:right w:w="70" w:type="dxa"/>
            </w:tcMar>
          </w:tcPr>
          <w:p w14:paraId="54E1662C">
            <w:pPr>
              <w:spacing w:before="60" w:after="60" w:line="252" w:lineRule="auto"/>
            </w:pPr>
            <w:r>
              <w:rPr>
                <w:rFonts w:ascii="Times New Roman" w:hAnsi="Times New Roman"/>
                <w:b w:val="0"/>
                <w:sz w:val="21"/>
              </w:rPr>
              <w:t>103.000.000</w:t>
            </w:r>
          </w:p>
        </w:tc>
      </w:tr>
    </w:tbl>
    <w:p w14:paraId="193C9209">
      <w:pPr>
        <w:spacing w:after="40" w:line="40" w:lineRule="exact"/>
      </w:pPr>
    </w:p>
    <w:p w14:paraId="0112C54F">
      <w:pPr>
        <w:pStyle w:val="3"/>
      </w:pPr>
      <w:bookmarkStart w:id="55" w:name="_Toc11247"/>
      <w:bookmarkStart w:id="56" w:name="_Toc32037"/>
      <w:r>
        <w:t>4.3 Chi phí thực tế và giới hạn số liệu</w:t>
      </w:r>
      <w:bookmarkEnd w:id="55"/>
      <w:bookmarkEnd w:id="56"/>
    </w:p>
    <w:p w14:paraId="622499C0">
      <w:pPr>
        <w:jc w:val="both"/>
      </w:pPr>
      <w:r>
        <w:t>Chi phí nhân công thực tế = số ngày công thực tế × lương tháng / 26. AI ghi nhận theo thanh toán ngày 11/09 và 11/10, mỗi lần 1.500.000 đồng. Thiết bị, họp, in ấn và dự phòng chỉ ghi nhận khi có khoản chi thực tế. Riêng Sprint 1 sử dụng ngày công WBS theo xác nhận công việc hoàn thành đúng hạn nhưng cập nhật Jira trễ.</w:t>
      </w:r>
    </w:p>
    <w:p w14:paraId="26080F40">
      <w:pPr>
        <w:jc w:val="both"/>
      </w:pPr>
      <w:r>
        <w:t>Nguồn Jira hiện được dùng để suy ra số ngày từ khi bắt đầu xử lý đến hoàn thành hoặc đến ngày chốt. Khoảng thời gian này có thể chứa chờ đợi hoặc trùng lịch giữa các việc của cùng người; chưa tương đương bảng chấm công. Số tổng hợp dưới đây giữ trạng thái tạm tính từ hồ sơ đã có, cần đối chiếu ngày công thực tế trước khi chốt chi phí nhân công. Không có căn cứ coi toàn bộ số này là lương đã thanh toán.</w:t>
      </w:r>
    </w:p>
    <w:p w14:paraId="48902A77">
      <w:pPr>
        <w:pStyle w:val="167"/>
        <w:keepNext/>
      </w:pPr>
      <w:bookmarkStart w:id="57" w:name="_Toc17292"/>
      <w:bookmarkStart w:id="58" w:name="_Toc7046"/>
      <w:r>
        <w:t>Bảng 11. Chi phí từ dữ liệu lịch sử Jira hiện có bằng đồng</w:t>
      </w:r>
      <w:bookmarkEnd w:id="57"/>
      <w:bookmarkEnd w:id="58"/>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2268"/>
        <w:gridCol w:w="1701"/>
        <w:gridCol w:w="2268"/>
      </w:tblGrid>
      <w:tr w14:paraId="5B0B86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5A90FC4D">
            <w:r>
              <w:rPr>
                <w:rFonts w:ascii="Times New Roman" w:hAnsi="Times New Roman"/>
                <w:b/>
                <w:color w:val="000000"/>
                <w:sz w:val="21"/>
              </w:rPr>
              <w:t>Kỳ báo cáo</w:t>
            </w:r>
          </w:p>
        </w:tc>
        <w:tc>
          <w:tcPr>
            <w:tcW w:w="2268" w:type="dxa"/>
            <w:shd w:val="clear" w:color="auto" w:fill="E7E6E6"/>
            <w:tcMar>
              <w:top w:w="70" w:type="dxa"/>
              <w:left w:w="70" w:type="dxa"/>
              <w:bottom w:w="70" w:type="dxa"/>
              <w:right w:w="70" w:type="dxa"/>
            </w:tcMar>
          </w:tcPr>
          <w:p w14:paraId="0D591347">
            <w:r>
              <w:rPr>
                <w:rFonts w:ascii="Times New Roman" w:hAnsi="Times New Roman"/>
                <w:b/>
                <w:color w:val="000000"/>
                <w:sz w:val="21"/>
              </w:rPr>
              <w:t>Nhân công tạm tính</w:t>
            </w:r>
          </w:p>
        </w:tc>
        <w:tc>
          <w:tcPr>
            <w:tcW w:w="1701" w:type="dxa"/>
            <w:shd w:val="clear" w:color="auto" w:fill="E7E6E6"/>
            <w:tcMar>
              <w:top w:w="70" w:type="dxa"/>
              <w:left w:w="70" w:type="dxa"/>
              <w:bottom w:w="70" w:type="dxa"/>
              <w:right w:w="70" w:type="dxa"/>
            </w:tcMar>
          </w:tcPr>
          <w:p w14:paraId="727644D6">
            <w:r>
              <w:rPr>
                <w:rFonts w:ascii="Times New Roman" w:hAnsi="Times New Roman"/>
                <w:b/>
                <w:color w:val="000000"/>
                <w:sz w:val="21"/>
              </w:rPr>
              <w:t>AI ghi nhận</w:t>
            </w:r>
          </w:p>
        </w:tc>
        <w:tc>
          <w:tcPr>
            <w:tcW w:w="2268" w:type="dxa"/>
            <w:shd w:val="clear" w:color="auto" w:fill="E7E6E6"/>
            <w:tcMar>
              <w:top w:w="70" w:type="dxa"/>
              <w:left w:w="70" w:type="dxa"/>
              <w:bottom w:w="70" w:type="dxa"/>
              <w:right w:w="70" w:type="dxa"/>
            </w:tcMar>
          </w:tcPr>
          <w:p w14:paraId="28B574C5">
            <w:r>
              <w:rPr>
                <w:rFonts w:ascii="Times New Roman" w:hAnsi="Times New Roman"/>
                <w:b/>
                <w:color w:val="000000"/>
                <w:sz w:val="21"/>
              </w:rPr>
              <w:t>Tổng tạm tính</w:t>
            </w:r>
          </w:p>
        </w:tc>
      </w:tr>
      <w:tr w14:paraId="6D204E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4852147">
            <w:r>
              <w:rPr>
                <w:rFonts w:ascii="Times New Roman" w:hAnsi="Times New Roman"/>
                <w:color w:val="000000"/>
                <w:sz w:val="21"/>
              </w:rPr>
              <w:t>Sau Sprint 2 26/09</w:t>
            </w:r>
          </w:p>
        </w:tc>
        <w:tc>
          <w:tcPr>
            <w:tcW w:w="2268" w:type="dxa"/>
            <w:shd w:val="clear" w:color="auto" w:fill="FFFFFF"/>
            <w:tcMar>
              <w:top w:w="70" w:type="dxa"/>
              <w:left w:w="70" w:type="dxa"/>
              <w:bottom w:w="70" w:type="dxa"/>
              <w:right w:w="70" w:type="dxa"/>
            </w:tcMar>
          </w:tcPr>
          <w:p w14:paraId="4B16F695">
            <w:r>
              <w:rPr>
                <w:rFonts w:ascii="Times New Roman" w:hAnsi="Times New Roman"/>
                <w:color w:val="000000"/>
                <w:sz w:val="21"/>
              </w:rPr>
              <w:t>10.288.462</w:t>
            </w:r>
          </w:p>
        </w:tc>
        <w:tc>
          <w:tcPr>
            <w:tcW w:w="1701" w:type="dxa"/>
            <w:shd w:val="clear" w:color="auto" w:fill="FFFFFF"/>
            <w:tcMar>
              <w:top w:w="70" w:type="dxa"/>
              <w:left w:w="70" w:type="dxa"/>
              <w:bottom w:w="70" w:type="dxa"/>
              <w:right w:w="70" w:type="dxa"/>
            </w:tcMar>
          </w:tcPr>
          <w:p w14:paraId="22D6582F">
            <w:r>
              <w:rPr>
                <w:rFonts w:ascii="Times New Roman" w:hAnsi="Times New Roman"/>
                <w:color w:val="000000"/>
                <w:sz w:val="21"/>
              </w:rPr>
              <w:t>1.500.000</w:t>
            </w:r>
          </w:p>
        </w:tc>
        <w:tc>
          <w:tcPr>
            <w:tcW w:w="2268" w:type="dxa"/>
            <w:shd w:val="clear" w:color="auto" w:fill="FFFFFF"/>
            <w:tcMar>
              <w:top w:w="70" w:type="dxa"/>
              <w:left w:w="70" w:type="dxa"/>
              <w:bottom w:w="70" w:type="dxa"/>
              <w:right w:w="70" w:type="dxa"/>
            </w:tcMar>
          </w:tcPr>
          <w:p w14:paraId="5C5B5B6D">
            <w:r>
              <w:rPr>
                <w:rFonts w:ascii="Times New Roman" w:hAnsi="Times New Roman"/>
                <w:color w:val="000000"/>
                <w:sz w:val="21"/>
              </w:rPr>
              <w:t>11.788.462</w:t>
            </w:r>
          </w:p>
        </w:tc>
      </w:tr>
      <w:tr w14:paraId="03D322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75117575">
            <w:r>
              <w:rPr>
                <w:rFonts w:ascii="Times New Roman" w:hAnsi="Times New Roman"/>
                <w:color w:val="000000"/>
                <w:sz w:val="21"/>
              </w:rPr>
              <w:t>Sau Sprint 3 05/10</w:t>
            </w:r>
          </w:p>
        </w:tc>
        <w:tc>
          <w:tcPr>
            <w:tcW w:w="2268" w:type="dxa"/>
            <w:shd w:val="clear" w:color="auto" w:fill="FFFFFF"/>
            <w:tcMar>
              <w:top w:w="70" w:type="dxa"/>
              <w:left w:w="70" w:type="dxa"/>
              <w:bottom w:w="70" w:type="dxa"/>
              <w:right w:w="70" w:type="dxa"/>
            </w:tcMar>
          </w:tcPr>
          <w:p w14:paraId="27235AD5">
            <w:r>
              <w:rPr>
                <w:rFonts w:ascii="Times New Roman" w:hAnsi="Times New Roman"/>
                <w:color w:val="000000"/>
                <w:sz w:val="21"/>
              </w:rPr>
              <w:t>29.711.538</w:t>
            </w:r>
          </w:p>
        </w:tc>
        <w:tc>
          <w:tcPr>
            <w:tcW w:w="1701" w:type="dxa"/>
            <w:shd w:val="clear" w:color="auto" w:fill="FFFFFF"/>
            <w:tcMar>
              <w:top w:w="70" w:type="dxa"/>
              <w:left w:w="70" w:type="dxa"/>
              <w:bottom w:w="70" w:type="dxa"/>
              <w:right w:w="70" w:type="dxa"/>
            </w:tcMar>
          </w:tcPr>
          <w:p w14:paraId="401D7ECE">
            <w:r>
              <w:rPr>
                <w:rFonts w:ascii="Times New Roman" w:hAnsi="Times New Roman"/>
                <w:color w:val="000000"/>
                <w:sz w:val="21"/>
              </w:rPr>
              <w:t>1.500.000</w:t>
            </w:r>
          </w:p>
        </w:tc>
        <w:tc>
          <w:tcPr>
            <w:tcW w:w="2268" w:type="dxa"/>
            <w:shd w:val="clear" w:color="auto" w:fill="FFFFFF"/>
            <w:tcMar>
              <w:top w:w="70" w:type="dxa"/>
              <w:left w:w="70" w:type="dxa"/>
              <w:bottom w:w="70" w:type="dxa"/>
              <w:right w:w="70" w:type="dxa"/>
            </w:tcMar>
          </w:tcPr>
          <w:p w14:paraId="56FE7CC6">
            <w:r>
              <w:rPr>
                <w:rFonts w:ascii="Times New Roman" w:hAnsi="Times New Roman"/>
                <w:color w:val="000000"/>
                <w:sz w:val="21"/>
              </w:rPr>
              <w:t>31.211.538</w:t>
            </w:r>
          </w:p>
        </w:tc>
      </w:tr>
      <w:tr w14:paraId="378FC8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95C12D8">
            <w:r>
              <w:rPr>
                <w:rFonts w:ascii="Times New Roman" w:hAnsi="Times New Roman"/>
                <w:color w:val="000000"/>
                <w:sz w:val="21"/>
              </w:rPr>
              <w:t>Sau Sprint 4 10/10</w:t>
            </w:r>
          </w:p>
        </w:tc>
        <w:tc>
          <w:tcPr>
            <w:tcW w:w="2268" w:type="dxa"/>
            <w:shd w:val="clear" w:color="auto" w:fill="FFFFFF"/>
            <w:tcMar>
              <w:top w:w="70" w:type="dxa"/>
              <w:left w:w="70" w:type="dxa"/>
              <w:bottom w:w="70" w:type="dxa"/>
              <w:right w:w="70" w:type="dxa"/>
            </w:tcMar>
          </w:tcPr>
          <w:p w14:paraId="7A724EAC">
            <w:r>
              <w:rPr>
                <w:rFonts w:ascii="Times New Roman" w:hAnsi="Times New Roman"/>
                <w:color w:val="000000"/>
                <w:sz w:val="21"/>
              </w:rPr>
              <w:t>33.173.077</w:t>
            </w:r>
          </w:p>
        </w:tc>
        <w:tc>
          <w:tcPr>
            <w:tcW w:w="1701" w:type="dxa"/>
            <w:shd w:val="clear" w:color="auto" w:fill="FFFFFF"/>
            <w:tcMar>
              <w:top w:w="70" w:type="dxa"/>
              <w:left w:w="70" w:type="dxa"/>
              <w:bottom w:w="70" w:type="dxa"/>
              <w:right w:w="70" w:type="dxa"/>
            </w:tcMar>
          </w:tcPr>
          <w:p w14:paraId="27BA9FDD">
            <w:r>
              <w:rPr>
                <w:rFonts w:ascii="Times New Roman" w:hAnsi="Times New Roman"/>
                <w:color w:val="000000"/>
                <w:sz w:val="21"/>
              </w:rPr>
              <w:t>1.500.000</w:t>
            </w:r>
          </w:p>
        </w:tc>
        <w:tc>
          <w:tcPr>
            <w:tcW w:w="2268" w:type="dxa"/>
            <w:shd w:val="clear" w:color="auto" w:fill="FFFFFF"/>
            <w:tcMar>
              <w:top w:w="70" w:type="dxa"/>
              <w:left w:w="70" w:type="dxa"/>
              <w:bottom w:w="70" w:type="dxa"/>
              <w:right w:w="70" w:type="dxa"/>
            </w:tcMar>
          </w:tcPr>
          <w:p w14:paraId="0BCE54E1">
            <w:r>
              <w:rPr>
                <w:rFonts w:ascii="Times New Roman" w:hAnsi="Times New Roman"/>
                <w:color w:val="000000"/>
                <w:sz w:val="21"/>
              </w:rPr>
              <w:t>34.673.077</w:t>
            </w:r>
          </w:p>
        </w:tc>
      </w:tr>
      <w:tr w14:paraId="5CAE8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0380F43">
            <w:r>
              <w:rPr>
                <w:rFonts w:ascii="Times New Roman" w:hAnsi="Times New Roman"/>
                <w:color w:val="000000"/>
                <w:sz w:val="21"/>
              </w:rPr>
              <w:t>Sau Sprint 6 27/10</w:t>
            </w:r>
          </w:p>
        </w:tc>
        <w:tc>
          <w:tcPr>
            <w:tcW w:w="2268" w:type="dxa"/>
            <w:shd w:val="clear" w:color="auto" w:fill="FFFFFF"/>
            <w:tcMar>
              <w:top w:w="70" w:type="dxa"/>
              <w:left w:w="70" w:type="dxa"/>
              <w:bottom w:w="70" w:type="dxa"/>
              <w:right w:w="70" w:type="dxa"/>
            </w:tcMar>
          </w:tcPr>
          <w:p w14:paraId="753DF22A">
            <w:r>
              <w:rPr>
                <w:rFonts w:ascii="Times New Roman" w:hAnsi="Times New Roman"/>
                <w:color w:val="000000"/>
                <w:sz w:val="21"/>
              </w:rPr>
              <w:t>—</w:t>
            </w:r>
          </w:p>
        </w:tc>
        <w:tc>
          <w:tcPr>
            <w:tcW w:w="1701" w:type="dxa"/>
            <w:shd w:val="clear" w:color="auto" w:fill="FFFFFF"/>
            <w:tcMar>
              <w:top w:w="70" w:type="dxa"/>
              <w:left w:w="70" w:type="dxa"/>
              <w:bottom w:w="70" w:type="dxa"/>
              <w:right w:w="70" w:type="dxa"/>
            </w:tcMar>
          </w:tcPr>
          <w:p w14:paraId="5EC93BD8">
            <w:r>
              <w:rPr>
                <w:rFonts w:ascii="Times New Roman" w:hAnsi="Times New Roman"/>
                <w:color w:val="000000"/>
                <w:sz w:val="21"/>
              </w:rPr>
              <w:t>—</w:t>
            </w:r>
          </w:p>
        </w:tc>
        <w:tc>
          <w:tcPr>
            <w:tcW w:w="2268" w:type="dxa"/>
            <w:shd w:val="clear" w:color="auto" w:fill="FFFFFF"/>
            <w:tcMar>
              <w:top w:w="70" w:type="dxa"/>
              <w:left w:w="70" w:type="dxa"/>
              <w:bottom w:w="70" w:type="dxa"/>
              <w:right w:w="70" w:type="dxa"/>
            </w:tcMar>
          </w:tcPr>
          <w:p w14:paraId="0353A97E">
            <w:r>
              <w:rPr>
                <w:rFonts w:ascii="Times New Roman" w:hAnsi="Times New Roman"/>
                <w:color w:val="000000"/>
                <w:sz w:val="21"/>
              </w:rPr>
              <w:t>—</w:t>
            </w:r>
          </w:p>
        </w:tc>
      </w:tr>
    </w:tbl>
    <w:p w14:paraId="73F005E2">
      <w:pPr>
        <w:spacing w:after="40" w:line="40" w:lineRule="exact"/>
      </w:pPr>
    </w:p>
    <w:p w14:paraId="46B21B8E">
      <w:pPr>
        <w:pStyle w:val="3"/>
      </w:pPr>
      <w:bookmarkStart w:id="59" w:name="_Toc28431"/>
      <w:bookmarkStart w:id="60" w:name="_Toc5834"/>
      <w:r>
        <w:t>4.4 Báo cáo giá trị thu được EMV</w:t>
      </w:r>
      <w:bookmarkEnd w:id="59"/>
      <w:bookmarkEnd w:id="60"/>
    </w:p>
    <w:p w14:paraId="05B3E2F5">
      <w:pPr>
        <w:jc w:val="both"/>
      </w:pPr>
      <w:r>
        <w:t>Báo cáo sử dụng ACWP (AC) là chi phí thực tế, BCWP (EV) là giá trị công việc hoàn thành theo ngân sách, BCWS (PV) là giá trị kế hoạch đến ngày chốt. CPI = EV/AC; CV = EV − AC; SPI = EV/PV; SV = EV − PV. Các chỉ số phải dùng cùng một đường cơ sở ngân sách và cùng ngày chốt.</w:t>
      </w:r>
    </w:p>
    <w:p w14:paraId="3872E84D">
      <w:pPr>
        <w:jc w:val="both"/>
      </w:pPr>
      <w:r>
        <w:t>Báo cáo EMV được lập lũy kế sau các Sprint 2, 3, 4 và 6, lần lượt chốt ngày 26/09, 05/10, 10/10 và 27/10/2026. Mỗi kỳ có đủ 119 công việc; chỉ cộng một lần từ 82 Subtask rồi tổng hợp lên Story và Epic. PV tính theo tỷ lệ cửa sổ kế hoạch đến ngày chốt; EV chỉ ghi đủ khi công việc lá Done. Ngân sách công việc là 103 triệu đồng; họp, in và dự phòng theo dõi riêng, chưa tự gán PV/EV khi chưa có lịch giải ngân. AC tạm tính từ lịch sử Jira đến 25/10, giữ ngoại lệ cập nhật trễ cho đúng nhóm Sprint 1 cũ. Kỳ 27/10 chưa đủ dữ liệu cuối kỳ nên chưa ghi EV, AC, CPI và SPI.</w:t>
      </w:r>
    </w:p>
    <w:p w14:paraId="01A1A3E2">
      <w:pPr>
        <w:pStyle w:val="167"/>
        <w:keepNext/>
      </w:pPr>
      <w:bookmarkStart w:id="61" w:name="_Toc30554"/>
      <w:r>
        <w:t>Bảng 12. EMV theo lịch Sprint mới với PV EV AC tính bằng triệu đồng</w:t>
      </w:r>
      <w:bookmarkEnd w:id="61"/>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37"/>
        <w:gridCol w:w="1361"/>
        <w:gridCol w:w="1417"/>
        <w:gridCol w:w="1417"/>
        <w:gridCol w:w="1417"/>
        <w:gridCol w:w="1361"/>
        <w:gridCol w:w="1361"/>
      </w:tblGrid>
      <w:tr w14:paraId="39139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737" w:type="dxa"/>
            <w:shd w:val="clear" w:color="auto" w:fill="E7E6E6"/>
            <w:tcMar>
              <w:top w:w="70" w:type="dxa"/>
              <w:left w:w="70" w:type="dxa"/>
              <w:bottom w:w="70" w:type="dxa"/>
              <w:right w:w="70" w:type="dxa"/>
            </w:tcMar>
          </w:tcPr>
          <w:p w14:paraId="6570A9FC">
            <w:r>
              <w:rPr>
                <w:rFonts w:ascii="Times New Roman" w:hAnsi="Times New Roman"/>
                <w:b/>
                <w:color w:val="000000"/>
                <w:sz w:val="21"/>
              </w:rPr>
              <w:t>Sau Sprint</w:t>
            </w:r>
          </w:p>
        </w:tc>
        <w:tc>
          <w:tcPr>
            <w:tcW w:w="1361" w:type="dxa"/>
            <w:shd w:val="clear" w:color="auto" w:fill="E7E6E6"/>
            <w:tcMar>
              <w:top w:w="70" w:type="dxa"/>
              <w:left w:w="70" w:type="dxa"/>
              <w:bottom w:w="70" w:type="dxa"/>
              <w:right w:w="70" w:type="dxa"/>
            </w:tcMar>
          </w:tcPr>
          <w:p w14:paraId="2E7FB504">
            <w:r>
              <w:rPr>
                <w:rFonts w:ascii="Times New Roman" w:hAnsi="Times New Roman"/>
                <w:b/>
                <w:color w:val="000000"/>
                <w:sz w:val="21"/>
              </w:rPr>
              <w:t>Chốt 2026</w:t>
            </w:r>
          </w:p>
        </w:tc>
        <w:tc>
          <w:tcPr>
            <w:tcW w:w="1417" w:type="dxa"/>
            <w:shd w:val="clear" w:color="auto" w:fill="E7E6E6"/>
            <w:tcMar>
              <w:top w:w="70" w:type="dxa"/>
              <w:left w:w="70" w:type="dxa"/>
              <w:bottom w:w="70" w:type="dxa"/>
              <w:right w:w="70" w:type="dxa"/>
            </w:tcMar>
          </w:tcPr>
          <w:p w14:paraId="27940559">
            <w:r>
              <w:rPr>
                <w:rFonts w:ascii="Times New Roman" w:hAnsi="Times New Roman"/>
                <w:b/>
                <w:color w:val="000000"/>
                <w:sz w:val="21"/>
              </w:rPr>
              <w:t>PV</w:t>
            </w:r>
          </w:p>
        </w:tc>
        <w:tc>
          <w:tcPr>
            <w:tcW w:w="1417" w:type="dxa"/>
            <w:shd w:val="clear" w:color="auto" w:fill="E7E6E6"/>
          </w:tcPr>
          <w:p w14:paraId="3C69CCF0">
            <w:r>
              <w:rPr>
                <w:rFonts w:ascii="Times New Roman" w:hAnsi="Times New Roman"/>
                <w:b/>
                <w:color w:val="000000"/>
                <w:sz w:val="21"/>
              </w:rPr>
              <w:t>EV</w:t>
            </w:r>
          </w:p>
        </w:tc>
        <w:tc>
          <w:tcPr>
            <w:tcW w:w="1417" w:type="dxa"/>
            <w:shd w:val="clear" w:color="auto" w:fill="E7E6E6"/>
          </w:tcPr>
          <w:p w14:paraId="5CF2010C">
            <w:r>
              <w:rPr>
                <w:rFonts w:ascii="Times New Roman" w:hAnsi="Times New Roman"/>
                <w:b/>
                <w:color w:val="000000"/>
                <w:sz w:val="21"/>
              </w:rPr>
              <w:t>AC</w:t>
            </w:r>
          </w:p>
        </w:tc>
        <w:tc>
          <w:tcPr>
            <w:tcW w:w="1361" w:type="dxa"/>
            <w:shd w:val="clear" w:color="auto" w:fill="E7E6E6"/>
          </w:tcPr>
          <w:p w14:paraId="3F6A099C">
            <w:r>
              <w:rPr>
                <w:rFonts w:ascii="Times New Roman" w:hAnsi="Times New Roman"/>
                <w:b/>
                <w:color w:val="000000"/>
                <w:sz w:val="21"/>
              </w:rPr>
              <w:t>CPI</w:t>
            </w:r>
          </w:p>
        </w:tc>
        <w:tc>
          <w:tcPr>
            <w:tcW w:w="1361" w:type="dxa"/>
            <w:shd w:val="clear" w:color="auto" w:fill="E7E6E6"/>
          </w:tcPr>
          <w:p w14:paraId="11F8DFB6">
            <w:r>
              <w:rPr>
                <w:rFonts w:ascii="Times New Roman" w:hAnsi="Times New Roman"/>
                <w:b/>
                <w:color w:val="000000"/>
                <w:sz w:val="21"/>
              </w:rPr>
              <w:t>SPI</w:t>
            </w:r>
          </w:p>
        </w:tc>
      </w:tr>
      <w:tr w14:paraId="4D4711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7DE65B52">
            <w:r>
              <w:rPr>
                <w:rFonts w:ascii="Times New Roman" w:hAnsi="Times New Roman"/>
                <w:color w:val="000000"/>
                <w:sz w:val="21"/>
              </w:rPr>
              <w:t>2</w:t>
            </w:r>
          </w:p>
        </w:tc>
        <w:tc>
          <w:tcPr>
            <w:tcW w:w="1361" w:type="dxa"/>
            <w:shd w:val="clear" w:color="auto" w:fill="FFFFFF"/>
            <w:tcMar>
              <w:top w:w="70" w:type="dxa"/>
              <w:left w:w="70" w:type="dxa"/>
              <w:bottom w:w="70" w:type="dxa"/>
              <w:right w:w="70" w:type="dxa"/>
            </w:tcMar>
          </w:tcPr>
          <w:p w14:paraId="4F879B21">
            <w:r>
              <w:rPr>
                <w:rFonts w:ascii="Times New Roman" w:hAnsi="Times New Roman"/>
                <w:color w:val="000000"/>
                <w:sz w:val="21"/>
              </w:rPr>
              <w:t>26/09</w:t>
            </w:r>
          </w:p>
        </w:tc>
        <w:tc>
          <w:tcPr>
            <w:tcW w:w="1417" w:type="dxa"/>
            <w:shd w:val="clear" w:color="auto" w:fill="FFFFFF"/>
            <w:tcMar>
              <w:top w:w="70" w:type="dxa"/>
              <w:left w:w="70" w:type="dxa"/>
              <w:bottom w:w="70" w:type="dxa"/>
              <w:right w:w="70" w:type="dxa"/>
            </w:tcMar>
          </w:tcPr>
          <w:p w14:paraId="65C766BA">
            <w:r>
              <w:rPr>
                <w:rFonts w:ascii="Times New Roman" w:hAnsi="Times New Roman"/>
                <w:color w:val="000000"/>
                <w:sz w:val="21"/>
              </w:rPr>
              <w:t>27,384</w:t>
            </w:r>
          </w:p>
        </w:tc>
        <w:tc>
          <w:tcPr>
            <w:tcW w:w="1417" w:type="dxa"/>
          </w:tcPr>
          <w:p w14:paraId="232F6209">
            <w:r>
              <w:rPr>
                <w:rFonts w:ascii="Times New Roman" w:hAnsi="Times New Roman"/>
                <w:color w:val="000000"/>
                <w:sz w:val="21"/>
              </w:rPr>
              <w:t>25,367</w:t>
            </w:r>
          </w:p>
        </w:tc>
        <w:tc>
          <w:tcPr>
            <w:tcW w:w="1417" w:type="dxa"/>
          </w:tcPr>
          <w:p w14:paraId="71C9C8EF">
            <w:r>
              <w:rPr>
                <w:rFonts w:ascii="Times New Roman" w:hAnsi="Times New Roman"/>
                <w:color w:val="000000"/>
                <w:sz w:val="21"/>
              </w:rPr>
              <w:t>11,788</w:t>
            </w:r>
          </w:p>
        </w:tc>
        <w:tc>
          <w:tcPr>
            <w:tcW w:w="1361" w:type="dxa"/>
          </w:tcPr>
          <w:p w14:paraId="17EF30A9">
            <w:r>
              <w:rPr>
                <w:rFonts w:ascii="Times New Roman" w:hAnsi="Times New Roman"/>
                <w:color w:val="000000"/>
                <w:sz w:val="21"/>
              </w:rPr>
              <w:t>2.152</w:t>
            </w:r>
          </w:p>
        </w:tc>
        <w:tc>
          <w:tcPr>
            <w:tcW w:w="1361" w:type="dxa"/>
          </w:tcPr>
          <w:p w14:paraId="377416B4">
            <w:r>
              <w:rPr>
                <w:rFonts w:ascii="Times New Roman" w:hAnsi="Times New Roman"/>
                <w:color w:val="000000"/>
                <w:sz w:val="21"/>
              </w:rPr>
              <w:t>0.926</w:t>
            </w:r>
          </w:p>
        </w:tc>
      </w:tr>
      <w:tr w14:paraId="4A22A9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7C200534">
            <w:r>
              <w:rPr>
                <w:rFonts w:ascii="Times New Roman" w:hAnsi="Times New Roman"/>
                <w:color w:val="000000"/>
                <w:sz w:val="21"/>
              </w:rPr>
              <w:t>3</w:t>
            </w:r>
          </w:p>
        </w:tc>
        <w:tc>
          <w:tcPr>
            <w:tcW w:w="1361" w:type="dxa"/>
            <w:shd w:val="clear" w:color="auto" w:fill="FFFFFF"/>
            <w:tcMar>
              <w:top w:w="70" w:type="dxa"/>
              <w:left w:w="70" w:type="dxa"/>
              <w:bottom w:w="70" w:type="dxa"/>
              <w:right w:w="70" w:type="dxa"/>
            </w:tcMar>
          </w:tcPr>
          <w:p w14:paraId="39209F92">
            <w:r>
              <w:rPr>
                <w:rFonts w:ascii="Times New Roman" w:hAnsi="Times New Roman"/>
                <w:color w:val="000000"/>
                <w:sz w:val="21"/>
              </w:rPr>
              <w:t>05/10</w:t>
            </w:r>
          </w:p>
        </w:tc>
        <w:tc>
          <w:tcPr>
            <w:tcW w:w="1417" w:type="dxa"/>
            <w:shd w:val="clear" w:color="auto" w:fill="FFFFFF"/>
            <w:tcMar>
              <w:top w:w="70" w:type="dxa"/>
              <w:left w:w="70" w:type="dxa"/>
              <w:bottom w:w="70" w:type="dxa"/>
              <w:right w:w="70" w:type="dxa"/>
            </w:tcMar>
          </w:tcPr>
          <w:p w14:paraId="522D2270">
            <w:r>
              <w:rPr>
                <w:rFonts w:ascii="Times New Roman" w:hAnsi="Times New Roman"/>
                <w:color w:val="000000"/>
                <w:sz w:val="21"/>
              </w:rPr>
              <w:t>52,322</w:t>
            </w:r>
          </w:p>
        </w:tc>
        <w:tc>
          <w:tcPr>
            <w:tcW w:w="1417" w:type="dxa"/>
          </w:tcPr>
          <w:p w14:paraId="3BCEB4E9">
            <w:r>
              <w:rPr>
                <w:rFonts w:ascii="Times New Roman" w:hAnsi="Times New Roman"/>
                <w:color w:val="000000"/>
                <w:sz w:val="21"/>
              </w:rPr>
              <w:t>47,082</w:t>
            </w:r>
          </w:p>
        </w:tc>
        <w:tc>
          <w:tcPr>
            <w:tcW w:w="1417" w:type="dxa"/>
          </w:tcPr>
          <w:p w14:paraId="688F5431">
            <w:r>
              <w:rPr>
                <w:rFonts w:ascii="Times New Roman" w:hAnsi="Times New Roman"/>
                <w:color w:val="000000"/>
                <w:sz w:val="21"/>
              </w:rPr>
              <w:t>31,212</w:t>
            </w:r>
          </w:p>
        </w:tc>
        <w:tc>
          <w:tcPr>
            <w:tcW w:w="1361" w:type="dxa"/>
          </w:tcPr>
          <w:p w14:paraId="4EAF5B65">
            <w:r>
              <w:rPr>
                <w:rFonts w:ascii="Times New Roman" w:hAnsi="Times New Roman"/>
                <w:color w:val="000000"/>
                <w:sz w:val="21"/>
              </w:rPr>
              <w:t>1.508</w:t>
            </w:r>
          </w:p>
        </w:tc>
        <w:tc>
          <w:tcPr>
            <w:tcW w:w="1361" w:type="dxa"/>
          </w:tcPr>
          <w:p w14:paraId="0A2EC632">
            <w:r>
              <w:rPr>
                <w:rFonts w:ascii="Times New Roman" w:hAnsi="Times New Roman"/>
                <w:color w:val="000000"/>
                <w:sz w:val="21"/>
              </w:rPr>
              <w:t>0.900</w:t>
            </w:r>
          </w:p>
        </w:tc>
      </w:tr>
      <w:tr w14:paraId="568286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18843984">
            <w:r>
              <w:rPr>
                <w:rFonts w:ascii="Times New Roman" w:hAnsi="Times New Roman"/>
                <w:color w:val="000000"/>
                <w:sz w:val="21"/>
              </w:rPr>
              <w:t>4</w:t>
            </w:r>
          </w:p>
        </w:tc>
        <w:tc>
          <w:tcPr>
            <w:tcW w:w="1361" w:type="dxa"/>
            <w:shd w:val="clear" w:color="auto" w:fill="FFFFFF"/>
            <w:tcMar>
              <w:top w:w="70" w:type="dxa"/>
              <w:left w:w="70" w:type="dxa"/>
              <w:bottom w:w="70" w:type="dxa"/>
              <w:right w:w="70" w:type="dxa"/>
            </w:tcMar>
          </w:tcPr>
          <w:p w14:paraId="7FF7CC00">
            <w:r>
              <w:rPr>
                <w:rFonts w:ascii="Times New Roman" w:hAnsi="Times New Roman"/>
                <w:color w:val="000000"/>
                <w:sz w:val="21"/>
              </w:rPr>
              <w:t>10/10</w:t>
            </w:r>
          </w:p>
        </w:tc>
        <w:tc>
          <w:tcPr>
            <w:tcW w:w="1417" w:type="dxa"/>
            <w:shd w:val="clear" w:color="auto" w:fill="FFFFFF"/>
            <w:tcMar>
              <w:top w:w="70" w:type="dxa"/>
              <w:left w:w="70" w:type="dxa"/>
              <w:bottom w:w="70" w:type="dxa"/>
              <w:right w:w="70" w:type="dxa"/>
            </w:tcMar>
          </w:tcPr>
          <w:p w14:paraId="1EA5F564">
            <w:r>
              <w:rPr>
                <w:rFonts w:ascii="Times New Roman" w:hAnsi="Times New Roman"/>
                <w:color w:val="000000"/>
                <w:sz w:val="21"/>
              </w:rPr>
              <w:t>61,084</w:t>
            </w:r>
          </w:p>
        </w:tc>
        <w:tc>
          <w:tcPr>
            <w:tcW w:w="1417" w:type="dxa"/>
          </w:tcPr>
          <w:p w14:paraId="2E58629A">
            <w:r>
              <w:rPr>
                <w:rFonts w:ascii="Times New Roman" w:hAnsi="Times New Roman"/>
                <w:color w:val="000000"/>
                <w:sz w:val="21"/>
              </w:rPr>
              <w:t>49,337</w:t>
            </w:r>
          </w:p>
        </w:tc>
        <w:tc>
          <w:tcPr>
            <w:tcW w:w="1417" w:type="dxa"/>
          </w:tcPr>
          <w:p w14:paraId="1F5835FD">
            <w:r>
              <w:rPr>
                <w:rFonts w:ascii="Times New Roman" w:hAnsi="Times New Roman"/>
                <w:color w:val="000000"/>
                <w:sz w:val="21"/>
              </w:rPr>
              <w:t>34,673</w:t>
            </w:r>
          </w:p>
        </w:tc>
        <w:tc>
          <w:tcPr>
            <w:tcW w:w="1361" w:type="dxa"/>
          </w:tcPr>
          <w:p w14:paraId="68892D5B">
            <w:r>
              <w:rPr>
                <w:rFonts w:ascii="Times New Roman" w:hAnsi="Times New Roman"/>
                <w:color w:val="000000"/>
                <w:sz w:val="21"/>
              </w:rPr>
              <w:t>1.423</w:t>
            </w:r>
          </w:p>
        </w:tc>
        <w:tc>
          <w:tcPr>
            <w:tcW w:w="1361" w:type="dxa"/>
          </w:tcPr>
          <w:p w14:paraId="41987F11">
            <w:r>
              <w:rPr>
                <w:rFonts w:ascii="Times New Roman" w:hAnsi="Times New Roman"/>
                <w:color w:val="000000"/>
                <w:sz w:val="21"/>
              </w:rPr>
              <w:t>0.808</w:t>
            </w:r>
          </w:p>
        </w:tc>
      </w:tr>
      <w:tr w14:paraId="65C501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2F602E28">
            <w:r>
              <w:rPr>
                <w:rFonts w:ascii="Times New Roman" w:hAnsi="Times New Roman"/>
                <w:color w:val="000000"/>
                <w:sz w:val="21"/>
              </w:rPr>
              <w:t>6</w:t>
            </w:r>
          </w:p>
        </w:tc>
        <w:tc>
          <w:tcPr>
            <w:tcW w:w="1361" w:type="dxa"/>
            <w:shd w:val="clear" w:color="auto" w:fill="FFFFFF"/>
            <w:tcMar>
              <w:top w:w="70" w:type="dxa"/>
              <w:left w:w="70" w:type="dxa"/>
              <w:bottom w:w="70" w:type="dxa"/>
              <w:right w:w="70" w:type="dxa"/>
            </w:tcMar>
          </w:tcPr>
          <w:p w14:paraId="30997F54">
            <w:r>
              <w:rPr>
                <w:rFonts w:ascii="Times New Roman" w:hAnsi="Times New Roman"/>
                <w:color w:val="000000"/>
                <w:sz w:val="21"/>
              </w:rPr>
              <w:t>27/10</w:t>
            </w:r>
          </w:p>
        </w:tc>
        <w:tc>
          <w:tcPr>
            <w:tcW w:w="1417" w:type="dxa"/>
            <w:shd w:val="clear" w:color="auto" w:fill="FFFFFF"/>
            <w:tcMar>
              <w:top w:w="70" w:type="dxa"/>
              <w:left w:w="70" w:type="dxa"/>
              <w:bottom w:w="70" w:type="dxa"/>
              <w:right w:w="70" w:type="dxa"/>
            </w:tcMar>
          </w:tcPr>
          <w:p w14:paraId="518F0F42">
            <w:r>
              <w:rPr>
                <w:rFonts w:ascii="Times New Roman" w:hAnsi="Times New Roman"/>
                <w:color w:val="000000"/>
                <w:sz w:val="21"/>
              </w:rPr>
              <w:t>103,000</w:t>
            </w:r>
          </w:p>
        </w:tc>
        <w:tc>
          <w:tcPr>
            <w:tcW w:w="1417" w:type="dxa"/>
          </w:tcPr>
          <w:p w14:paraId="6E429D3D">
            <w:r>
              <w:rPr>
                <w:rFonts w:ascii="Times New Roman" w:hAnsi="Times New Roman"/>
                <w:color w:val="000000"/>
                <w:sz w:val="21"/>
              </w:rPr>
              <w:t>—</w:t>
            </w:r>
          </w:p>
        </w:tc>
        <w:tc>
          <w:tcPr>
            <w:tcW w:w="1417" w:type="dxa"/>
          </w:tcPr>
          <w:p w14:paraId="7C7B45BA">
            <w:r>
              <w:rPr>
                <w:rFonts w:ascii="Times New Roman" w:hAnsi="Times New Roman"/>
                <w:color w:val="000000"/>
                <w:sz w:val="21"/>
              </w:rPr>
              <w:t>—</w:t>
            </w:r>
          </w:p>
        </w:tc>
        <w:tc>
          <w:tcPr>
            <w:tcW w:w="1361" w:type="dxa"/>
          </w:tcPr>
          <w:p w14:paraId="6540E4BB">
            <w:r>
              <w:rPr>
                <w:rFonts w:ascii="Times New Roman" w:hAnsi="Times New Roman"/>
                <w:color w:val="000000"/>
                <w:sz w:val="21"/>
              </w:rPr>
              <w:t>—</w:t>
            </w:r>
          </w:p>
        </w:tc>
        <w:tc>
          <w:tcPr>
            <w:tcW w:w="1361" w:type="dxa"/>
          </w:tcPr>
          <w:p w14:paraId="4802C664">
            <w:r>
              <w:rPr>
                <w:rFonts w:ascii="Times New Roman" w:hAnsi="Times New Roman"/>
                <w:color w:val="000000"/>
                <w:sz w:val="21"/>
              </w:rPr>
              <w:t>—</w:t>
            </w:r>
          </w:p>
        </w:tc>
      </w:tr>
    </w:tbl>
    <w:p w14:paraId="54C32768">
      <w:pPr>
        <w:spacing w:after="40" w:line="40" w:lineRule="exact"/>
      </w:pPr>
    </w:p>
    <w:p w14:paraId="41DE142D">
      <w:pPr>
        <w:jc w:val="both"/>
      </w:pPr>
      <w:r>
        <w:t>Quy tắc đánh dấu đỏ là chi phí thực tế vượt ngân sách dự kiến của cùng công việc hoặc cùng khoản mục. Không tô đỏ chỉ vì ngày cập nhật Jira muộn; không dùng CV âm thay thế cho điều kiện vượt tổng ngân sách công việc.</w:t>
      </w:r>
    </w:p>
    <w:p w14:paraId="52AC58B2">
      <w:pPr>
        <w:pStyle w:val="3"/>
      </w:pPr>
      <w:bookmarkStart w:id="62" w:name="_Toc748"/>
      <w:bookmarkStart w:id="63" w:name="_Toc28080"/>
      <w:r>
        <w:t>4.5 Ước lượng COCOMO và biểu đồ Gantt</w:t>
      </w:r>
      <w:bookmarkEnd w:id="62"/>
      <w:bookmarkEnd w:id="63"/>
    </w:p>
    <w:p w14:paraId="1183815F">
      <w:pPr>
        <w:jc w:val="both"/>
      </w:pPr>
      <w:r>
        <w:t>Nhóm chưa có KLOC được xác nhận để lập ước lượng COCOMO. Gantt và các kỳ báo cáo trong workbook đã cập nhật theo sáu Sprint trên Jira. Mỗi báo cáo EMV có đường thẳng đứng màu đỏ tại ngày report. Ngày hoàn thành thực tế được giữ độc lập với lịch kế hoạch.</w:t>
      </w:r>
    </w:p>
    <w:p w14:paraId="59D252C5">
      <w:pPr>
        <w:pStyle w:val="2"/>
        <w:pageBreakBefore/>
      </w:pPr>
      <w:bookmarkStart w:id="64" w:name="_Toc29516"/>
      <w:bookmarkStart w:id="65" w:name="_Toc12524"/>
      <w:r>
        <w:t>Chương 5 Quản lý chất lượng dự án</w:t>
      </w:r>
      <w:bookmarkEnd w:id="64"/>
      <w:bookmarkEnd w:id="65"/>
    </w:p>
    <w:p w14:paraId="760D7A73">
      <w:pPr>
        <w:pStyle w:val="3"/>
      </w:pPr>
      <w:bookmarkStart w:id="66" w:name="_Toc4913"/>
      <w:bookmarkStart w:id="67" w:name="_Toc13599"/>
      <w:r>
        <w:t>5.1 Tiêu chí chất lượng sản phẩm</w:t>
      </w:r>
      <w:bookmarkEnd w:id="66"/>
      <w:bookmarkEnd w:id="67"/>
    </w:p>
    <w:p w14:paraId="495D8A2D">
      <w:pPr>
        <w:jc w:val="both"/>
      </w:pPr>
      <w:r>
        <w:t>Nhóm đánh giá chất lượng theo khả năng thực hiện luồng nghiệp vụ và tính nhất quán dữ liệu. Trạng thái Done trên Jira là nguồn theo dõi hoàn thành công việc, nhưng cần kết hợp kiểm tra mã nguồn và demo để đánh giá chất lượng tích hợp. Tiêu chí dưới đây là cơ sở kiểm tra; không phải bảng kết quả kiểm thử đã đạt.</w:t>
      </w:r>
    </w:p>
    <w:p w14:paraId="6BF2170B">
      <w:pPr>
        <w:pStyle w:val="167"/>
        <w:keepNext/>
      </w:pPr>
      <w:bookmarkStart w:id="68" w:name="_Toc31797"/>
      <w:bookmarkStart w:id="69" w:name="_Toc6788"/>
      <w:r>
        <w:t>Bảng 13. Tiêu chí kiểm tra chất lượng</w:t>
      </w:r>
      <w:bookmarkEnd w:id="68"/>
      <w:bookmarkEnd w:id="6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173A1D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3E1A9661">
            <w:pPr>
              <w:spacing w:before="60" w:after="60" w:line="252" w:lineRule="auto"/>
            </w:pPr>
            <w:r>
              <w:rPr>
                <w:rFonts w:ascii="Times New Roman" w:hAnsi="Times New Roman"/>
                <w:b/>
                <w:sz w:val="21"/>
              </w:rPr>
              <w:t>Nhóm tiêu chí</w:t>
            </w:r>
          </w:p>
        </w:tc>
        <w:tc>
          <w:tcPr>
            <w:tcW w:w="6803" w:type="dxa"/>
            <w:shd w:val="clear" w:color="auto" w:fill="E7E6E6"/>
            <w:tcMar>
              <w:top w:w="70" w:type="dxa"/>
              <w:left w:w="70" w:type="dxa"/>
              <w:bottom w:w="70" w:type="dxa"/>
              <w:right w:w="70" w:type="dxa"/>
            </w:tcMar>
          </w:tcPr>
          <w:p w14:paraId="70B8BC23">
            <w:pPr>
              <w:spacing w:before="60" w:after="60" w:line="252" w:lineRule="auto"/>
            </w:pPr>
            <w:r>
              <w:rPr>
                <w:rFonts w:ascii="Times New Roman" w:hAnsi="Times New Roman"/>
                <w:b/>
                <w:sz w:val="21"/>
              </w:rPr>
              <w:t>Điều kiện cần kiểm tra</w:t>
            </w:r>
          </w:p>
        </w:tc>
      </w:tr>
      <w:tr w14:paraId="7411BA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E272A85">
            <w:pPr>
              <w:spacing w:before="60" w:after="60" w:line="252" w:lineRule="auto"/>
            </w:pPr>
            <w:r>
              <w:rPr>
                <w:rFonts w:ascii="Times New Roman" w:hAnsi="Times New Roman"/>
                <w:b w:val="0"/>
                <w:sz w:val="21"/>
              </w:rPr>
              <w:t>Chức năng</w:t>
            </w:r>
          </w:p>
        </w:tc>
        <w:tc>
          <w:tcPr>
            <w:tcW w:w="6803" w:type="dxa"/>
            <w:shd w:val="clear" w:color="auto" w:fill="FFFFFF"/>
            <w:tcMar>
              <w:top w:w="70" w:type="dxa"/>
              <w:left w:w="70" w:type="dxa"/>
              <w:bottom w:w="70" w:type="dxa"/>
              <w:right w:w="70" w:type="dxa"/>
            </w:tcMar>
          </w:tcPr>
          <w:p w14:paraId="0DBDD2DC">
            <w:pPr>
              <w:spacing w:before="60" w:after="60" w:line="252" w:lineRule="auto"/>
            </w:pPr>
            <w:r>
              <w:rPr>
                <w:rFonts w:ascii="Times New Roman" w:hAnsi="Times New Roman"/>
                <w:b w:val="0"/>
                <w:sz w:val="21"/>
              </w:rPr>
              <w:t>Đăng nhập, tìm chuyến, chọn ghế, đặt vé và xem vé hoạt động qua API.</w:t>
            </w:r>
          </w:p>
        </w:tc>
      </w:tr>
      <w:tr w14:paraId="7806CD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3A63ED8">
            <w:pPr>
              <w:spacing w:before="60" w:after="60" w:line="252" w:lineRule="auto"/>
            </w:pPr>
            <w:r>
              <w:rPr>
                <w:rFonts w:ascii="Times New Roman" w:hAnsi="Times New Roman"/>
                <w:b w:val="0"/>
                <w:sz w:val="21"/>
              </w:rPr>
              <w:t>Dữ liệu</w:t>
            </w:r>
          </w:p>
        </w:tc>
        <w:tc>
          <w:tcPr>
            <w:tcW w:w="6803" w:type="dxa"/>
            <w:shd w:val="clear" w:color="auto" w:fill="FFFFFF"/>
            <w:tcMar>
              <w:top w:w="70" w:type="dxa"/>
              <w:left w:w="70" w:type="dxa"/>
              <w:bottom w:w="70" w:type="dxa"/>
              <w:right w:w="70" w:type="dxa"/>
            </w:tcMar>
          </w:tcPr>
          <w:p w14:paraId="433CBF50">
            <w:pPr>
              <w:spacing w:before="60" w:after="60" w:line="252" w:lineRule="auto"/>
            </w:pPr>
            <w:r>
              <w:rPr>
                <w:rFonts w:ascii="Times New Roman" w:hAnsi="Times New Roman"/>
                <w:b w:val="0"/>
                <w:sz w:val="21"/>
              </w:rPr>
              <w:t>Giá, chuyến, ghế và người đặt được lưu đúng; transaction không để lại dữ liệu dở dang.</w:t>
            </w:r>
          </w:p>
        </w:tc>
      </w:tr>
      <w:tr w14:paraId="250EB8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9F4497A">
            <w:pPr>
              <w:spacing w:before="60" w:after="60" w:line="252" w:lineRule="auto"/>
            </w:pPr>
            <w:r>
              <w:rPr>
                <w:rFonts w:ascii="Times New Roman" w:hAnsi="Times New Roman"/>
                <w:b w:val="0"/>
                <w:sz w:val="21"/>
              </w:rPr>
              <w:t>Bảo mật</w:t>
            </w:r>
          </w:p>
        </w:tc>
        <w:tc>
          <w:tcPr>
            <w:tcW w:w="6803" w:type="dxa"/>
            <w:shd w:val="clear" w:color="auto" w:fill="FFFFFF"/>
            <w:tcMar>
              <w:top w:w="70" w:type="dxa"/>
              <w:left w:w="70" w:type="dxa"/>
              <w:bottom w:w="70" w:type="dxa"/>
              <w:right w:w="70" w:type="dxa"/>
            </w:tcMar>
          </w:tcPr>
          <w:p w14:paraId="0D8D6020">
            <w:pPr>
              <w:spacing w:before="60" w:after="60" w:line="252" w:lineRule="auto"/>
            </w:pPr>
            <w:r>
              <w:rPr>
                <w:rFonts w:ascii="Times New Roman" w:hAnsi="Times New Roman"/>
                <w:b w:val="0"/>
                <w:sz w:val="21"/>
              </w:rPr>
              <w:t>Từ chối truy cập trái quyền, kiểm tra đầu vào và bảo vệ thông tin xác thực.</w:t>
            </w:r>
          </w:p>
        </w:tc>
      </w:tr>
      <w:tr w14:paraId="2BBFF0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C3AD925">
            <w:pPr>
              <w:spacing w:before="60" w:after="60" w:line="252" w:lineRule="auto"/>
            </w:pPr>
            <w:r>
              <w:rPr>
                <w:rFonts w:ascii="Times New Roman" w:hAnsi="Times New Roman"/>
                <w:b w:val="0"/>
                <w:sz w:val="21"/>
              </w:rPr>
              <w:t>Đồng thời</w:t>
            </w:r>
          </w:p>
        </w:tc>
        <w:tc>
          <w:tcPr>
            <w:tcW w:w="6803" w:type="dxa"/>
            <w:shd w:val="clear" w:color="auto" w:fill="FFFFFF"/>
            <w:tcMar>
              <w:top w:w="70" w:type="dxa"/>
              <w:left w:w="70" w:type="dxa"/>
              <w:bottom w:w="70" w:type="dxa"/>
              <w:right w:w="70" w:type="dxa"/>
            </w:tcMar>
          </w:tcPr>
          <w:p w14:paraId="1A2B24F7">
            <w:pPr>
              <w:spacing w:before="60" w:after="60" w:line="252" w:lineRule="auto"/>
            </w:pPr>
            <w:r>
              <w:rPr>
                <w:rFonts w:ascii="Times New Roman" w:hAnsi="Times New Roman"/>
                <w:b w:val="0"/>
                <w:sz w:val="21"/>
              </w:rPr>
              <w:t>Hai yêu cầu không tạo hai vé hợp lệ cho cùng ghế/chuyến/ngày.</w:t>
            </w:r>
          </w:p>
        </w:tc>
      </w:tr>
      <w:tr w14:paraId="3F425C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362CBEA">
            <w:pPr>
              <w:spacing w:before="60" w:after="60" w:line="252" w:lineRule="auto"/>
            </w:pPr>
            <w:r>
              <w:rPr>
                <w:rFonts w:ascii="Times New Roman" w:hAnsi="Times New Roman"/>
                <w:b w:val="0"/>
                <w:sz w:val="21"/>
              </w:rPr>
              <w:t>Giao diện</w:t>
            </w:r>
          </w:p>
        </w:tc>
        <w:tc>
          <w:tcPr>
            <w:tcW w:w="6803" w:type="dxa"/>
            <w:shd w:val="clear" w:color="auto" w:fill="FFFFFF"/>
            <w:tcMar>
              <w:top w:w="70" w:type="dxa"/>
              <w:left w:w="70" w:type="dxa"/>
              <w:bottom w:w="70" w:type="dxa"/>
              <w:right w:w="70" w:type="dxa"/>
            </w:tcMar>
          </w:tcPr>
          <w:p w14:paraId="75E22332">
            <w:pPr>
              <w:spacing w:before="60" w:after="60" w:line="252" w:lineRule="auto"/>
            </w:pPr>
            <w:r>
              <w:rPr>
                <w:rFonts w:ascii="Times New Roman" w:hAnsi="Times New Roman"/>
                <w:b w:val="0"/>
                <w:sz w:val="21"/>
              </w:rPr>
              <w:t>Thông báo lỗi rõ, trạng thái ghế dễ phân biệt, bố cục phù hợp màn hình.</w:t>
            </w:r>
          </w:p>
        </w:tc>
      </w:tr>
      <w:tr w14:paraId="0DC719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E0CDC3B">
            <w:pPr>
              <w:spacing w:before="60" w:after="60" w:line="252" w:lineRule="auto"/>
            </w:pPr>
            <w:r>
              <w:rPr>
                <w:rFonts w:ascii="Times New Roman" w:hAnsi="Times New Roman"/>
                <w:b w:val="0"/>
                <w:sz w:val="21"/>
              </w:rPr>
              <w:t>Triển khai</w:t>
            </w:r>
          </w:p>
        </w:tc>
        <w:tc>
          <w:tcPr>
            <w:tcW w:w="6803" w:type="dxa"/>
            <w:shd w:val="clear" w:color="auto" w:fill="FFFFFF"/>
            <w:tcMar>
              <w:top w:w="70" w:type="dxa"/>
              <w:left w:w="70" w:type="dxa"/>
              <w:bottom w:w="70" w:type="dxa"/>
              <w:right w:w="70" w:type="dxa"/>
            </w:tcMar>
          </w:tcPr>
          <w:p w14:paraId="7A6BDBAD">
            <w:pPr>
              <w:spacing w:before="60" w:after="60" w:line="252" w:lineRule="auto"/>
            </w:pPr>
            <w:r>
              <w:rPr>
                <w:rFonts w:ascii="Times New Roman" w:hAnsi="Times New Roman"/>
                <w:b w:val="0"/>
                <w:sz w:val="21"/>
              </w:rPr>
              <w:t>Build chạy được trong môi trường dự kiến và có thể tái lập cấu hình.</w:t>
            </w:r>
          </w:p>
        </w:tc>
      </w:tr>
    </w:tbl>
    <w:p w14:paraId="7B855278">
      <w:pPr>
        <w:spacing w:after="40" w:line="40" w:lineRule="exact"/>
      </w:pPr>
    </w:p>
    <w:p w14:paraId="2AC08DCF">
      <w:pPr>
        <w:pStyle w:val="3"/>
      </w:pPr>
      <w:bookmarkStart w:id="70" w:name="_Toc16799"/>
      <w:bookmarkStart w:id="71" w:name="_Toc3521"/>
      <w:r>
        <w:t>5.2 Tiêu chí hoàn thành Sprint</w:t>
      </w:r>
      <w:bookmarkEnd w:id="70"/>
      <w:bookmarkEnd w:id="71"/>
    </w:p>
    <w:p w14:paraId="5E0017F0">
      <w:pPr>
        <w:jc w:val="both"/>
      </w:pPr>
      <w:r>
        <w:t>Tiêu chí đánh giá thành viên được tổ chức theo sáu Sprint trên Jira. Trước Sprint, nhóm thống nhất mục tiêu và công việc; trong Sprint, thành viên cập nhật tiến độ, vướng mắc; cuối Sprint, nhóm kiểm tra demo và giải thích phần chưa hoàn thành. Đây là tiêu chí đánh giá, chưa tự gán điểm hay kết luận nghiệm thu.</w:t>
      </w:r>
    </w:p>
    <w:p w14:paraId="7D084A7B">
      <w:pPr>
        <w:pStyle w:val="3"/>
      </w:pPr>
      <w:bookmarkStart w:id="72" w:name="_Toc10352"/>
      <w:bookmarkStart w:id="73" w:name="_Toc10075"/>
      <w:r>
        <w:t>5.3 Phát hiện lỗi tại mốc kết thúc Sprint</w:t>
      </w:r>
      <w:bookmarkEnd w:id="72"/>
      <w:bookmarkEnd w:id="73"/>
    </w:p>
    <w:p w14:paraId="25A4CE8A">
      <w:r>
        <w:t>Pareto được lập riêng cho từng Sprint, chọn commit cuối trên nhánh Develops không muộn hơn hết ngày kết thúc kế hoạch theo giờ Việt Nam. Các mốc mới là 20/09, 26/09, 05/10, 10/10, 20/10 và 27/10. Đây là kiểm tra hồi cứu ngày 27/10/2026 trên snapshot lịch sử, không phải log test đã chạy tại thời điểm đó. Các phát hiện có thể lặp giữa các kỳ và không được cộng thành tổng lỗi mới độc lập. Hồ sơ thực tế vẫn chốt 25/10, vì vậy chưa kết luận cuối Sprint 6.</w:t>
      </w:r>
    </w:p>
    <w:p w14:paraId="2F355D75">
      <w:pPr>
        <w:pStyle w:val="4"/>
      </w:pPr>
      <w:r>
        <w:t>5.3.1 Pareto Sprint 1</w:t>
      </w:r>
    </w:p>
    <w:p w14:paraId="1C28745A">
      <w:r>
        <w:t>Mốc 20/09/2026, commit 2c8eb27a475c chỉ có README, chưa có mã ứng dụng để phân tích. Không coi đây là 0 lỗi; tiến độ khảo sát và backlog cần đối chiếu tài liệu/Jira.</w:t>
      </w:r>
    </w:p>
    <w:p w14:paraId="501A6282">
      <w:pPr>
        <w:pStyle w:val="4"/>
      </w:pPr>
      <w:r>
        <w:t>5.3.2 Pareto Sprint 2</w:t>
      </w:r>
    </w:p>
    <w:p w14:paraId="04B3B20A">
      <w:r>
        <w:t>Mốc 26/09/2026, commit 2c8eb27a475c chỉ có README, chưa có mã ứng dụng để phân tích. Không coi đây là 0 lỗi; tiến độ khảo sát và backlog cần đối chiếu tài liệu/Jira.</w:t>
      </w:r>
    </w:p>
    <w:p w14:paraId="2AAB5A2F">
      <w:pPr>
        <w:pStyle w:val="4"/>
      </w:pPr>
      <w:r>
        <w:t>5.3.3 Pareto Sprint 3</w:t>
      </w:r>
    </w:p>
    <w:p w14:paraId="5F590051">
      <w:r>
        <w:t>Mốc 05/10/2026, commit e1603f21528f: 42 phát hiện trong phạm vi kiểm tra. Có thể gồm lỗi lint và lỗi chức năng, không thay thế kiểm thử hệ thống đầy đủ.</w:t>
      </w:r>
    </w:p>
    <w:p w14:paraId="55318F72">
      <w:pPr>
        <w:keepNext/>
        <w:jc w:val="center"/>
      </w:pPr>
      <w:r>
        <w:drawing>
          <wp:inline distT="0" distB="0" distL="114300" distR="114300">
            <wp:extent cx="5471795" cy="3048635"/>
            <wp:effectExtent l="0" t="0" r="14605"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stretch>
                      <a:fillRect/>
                    </a:stretch>
                  </pic:blipFill>
                  <pic:spPr>
                    <a:xfrm>
                      <a:off x="0" y="0"/>
                      <a:ext cx="5472000" cy="3048686"/>
                    </a:xfrm>
                    <a:prstGeom prst="rect">
                      <a:avLst/>
                    </a:prstGeom>
                  </pic:spPr>
                </pic:pic>
              </a:graphicData>
            </a:graphic>
          </wp:inline>
        </w:drawing>
      </w:r>
    </w:p>
    <w:p w14:paraId="621C2E0C">
      <w:pPr>
        <w:pStyle w:val="168"/>
      </w:pPr>
      <w:bookmarkStart w:id="74" w:name="_Toc29134"/>
      <w:r>
        <w:t>Hình 1. Pareto Sprint 3 tại ngày 05/10/2026</w:t>
      </w:r>
      <w:bookmarkEnd w:id="7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956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5FCE46E">
            <w:r>
              <w:rPr>
                <w:rFonts w:ascii="Times New Roman" w:hAnsi="Times New Roman"/>
                <w:sz w:val="21"/>
              </w:rPr>
              <w:t>Nhóm phát hiện</w:t>
            </w:r>
          </w:p>
        </w:tc>
        <w:tc>
          <w:tcPr>
            <w:tcW w:w="3024" w:type="dxa"/>
          </w:tcPr>
          <w:p w14:paraId="0D272E0C">
            <w:r>
              <w:rPr>
                <w:rFonts w:ascii="Times New Roman" w:hAnsi="Times New Roman"/>
                <w:sz w:val="21"/>
              </w:rPr>
              <w:t>Số lượng</w:t>
            </w:r>
          </w:p>
        </w:tc>
        <w:tc>
          <w:tcPr>
            <w:tcW w:w="3024" w:type="dxa"/>
          </w:tcPr>
          <w:p w14:paraId="659D4EB8">
            <w:r>
              <w:rPr>
                <w:rFonts w:ascii="Times New Roman" w:hAnsi="Times New Roman"/>
                <w:sz w:val="21"/>
              </w:rPr>
              <w:t>Tỷ lệ</w:t>
            </w:r>
          </w:p>
        </w:tc>
      </w:tr>
      <w:tr w14:paraId="13F9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D4619BD">
            <w:r>
              <w:rPr>
                <w:rFonts w:ascii="Times New Roman" w:hAnsi="Times New Roman"/>
                <w:sz w:val="21"/>
              </w:rPr>
              <w:t>Biến / import không dùng</w:t>
            </w:r>
          </w:p>
        </w:tc>
        <w:tc>
          <w:tcPr>
            <w:tcW w:w="3024" w:type="dxa"/>
          </w:tcPr>
          <w:p w14:paraId="5D2DFED7">
            <w:r>
              <w:rPr>
                <w:rFonts w:ascii="Times New Roman" w:hAnsi="Times New Roman"/>
                <w:sz w:val="21"/>
              </w:rPr>
              <w:t>28</w:t>
            </w:r>
          </w:p>
        </w:tc>
        <w:tc>
          <w:tcPr>
            <w:tcW w:w="3024" w:type="dxa"/>
          </w:tcPr>
          <w:p w14:paraId="35EB47B0">
            <w:r>
              <w:rPr>
                <w:rFonts w:ascii="Times New Roman" w:hAnsi="Times New Roman"/>
                <w:sz w:val="21"/>
              </w:rPr>
              <w:t>66.7%</w:t>
            </w:r>
          </w:p>
        </w:tc>
      </w:tr>
      <w:tr w14:paraId="37C3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C1D0B7D">
            <w:r>
              <w:rPr>
                <w:rFonts w:ascii="Times New Roman" w:hAnsi="Times New Roman"/>
                <w:sz w:val="21"/>
              </w:rPr>
              <w:t>React Hooks</w:t>
            </w:r>
          </w:p>
        </w:tc>
        <w:tc>
          <w:tcPr>
            <w:tcW w:w="3024" w:type="dxa"/>
          </w:tcPr>
          <w:p w14:paraId="1D82206E">
            <w:r>
              <w:rPr>
                <w:rFonts w:ascii="Times New Roman" w:hAnsi="Times New Roman"/>
                <w:sz w:val="21"/>
              </w:rPr>
              <w:t>6</w:t>
            </w:r>
          </w:p>
        </w:tc>
        <w:tc>
          <w:tcPr>
            <w:tcW w:w="3024" w:type="dxa"/>
          </w:tcPr>
          <w:p w14:paraId="02F181CE">
            <w:r>
              <w:rPr>
                <w:rFonts w:ascii="Times New Roman" w:hAnsi="Times New Roman"/>
                <w:sz w:val="21"/>
              </w:rPr>
              <w:t>14.3%</w:t>
            </w:r>
          </w:p>
        </w:tc>
      </w:tr>
      <w:tr w14:paraId="184C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9CB84B9">
            <w:r>
              <w:rPr>
                <w:rFonts w:ascii="Times New Roman" w:hAnsi="Times New Roman"/>
                <w:sz w:val="21"/>
              </w:rPr>
              <w:t>Phân quyền / dữ liệu</w:t>
            </w:r>
          </w:p>
        </w:tc>
        <w:tc>
          <w:tcPr>
            <w:tcW w:w="3024" w:type="dxa"/>
          </w:tcPr>
          <w:p w14:paraId="5D4B5538">
            <w:r>
              <w:rPr>
                <w:rFonts w:ascii="Times New Roman" w:hAnsi="Times New Roman"/>
                <w:sz w:val="21"/>
              </w:rPr>
              <w:t>3</w:t>
            </w:r>
          </w:p>
        </w:tc>
        <w:tc>
          <w:tcPr>
            <w:tcW w:w="3024" w:type="dxa"/>
          </w:tcPr>
          <w:p w14:paraId="2D06A05B">
            <w:r>
              <w:rPr>
                <w:rFonts w:ascii="Times New Roman" w:hAnsi="Times New Roman"/>
                <w:sz w:val="21"/>
              </w:rPr>
              <w:t>7.1%</w:t>
            </w:r>
          </w:p>
        </w:tc>
      </w:tr>
      <w:tr w14:paraId="6F67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838F555">
            <w:r>
              <w:rPr>
                <w:rFonts w:ascii="Times New Roman" w:hAnsi="Times New Roman"/>
                <w:sz w:val="21"/>
              </w:rPr>
              <w:t>Kiểm tra dữ liệu / nghiệp vụ</w:t>
            </w:r>
          </w:p>
        </w:tc>
        <w:tc>
          <w:tcPr>
            <w:tcW w:w="3024" w:type="dxa"/>
          </w:tcPr>
          <w:p w14:paraId="3AEAB133">
            <w:r>
              <w:rPr>
                <w:rFonts w:ascii="Times New Roman" w:hAnsi="Times New Roman"/>
                <w:sz w:val="21"/>
              </w:rPr>
              <w:t>2</w:t>
            </w:r>
          </w:p>
        </w:tc>
        <w:tc>
          <w:tcPr>
            <w:tcW w:w="3024" w:type="dxa"/>
          </w:tcPr>
          <w:p w14:paraId="0F4099C2">
            <w:r>
              <w:rPr>
                <w:rFonts w:ascii="Times New Roman" w:hAnsi="Times New Roman"/>
                <w:sz w:val="21"/>
              </w:rPr>
              <w:t>4.8%</w:t>
            </w:r>
          </w:p>
        </w:tc>
      </w:tr>
      <w:tr w14:paraId="758A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597B4E8">
            <w:r>
              <w:rPr>
                <w:rFonts w:ascii="Times New Roman" w:hAnsi="Times New Roman"/>
                <w:sz w:val="21"/>
              </w:rPr>
              <w:t>React Fast Refresh</w:t>
            </w:r>
          </w:p>
        </w:tc>
        <w:tc>
          <w:tcPr>
            <w:tcW w:w="3024" w:type="dxa"/>
          </w:tcPr>
          <w:p w14:paraId="101DE997">
            <w:r>
              <w:rPr>
                <w:rFonts w:ascii="Times New Roman" w:hAnsi="Times New Roman"/>
                <w:sz w:val="21"/>
              </w:rPr>
              <w:t>2</w:t>
            </w:r>
          </w:p>
        </w:tc>
        <w:tc>
          <w:tcPr>
            <w:tcW w:w="3024" w:type="dxa"/>
          </w:tcPr>
          <w:p w14:paraId="75216B5A">
            <w:r>
              <w:rPr>
                <w:rFonts w:ascii="Times New Roman" w:hAnsi="Times New Roman"/>
                <w:sz w:val="21"/>
              </w:rPr>
              <w:t>4.8%</w:t>
            </w:r>
          </w:p>
        </w:tc>
      </w:tr>
      <w:tr w14:paraId="48EE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F19B95C">
            <w:r>
              <w:rPr>
                <w:rFonts w:ascii="Times New Roman" w:hAnsi="Times New Roman"/>
                <w:sz w:val="21"/>
              </w:rPr>
              <w:t>Đồng thời / toàn vẹn dữ liệu</w:t>
            </w:r>
          </w:p>
        </w:tc>
        <w:tc>
          <w:tcPr>
            <w:tcW w:w="3024" w:type="dxa"/>
          </w:tcPr>
          <w:p w14:paraId="28F6B51D">
            <w:r>
              <w:rPr>
                <w:rFonts w:ascii="Times New Roman" w:hAnsi="Times New Roman"/>
                <w:sz w:val="21"/>
              </w:rPr>
              <w:t>1</w:t>
            </w:r>
          </w:p>
        </w:tc>
        <w:tc>
          <w:tcPr>
            <w:tcW w:w="3024" w:type="dxa"/>
          </w:tcPr>
          <w:p w14:paraId="5315D894">
            <w:r>
              <w:rPr>
                <w:rFonts w:ascii="Times New Roman" w:hAnsi="Times New Roman"/>
                <w:sz w:val="21"/>
              </w:rPr>
              <w:t>2.4%</w:t>
            </w:r>
          </w:p>
        </w:tc>
      </w:tr>
    </w:tbl>
    <w:p w14:paraId="0EF3B95B">
      <w:r>
        <w:t>Chi tiết từng phát hiện, vị trí tệp/dòng, phương pháp và commit được lưu ở sheet Pareto tương ứng trong workbook. Bằng chứng cũ chỉ được tái sử dụng khi mã nguồn liên quan không đổi; các snapshot mới được kiểm tra lint/cú pháp và hồi quy mock booking.</w:t>
      </w:r>
    </w:p>
    <w:p w14:paraId="24DB45CF">
      <w:pPr>
        <w:pStyle w:val="4"/>
      </w:pPr>
      <w:r>
        <w:t>5.3.4 Pareto Sprint 4</w:t>
      </w:r>
    </w:p>
    <w:p w14:paraId="250260A1">
      <w:r>
        <w:t>Mốc 10/10/2026, commit 33170177f361: 58 phát hiện trong phạm vi kiểm tra. Có thể gồm lỗi lint và lỗi chức năng, không thay thế kiểm thử hệ thống đầy đủ.</w:t>
      </w:r>
    </w:p>
    <w:p w14:paraId="372EA03B">
      <w:pPr>
        <w:keepNext/>
        <w:jc w:val="center"/>
      </w:pPr>
      <w:r>
        <w:drawing>
          <wp:inline distT="0" distB="0" distL="114300" distR="114300">
            <wp:extent cx="5471795" cy="3048635"/>
            <wp:effectExtent l="0" t="0" r="14605"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5472000" cy="3048686"/>
                    </a:xfrm>
                    <a:prstGeom prst="rect">
                      <a:avLst/>
                    </a:prstGeom>
                  </pic:spPr>
                </pic:pic>
              </a:graphicData>
            </a:graphic>
          </wp:inline>
        </w:drawing>
      </w:r>
    </w:p>
    <w:p w14:paraId="1CB94F1A">
      <w:pPr>
        <w:pStyle w:val="168"/>
      </w:pPr>
      <w:bookmarkStart w:id="75" w:name="_Toc29625"/>
      <w:r>
        <w:t>Hình 2. Pareto Sprint 4 tại ngày 10/10/2026</w:t>
      </w:r>
      <w:bookmarkEnd w:id="7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04C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A8B9D6D">
            <w:r>
              <w:rPr>
                <w:rFonts w:ascii="Times New Roman" w:hAnsi="Times New Roman"/>
                <w:sz w:val="21"/>
              </w:rPr>
              <w:t>Nhóm phát hiện</w:t>
            </w:r>
          </w:p>
        </w:tc>
        <w:tc>
          <w:tcPr>
            <w:tcW w:w="3024" w:type="dxa"/>
          </w:tcPr>
          <w:p w14:paraId="664DA11B">
            <w:r>
              <w:rPr>
                <w:rFonts w:ascii="Times New Roman" w:hAnsi="Times New Roman"/>
                <w:sz w:val="21"/>
              </w:rPr>
              <w:t>Số lượng</w:t>
            </w:r>
          </w:p>
        </w:tc>
        <w:tc>
          <w:tcPr>
            <w:tcW w:w="3024" w:type="dxa"/>
          </w:tcPr>
          <w:p w14:paraId="04240E12">
            <w:r>
              <w:rPr>
                <w:rFonts w:ascii="Times New Roman" w:hAnsi="Times New Roman"/>
                <w:sz w:val="21"/>
              </w:rPr>
              <w:t>Tỷ lệ</w:t>
            </w:r>
          </w:p>
        </w:tc>
      </w:tr>
      <w:tr w14:paraId="2DE6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556AFAB">
            <w:r>
              <w:rPr>
                <w:rFonts w:ascii="Times New Roman" w:hAnsi="Times New Roman"/>
                <w:sz w:val="21"/>
              </w:rPr>
              <w:t>Biến / import không dùng</w:t>
            </w:r>
          </w:p>
        </w:tc>
        <w:tc>
          <w:tcPr>
            <w:tcW w:w="3024" w:type="dxa"/>
          </w:tcPr>
          <w:p w14:paraId="152F27B7">
            <w:r>
              <w:rPr>
                <w:rFonts w:ascii="Times New Roman" w:hAnsi="Times New Roman"/>
                <w:sz w:val="21"/>
              </w:rPr>
              <w:t>32</w:t>
            </w:r>
          </w:p>
        </w:tc>
        <w:tc>
          <w:tcPr>
            <w:tcW w:w="3024" w:type="dxa"/>
          </w:tcPr>
          <w:p w14:paraId="7C55D4B2">
            <w:r>
              <w:rPr>
                <w:rFonts w:ascii="Times New Roman" w:hAnsi="Times New Roman"/>
                <w:sz w:val="21"/>
              </w:rPr>
              <w:t>55.2%</w:t>
            </w:r>
          </w:p>
        </w:tc>
      </w:tr>
      <w:tr w14:paraId="001C8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F4F2F52">
            <w:r>
              <w:rPr>
                <w:rFonts w:ascii="Times New Roman" w:hAnsi="Times New Roman"/>
                <w:sz w:val="21"/>
              </w:rPr>
              <w:t>Lint khác</w:t>
            </w:r>
          </w:p>
        </w:tc>
        <w:tc>
          <w:tcPr>
            <w:tcW w:w="3024" w:type="dxa"/>
          </w:tcPr>
          <w:p w14:paraId="489A7F87">
            <w:r>
              <w:rPr>
                <w:rFonts w:ascii="Times New Roman" w:hAnsi="Times New Roman"/>
                <w:sz w:val="21"/>
              </w:rPr>
              <w:t>10</w:t>
            </w:r>
          </w:p>
        </w:tc>
        <w:tc>
          <w:tcPr>
            <w:tcW w:w="3024" w:type="dxa"/>
          </w:tcPr>
          <w:p w14:paraId="11D69273">
            <w:r>
              <w:rPr>
                <w:rFonts w:ascii="Times New Roman" w:hAnsi="Times New Roman"/>
                <w:sz w:val="21"/>
              </w:rPr>
              <w:t>17.2%</w:t>
            </w:r>
          </w:p>
        </w:tc>
      </w:tr>
      <w:tr w14:paraId="0250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67F282B">
            <w:r>
              <w:rPr>
                <w:rFonts w:ascii="Times New Roman" w:hAnsi="Times New Roman"/>
                <w:sz w:val="21"/>
              </w:rPr>
              <w:t>React Hooks</w:t>
            </w:r>
          </w:p>
        </w:tc>
        <w:tc>
          <w:tcPr>
            <w:tcW w:w="3024" w:type="dxa"/>
          </w:tcPr>
          <w:p w14:paraId="6A4FEEB3">
            <w:r>
              <w:rPr>
                <w:rFonts w:ascii="Times New Roman" w:hAnsi="Times New Roman"/>
                <w:sz w:val="21"/>
              </w:rPr>
              <w:t>8</w:t>
            </w:r>
          </w:p>
        </w:tc>
        <w:tc>
          <w:tcPr>
            <w:tcW w:w="3024" w:type="dxa"/>
          </w:tcPr>
          <w:p w14:paraId="438F2609">
            <w:r>
              <w:rPr>
                <w:rFonts w:ascii="Times New Roman" w:hAnsi="Times New Roman"/>
                <w:sz w:val="21"/>
              </w:rPr>
              <w:t>13.8%</w:t>
            </w:r>
          </w:p>
        </w:tc>
      </w:tr>
      <w:tr w14:paraId="4398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92A773E">
            <w:r>
              <w:rPr>
                <w:rFonts w:ascii="Times New Roman" w:hAnsi="Times New Roman"/>
                <w:sz w:val="21"/>
              </w:rPr>
              <w:t>Phân quyền / dữ liệu</w:t>
            </w:r>
          </w:p>
        </w:tc>
        <w:tc>
          <w:tcPr>
            <w:tcW w:w="3024" w:type="dxa"/>
          </w:tcPr>
          <w:p w14:paraId="6049D51C">
            <w:r>
              <w:rPr>
                <w:rFonts w:ascii="Times New Roman" w:hAnsi="Times New Roman"/>
                <w:sz w:val="21"/>
              </w:rPr>
              <w:t>3</w:t>
            </w:r>
          </w:p>
        </w:tc>
        <w:tc>
          <w:tcPr>
            <w:tcW w:w="3024" w:type="dxa"/>
          </w:tcPr>
          <w:p w14:paraId="5280BFBC">
            <w:r>
              <w:rPr>
                <w:rFonts w:ascii="Times New Roman" w:hAnsi="Times New Roman"/>
                <w:sz w:val="21"/>
              </w:rPr>
              <w:t>5.2%</w:t>
            </w:r>
          </w:p>
        </w:tc>
      </w:tr>
      <w:tr w14:paraId="3668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062E068">
            <w:r>
              <w:rPr>
                <w:rFonts w:ascii="Times New Roman" w:hAnsi="Times New Roman"/>
                <w:sz w:val="21"/>
              </w:rPr>
              <w:t>Kiểm tra dữ liệu / nghiệp vụ</w:t>
            </w:r>
          </w:p>
        </w:tc>
        <w:tc>
          <w:tcPr>
            <w:tcW w:w="3024" w:type="dxa"/>
          </w:tcPr>
          <w:p w14:paraId="1ADB356F">
            <w:r>
              <w:rPr>
                <w:rFonts w:ascii="Times New Roman" w:hAnsi="Times New Roman"/>
                <w:sz w:val="21"/>
              </w:rPr>
              <w:t>2</w:t>
            </w:r>
          </w:p>
        </w:tc>
        <w:tc>
          <w:tcPr>
            <w:tcW w:w="3024" w:type="dxa"/>
          </w:tcPr>
          <w:p w14:paraId="55DA642C">
            <w:r>
              <w:rPr>
                <w:rFonts w:ascii="Times New Roman" w:hAnsi="Times New Roman"/>
                <w:sz w:val="21"/>
              </w:rPr>
              <w:t>3.4%</w:t>
            </w:r>
          </w:p>
        </w:tc>
      </w:tr>
      <w:tr w14:paraId="0ABC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B46D701">
            <w:r>
              <w:rPr>
                <w:rFonts w:ascii="Times New Roman" w:hAnsi="Times New Roman"/>
                <w:sz w:val="21"/>
              </w:rPr>
              <w:t>React Fast Refresh</w:t>
            </w:r>
          </w:p>
        </w:tc>
        <w:tc>
          <w:tcPr>
            <w:tcW w:w="3024" w:type="dxa"/>
          </w:tcPr>
          <w:p w14:paraId="37457455">
            <w:r>
              <w:rPr>
                <w:rFonts w:ascii="Times New Roman" w:hAnsi="Times New Roman"/>
                <w:sz w:val="21"/>
              </w:rPr>
              <w:t>2</w:t>
            </w:r>
          </w:p>
        </w:tc>
        <w:tc>
          <w:tcPr>
            <w:tcW w:w="3024" w:type="dxa"/>
          </w:tcPr>
          <w:p w14:paraId="0839BB8D">
            <w:r>
              <w:rPr>
                <w:rFonts w:ascii="Times New Roman" w:hAnsi="Times New Roman"/>
                <w:sz w:val="21"/>
              </w:rPr>
              <w:t>3.4%</w:t>
            </w:r>
          </w:p>
        </w:tc>
      </w:tr>
      <w:tr w14:paraId="1CC9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AB423A2">
            <w:r>
              <w:rPr>
                <w:rFonts w:ascii="Times New Roman" w:hAnsi="Times New Roman"/>
                <w:sz w:val="21"/>
              </w:rPr>
              <w:t>Đồng thời / toàn vẹn dữ liệu</w:t>
            </w:r>
          </w:p>
        </w:tc>
        <w:tc>
          <w:tcPr>
            <w:tcW w:w="3024" w:type="dxa"/>
          </w:tcPr>
          <w:p w14:paraId="31392A33">
            <w:r>
              <w:rPr>
                <w:rFonts w:ascii="Times New Roman" w:hAnsi="Times New Roman"/>
                <w:sz w:val="21"/>
              </w:rPr>
              <w:t>1</w:t>
            </w:r>
          </w:p>
        </w:tc>
        <w:tc>
          <w:tcPr>
            <w:tcW w:w="3024" w:type="dxa"/>
          </w:tcPr>
          <w:p w14:paraId="3AB6B3B8">
            <w:r>
              <w:rPr>
                <w:rFonts w:ascii="Times New Roman" w:hAnsi="Times New Roman"/>
                <w:sz w:val="21"/>
              </w:rPr>
              <w:t>1.7%</w:t>
            </w:r>
          </w:p>
        </w:tc>
      </w:tr>
    </w:tbl>
    <w:p w14:paraId="25860889">
      <w:r>
        <w:t>Chi tiết từng phát hiện, vị trí tệp/dòng, phương pháp và commit được lưu ở sheet Pareto tương ứng trong workbook. Bằng chứng cũ chỉ được tái sử dụng khi mã nguồn liên quan không đổi; các snapshot mới được kiểm tra lint/cú pháp và hồi quy mock booking.</w:t>
      </w:r>
    </w:p>
    <w:p w14:paraId="75FC063C">
      <w:pPr>
        <w:pStyle w:val="4"/>
      </w:pPr>
      <w:r>
        <w:t>5.3.5 Pareto Sprint 5</w:t>
      </w:r>
    </w:p>
    <w:p w14:paraId="2EC1D97C">
      <w:r>
        <w:t>Mốc 20/10/2026, commit 9a8395a8b50e: 63 phát hiện trong phạm vi kiểm tra. Có thể gồm lỗi lint và lỗi chức năng, không thay thế kiểm thử hệ thống đầy đủ.</w:t>
      </w:r>
    </w:p>
    <w:p w14:paraId="1C5C2678">
      <w:pPr>
        <w:keepNext/>
        <w:jc w:val="center"/>
      </w:pPr>
      <w:r>
        <w:drawing>
          <wp:inline distT="0" distB="0" distL="114300" distR="114300">
            <wp:extent cx="5471795" cy="3048635"/>
            <wp:effectExtent l="0" t="0" r="14605"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a:stretch>
                      <a:fillRect/>
                    </a:stretch>
                  </pic:blipFill>
                  <pic:spPr>
                    <a:xfrm>
                      <a:off x="0" y="0"/>
                      <a:ext cx="5472000" cy="3048686"/>
                    </a:xfrm>
                    <a:prstGeom prst="rect">
                      <a:avLst/>
                    </a:prstGeom>
                  </pic:spPr>
                </pic:pic>
              </a:graphicData>
            </a:graphic>
          </wp:inline>
        </w:drawing>
      </w:r>
    </w:p>
    <w:p w14:paraId="64CFF7F5">
      <w:pPr>
        <w:pStyle w:val="168"/>
      </w:pPr>
      <w:bookmarkStart w:id="76" w:name="_Toc27352"/>
      <w:r>
        <w:t>Hình 3. Pareto Sprint 5 tại ngày 20/10/2026</w:t>
      </w:r>
      <w:bookmarkEnd w:id="7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F6B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5D45D0C">
            <w:r>
              <w:rPr>
                <w:rFonts w:ascii="Times New Roman" w:hAnsi="Times New Roman"/>
                <w:sz w:val="21"/>
              </w:rPr>
              <w:t>Nhóm phát hiện</w:t>
            </w:r>
          </w:p>
        </w:tc>
        <w:tc>
          <w:tcPr>
            <w:tcW w:w="3024" w:type="dxa"/>
          </w:tcPr>
          <w:p w14:paraId="7BAFCAF6">
            <w:r>
              <w:rPr>
                <w:rFonts w:ascii="Times New Roman" w:hAnsi="Times New Roman"/>
                <w:sz w:val="21"/>
              </w:rPr>
              <w:t>Số lượng</w:t>
            </w:r>
          </w:p>
        </w:tc>
        <w:tc>
          <w:tcPr>
            <w:tcW w:w="3024" w:type="dxa"/>
          </w:tcPr>
          <w:p w14:paraId="75AEAD27">
            <w:r>
              <w:rPr>
                <w:rFonts w:ascii="Times New Roman" w:hAnsi="Times New Roman"/>
                <w:sz w:val="21"/>
              </w:rPr>
              <w:t>Tỷ lệ</w:t>
            </w:r>
          </w:p>
        </w:tc>
      </w:tr>
      <w:tr w14:paraId="22FA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BD0E635">
            <w:r>
              <w:rPr>
                <w:rFonts w:ascii="Times New Roman" w:hAnsi="Times New Roman"/>
                <w:sz w:val="21"/>
              </w:rPr>
              <w:t>Biến / import không dùng</w:t>
            </w:r>
          </w:p>
        </w:tc>
        <w:tc>
          <w:tcPr>
            <w:tcW w:w="3024" w:type="dxa"/>
          </w:tcPr>
          <w:p w14:paraId="3BD86842">
            <w:r>
              <w:rPr>
                <w:rFonts w:ascii="Times New Roman" w:hAnsi="Times New Roman"/>
                <w:sz w:val="21"/>
              </w:rPr>
              <w:t>41</w:t>
            </w:r>
          </w:p>
        </w:tc>
        <w:tc>
          <w:tcPr>
            <w:tcW w:w="3024" w:type="dxa"/>
          </w:tcPr>
          <w:p w14:paraId="6FBA038D">
            <w:r>
              <w:rPr>
                <w:rFonts w:ascii="Times New Roman" w:hAnsi="Times New Roman"/>
                <w:sz w:val="21"/>
              </w:rPr>
              <w:t>65.1%</w:t>
            </w:r>
          </w:p>
        </w:tc>
      </w:tr>
      <w:tr w14:paraId="62E0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0E1B712">
            <w:r>
              <w:rPr>
                <w:rFonts w:ascii="Times New Roman" w:hAnsi="Times New Roman"/>
                <w:sz w:val="21"/>
              </w:rPr>
              <w:t>React Hooks</w:t>
            </w:r>
          </w:p>
        </w:tc>
        <w:tc>
          <w:tcPr>
            <w:tcW w:w="3024" w:type="dxa"/>
          </w:tcPr>
          <w:p w14:paraId="49801589">
            <w:r>
              <w:rPr>
                <w:rFonts w:ascii="Times New Roman" w:hAnsi="Times New Roman"/>
                <w:sz w:val="21"/>
              </w:rPr>
              <w:t>13</w:t>
            </w:r>
          </w:p>
        </w:tc>
        <w:tc>
          <w:tcPr>
            <w:tcW w:w="3024" w:type="dxa"/>
          </w:tcPr>
          <w:p w14:paraId="4E4AD144">
            <w:r>
              <w:rPr>
                <w:rFonts w:ascii="Times New Roman" w:hAnsi="Times New Roman"/>
                <w:sz w:val="21"/>
              </w:rPr>
              <w:t>20.6%</w:t>
            </w:r>
          </w:p>
        </w:tc>
      </w:tr>
      <w:tr w14:paraId="5668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E6F3C7C">
            <w:r>
              <w:rPr>
                <w:rFonts w:ascii="Times New Roman" w:hAnsi="Times New Roman"/>
                <w:sz w:val="21"/>
              </w:rPr>
              <w:t>React Fast Refresh</w:t>
            </w:r>
          </w:p>
        </w:tc>
        <w:tc>
          <w:tcPr>
            <w:tcW w:w="3024" w:type="dxa"/>
          </w:tcPr>
          <w:p w14:paraId="463DCD4A">
            <w:r>
              <w:rPr>
                <w:rFonts w:ascii="Times New Roman" w:hAnsi="Times New Roman"/>
                <w:sz w:val="21"/>
              </w:rPr>
              <w:t>3</w:t>
            </w:r>
          </w:p>
        </w:tc>
        <w:tc>
          <w:tcPr>
            <w:tcW w:w="3024" w:type="dxa"/>
          </w:tcPr>
          <w:p w14:paraId="11A5D26A">
            <w:r>
              <w:rPr>
                <w:rFonts w:ascii="Times New Roman" w:hAnsi="Times New Roman"/>
                <w:sz w:val="21"/>
              </w:rPr>
              <w:t>4.8%</w:t>
            </w:r>
          </w:p>
        </w:tc>
      </w:tr>
      <w:tr w14:paraId="2185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A34751E">
            <w:r>
              <w:rPr>
                <w:rFonts w:ascii="Times New Roman" w:hAnsi="Times New Roman"/>
                <w:sz w:val="21"/>
              </w:rPr>
              <w:t>Phân quyền / dữ liệu</w:t>
            </w:r>
          </w:p>
        </w:tc>
        <w:tc>
          <w:tcPr>
            <w:tcW w:w="3024" w:type="dxa"/>
          </w:tcPr>
          <w:p w14:paraId="4F2B8046">
            <w:r>
              <w:rPr>
                <w:rFonts w:ascii="Times New Roman" w:hAnsi="Times New Roman"/>
                <w:sz w:val="21"/>
              </w:rPr>
              <w:t>3</w:t>
            </w:r>
          </w:p>
        </w:tc>
        <w:tc>
          <w:tcPr>
            <w:tcW w:w="3024" w:type="dxa"/>
          </w:tcPr>
          <w:p w14:paraId="101C3BA2">
            <w:r>
              <w:rPr>
                <w:rFonts w:ascii="Times New Roman" w:hAnsi="Times New Roman"/>
                <w:sz w:val="21"/>
              </w:rPr>
              <w:t>4.8%</w:t>
            </w:r>
          </w:p>
        </w:tc>
      </w:tr>
      <w:tr w14:paraId="469A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641C388">
            <w:r>
              <w:rPr>
                <w:rFonts w:ascii="Times New Roman" w:hAnsi="Times New Roman"/>
                <w:sz w:val="21"/>
              </w:rPr>
              <w:t>Khóa thuộc tính trùng</w:t>
            </w:r>
          </w:p>
        </w:tc>
        <w:tc>
          <w:tcPr>
            <w:tcW w:w="3024" w:type="dxa"/>
          </w:tcPr>
          <w:p w14:paraId="231EC80B">
            <w:r>
              <w:rPr>
                <w:rFonts w:ascii="Times New Roman" w:hAnsi="Times New Roman"/>
                <w:sz w:val="21"/>
              </w:rPr>
              <w:t>2</w:t>
            </w:r>
          </w:p>
        </w:tc>
        <w:tc>
          <w:tcPr>
            <w:tcW w:w="3024" w:type="dxa"/>
          </w:tcPr>
          <w:p w14:paraId="35217619">
            <w:r>
              <w:rPr>
                <w:rFonts w:ascii="Times New Roman" w:hAnsi="Times New Roman"/>
                <w:sz w:val="21"/>
              </w:rPr>
              <w:t>3.2%</w:t>
            </w:r>
          </w:p>
        </w:tc>
      </w:tr>
      <w:tr w14:paraId="37AA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DC5E48B">
            <w:r>
              <w:rPr>
                <w:rFonts w:ascii="Times New Roman" w:hAnsi="Times New Roman"/>
                <w:sz w:val="21"/>
              </w:rPr>
              <w:t>Lint khác</w:t>
            </w:r>
          </w:p>
        </w:tc>
        <w:tc>
          <w:tcPr>
            <w:tcW w:w="3024" w:type="dxa"/>
          </w:tcPr>
          <w:p w14:paraId="52DB766C">
            <w:r>
              <w:rPr>
                <w:rFonts w:ascii="Times New Roman" w:hAnsi="Times New Roman"/>
                <w:sz w:val="21"/>
              </w:rPr>
              <w:t>1</w:t>
            </w:r>
          </w:p>
        </w:tc>
        <w:tc>
          <w:tcPr>
            <w:tcW w:w="3024" w:type="dxa"/>
          </w:tcPr>
          <w:p w14:paraId="358CDA12">
            <w:r>
              <w:rPr>
                <w:rFonts w:ascii="Times New Roman" w:hAnsi="Times New Roman"/>
                <w:sz w:val="21"/>
              </w:rPr>
              <w:t>1.6%</w:t>
            </w:r>
          </w:p>
        </w:tc>
      </w:tr>
    </w:tbl>
    <w:p w14:paraId="35C845D1">
      <w:r>
        <w:t>Chi tiết từng phát hiện, vị trí tệp/dòng, phương pháp và commit được lưu ở sheet Pareto tương ứng trong workbook. Bằng chứng cũ chỉ được tái sử dụng khi mã nguồn liên quan không đổi; các snapshot mới được kiểm tra lint/cú pháp và hồi quy mock booking.</w:t>
      </w:r>
    </w:p>
    <w:p w14:paraId="783045BE">
      <w:pPr>
        <w:pStyle w:val="4"/>
      </w:pPr>
      <w:r>
        <w:t>5.3.6 Pareto Sprint 6</w:t>
      </w:r>
    </w:p>
    <w:p w14:paraId="4C5B0E87">
      <w:r>
        <w:t>Mốc 27/10/2026 nằm sau ngày chốt dữ liệu thực tế 25/10. Chưa ghi số lỗi hoặc lập biểu đồ kết quả cuối Sprint; cần cập nhật snapshot và kết quả khi chốt kỳ.</w:t>
      </w:r>
    </w:p>
    <w:p w14:paraId="5B4655F2">
      <w:pPr>
        <w:pStyle w:val="3"/>
      </w:pPr>
      <w:bookmarkStart w:id="77" w:name="_Toc2141"/>
      <w:bookmarkStart w:id="78" w:name="_Toc13953"/>
      <w:r>
        <w:t>5.4 Nhận xét và hướng xử lý</w:t>
      </w:r>
      <w:bookmarkEnd w:id="77"/>
      <w:bookmarkEnd w:id="78"/>
    </w:p>
    <w:p w14:paraId="1E221E91">
      <w:pPr>
        <w:jc w:val="both"/>
      </w:pPr>
      <w:r>
        <w:t>Nhóm ưu tiên lỗi sai dữ liệu và phân quyền trước, sau đó xử lý nhóm xuất hiện nhiều. Ngưỡng 80% hỗ trợ chọn nhóm nguyên nhân, không thay đánh giá mức nghiêm trọng. Lỗi lint không đồng nghĩa lỗi người dùng đã gặp. Kết quả kiểm thử chức năng, đồng thời, hồi quy và UAT cần có đầu vào, kỳ vọng và kết quả thực tế; hồ sơ hiện chưa đủ để kết luận nghiệm thu.</w:t>
      </w:r>
    </w:p>
    <w:p w14:paraId="5660849F">
      <w:pPr>
        <w:pStyle w:val="2"/>
        <w:pageBreakBefore/>
      </w:pPr>
      <w:bookmarkStart w:id="79" w:name="_Toc11112"/>
      <w:bookmarkStart w:id="80" w:name="_Toc25059"/>
      <w:r>
        <w:t>Chương 6 Quản lý nhân sự dự án</w:t>
      </w:r>
      <w:bookmarkEnd w:id="79"/>
      <w:bookmarkEnd w:id="80"/>
    </w:p>
    <w:p w14:paraId="747A2AD4">
      <w:pPr>
        <w:pStyle w:val="3"/>
      </w:pPr>
      <w:bookmarkStart w:id="81" w:name="_Toc14848"/>
      <w:bookmarkStart w:id="82" w:name="_Toc20267"/>
      <w:r>
        <w:t>6.1 Tổ chức và nguồn lực</w:t>
      </w:r>
      <w:bookmarkEnd w:id="81"/>
      <w:bookmarkEnd w:id="82"/>
    </w:p>
    <w:p w14:paraId="70A9203B">
      <w:pPr>
        <w:jc w:val="both"/>
      </w:pPr>
      <w:r>
        <w:t>Nhóm duy trì ba thành viên trong kế hoạch hai tháng. Nguyễn Xuân Phú đảm nhiệm Project Manager / Scrum Master / BA / Integration; Nguyễn Hữu Dũng đảm nhiệm Frontend / UX/UI / DevOps; Lê Văn Phú đảm nhiệm Backend/API / Database / Tester. Phân công ở cấp Subtask được giữ theo WBS; vai trò chính không đồng nghĩa một người thực hiện toàn bộ công việc thuộc một Epic.</w:t>
      </w:r>
    </w:p>
    <w:p w14:paraId="2A03E059">
      <w:pPr>
        <w:pStyle w:val="3"/>
      </w:pPr>
      <w:bookmarkStart w:id="83" w:name="_Toc9853"/>
      <w:bookmarkStart w:id="84" w:name="_Toc2873"/>
      <w:r>
        <w:t>6.2 Ma trận trách nhiệm</w:t>
      </w:r>
      <w:bookmarkEnd w:id="83"/>
      <w:bookmarkEnd w:id="84"/>
    </w:p>
    <w:p w14:paraId="313C6C6C">
      <w:pPr>
        <w:jc w:val="both"/>
      </w:pPr>
      <w:r>
        <w:t>Bảng sau hệ thống hóa vai trò đã mô tả trong tài liệu. A là người điều phối và chịu trách nhiệm quyết định, R là người thực hiện chính, C là người phối hợp. Đây là ma trận tổng hợp theo vai trò, không thay thế người được gán ở từng Subtask.</w:t>
      </w:r>
    </w:p>
    <w:p w14:paraId="5847EFBF">
      <w:pPr>
        <w:pStyle w:val="167"/>
        <w:keepNext/>
      </w:pPr>
      <w:bookmarkStart w:id="85" w:name="_Toc17108"/>
      <w:bookmarkStart w:id="86" w:name="_Toc14850"/>
      <w:r>
        <w:t>Bảng 14. Ma trận trách nhiệm tổng hợp</w:t>
      </w:r>
      <w:bookmarkEnd w:id="85"/>
      <w:bookmarkEnd w:id="86"/>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1701"/>
        <w:gridCol w:w="1701"/>
        <w:gridCol w:w="1701"/>
      </w:tblGrid>
      <w:tr w14:paraId="7DAF4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E7E6E6"/>
            <w:tcMar>
              <w:top w:w="70" w:type="dxa"/>
              <w:left w:w="70" w:type="dxa"/>
              <w:bottom w:w="70" w:type="dxa"/>
              <w:right w:w="70" w:type="dxa"/>
            </w:tcMar>
          </w:tcPr>
          <w:p w14:paraId="4A2AB712">
            <w:pPr>
              <w:spacing w:before="60" w:after="60" w:line="252" w:lineRule="auto"/>
            </w:pPr>
            <w:r>
              <w:rPr>
                <w:rFonts w:ascii="Times New Roman" w:hAnsi="Times New Roman"/>
                <w:b/>
                <w:sz w:val="21"/>
              </w:rPr>
              <w:t>Nhóm việc</w:t>
            </w:r>
          </w:p>
        </w:tc>
        <w:tc>
          <w:tcPr>
            <w:tcW w:w="1701" w:type="dxa"/>
            <w:shd w:val="clear" w:color="auto" w:fill="E7E6E6"/>
            <w:tcMar>
              <w:top w:w="70" w:type="dxa"/>
              <w:left w:w="70" w:type="dxa"/>
              <w:bottom w:w="70" w:type="dxa"/>
              <w:right w:w="70" w:type="dxa"/>
            </w:tcMar>
          </w:tcPr>
          <w:p w14:paraId="70936C9D">
            <w:pPr>
              <w:spacing w:before="60" w:after="60" w:line="252" w:lineRule="auto"/>
            </w:pPr>
            <w:r>
              <w:rPr>
                <w:rFonts w:ascii="Times New Roman" w:hAnsi="Times New Roman"/>
                <w:b/>
                <w:sz w:val="21"/>
              </w:rPr>
              <w:t>Xuân Phú</w:t>
            </w:r>
          </w:p>
        </w:tc>
        <w:tc>
          <w:tcPr>
            <w:tcW w:w="1701" w:type="dxa"/>
            <w:shd w:val="clear" w:color="auto" w:fill="E7E6E6"/>
            <w:tcMar>
              <w:top w:w="70" w:type="dxa"/>
              <w:left w:w="70" w:type="dxa"/>
              <w:bottom w:w="70" w:type="dxa"/>
              <w:right w:w="70" w:type="dxa"/>
            </w:tcMar>
          </w:tcPr>
          <w:p w14:paraId="30A6745B">
            <w:pPr>
              <w:spacing w:before="60" w:after="60" w:line="252" w:lineRule="auto"/>
            </w:pPr>
            <w:r>
              <w:rPr>
                <w:rFonts w:ascii="Times New Roman" w:hAnsi="Times New Roman"/>
                <w:b/>
                <w:sz w:val="21"/>
              </w:rPr>
              <w:t>Hữu Dũng</w:t>
            </w:r>
          </w:p>
        </w:tc>
        <w:tc>
          <w:tcPr>
            <w:tcW w:w="1701" w:type="dxa"/>
            <w:shd w:val="clear" w:color="auto" w:fill="E7E6E6"/>
            <w:tcMar>
              <w:top w:w="70" w:type="dxa"/>
              <w:left w:w="70" w:type="dxa"/>
              <w:bottom w:w="70" w:type="dxa"/>
              <w:right w:w="70" w:type="dxa"/>
            </w:tcMar>
          </w:tcPr>
          <w:p w14:paraId="2709CD7E">
            <w:pPr>
              <w:spacing w:before="60" w:after="60" w:line="252" w:lineRule="auto"/>
            </w:pPr>
            <w:r>
              <w:rPr>
                <w:rFonts w:ascii="Times New Roman" w:hAnsi="Times New Roman"/>
                <w:b/>
                <w:sz w:val="21"/>
              </w:rPr>
              <w:t>Văn Phú</w:t>
            </w:r>
          </w:p>
        </w:tc>
      </w:tr>
      <w:tr w14:paraId="1D2CDA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26A925A8">
            <w:pPr>
              <w:spacing w:before="60" w:after="60" w:line="252" w:lineRule="auto"/>
            </w:pPr>
            <w:r>
              <w:rPr>
                <w:rFonts w:ascii="Times New Roman" w:hAnsi="Times New Roman"/>
                <w:sz w:val="21"/>
              </w:rPr>
              <w:t>Quản lý dự án và Scrum</w:t>
            </w:r>
          </w:p>
        </w:tc>
        <w:tc>
          <w:tcPr>
            <w:tcW w:w="1701" w:type="dxa"/>
            <w:shd w:val="clear" w:color="auto" w:fill="FFFFFF"/>
            <w:tcMar>
              <w:top w:w="70" w:type="dxa"/>
              <w:left w:w="70" w:type="dxa"/>
              <w:bottom w:w="70" w:type="dxa"/>
              <w:right w:w="70" w:type="dxa"/>
            </w:tcMar>
          </w:tcPr>
          <w:p w14:paraId="40484ECE">
            <w:pPr>
              <w:spacing w:before="60" w:after="60" w:line="252" w:lineRule="auto"/>
            </w:pPr>
            <w:r>
              <w:rPr>
                <w:rFonts w:ascii="Times New Roman" w:hAnsi="Times New Roman"/>
                <w:sz w:val="21"/>
              </w:rPr>
              <w:t>A/R</w:t>
            </w:r>
          </w:p>
        </w:tc>
        <w:tc>
          <w:tcPr>
            <w:tcW w:w="1701" w:type="dxa"/>
            <w:shd w:val="clear" w:color="auto" w:fill="FFFFFF"/>
            <w:tcMar>
              <w:top w:w="70" w:type="dxa"/>
              <w:left w:w="70" w:type="dxa"/>
              <w:bottom w:w="70" w:type="dxa"/>
              <w:right w:w="70" w:type="dxa"/>
            </w:tcMar>
          </w:tcPr>
          <w:p w14:paraId="5C1D5CB9">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06BF8407">
            <w:pPr>
              <w:spacing w:before="60" w:after="60" w:line="252" w:lineRule="auto"/>
            </w:pPr>
            <w:r>
              <w:rPr>
                <w:rFonts w:ascii="Times New Roman" w:hAnsi="Times New Roman"/>
                <w:sz w:val="21"/>
              </w:rPr>
              <w:t>C</w:t>
            </w:r>
          </w:p>
        </w:tc>
      </w:tr>
      <w:tr w14:paraId="3FFC8A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2FB9D9ED">
            <w:pPr>
              <w:spacing w:before="60" w:after="60" w:line="252" w:lineRule="auto"/>
            </w:pPr>
            <w:r>
              <w:rPr>
                <w:rFonts w:ascii="Times New Roman" w:hAnsi="Times New Roman"/>
                <w:sz w:val="21"/>
              </w:rPr>
              <w:t>BA và phân tích yêu cầu</w:t>
            </w:r>
          </w:p>
        </w:tc>
        <w:tc>
          <w:tcPr>
            <w:tcW w:w="1701" w:type="dxa"/>
            <w:shd w:val="clear" w:color="auto" w:fill="FFFFFF"/>
            <w:tcMar>
              <w:top w:w="70" w:type="dxa"/>
              <w:left w:w="70" w:type="dxa"/>
              <w:bottom w:w="70" w:type="dxa"/>
              <w:right w:w="70" w:type="dxa"/>
            </w:tcMar>
          </w:tcPr>
          <w:p w14:paraId="3D35513B">
            <w:pPr>
              <w:spacing w:before="60" w:after="60" w:line="252" w:lineRule="auto"/>
            </w:pPr>
            <w:r>
              <w:rPr>
                <w:rFonts w:ascii="Times New Roman" w:hAnsi="Times New Roman"/>
                <w:sz w:val="21"/>
              </w:rPr>
              <w:t>A/R</w:t>
            </w:r>
          </w:p>
        </w:tc>
        <w:tc>
          <w:tcPr>
            <w:tcW w:w="1701" w:type="dxa"/>
            <w:shd w:val="clear" w:color="auto" w:fill="FFFFFF"/>
            <w:tcMar>
              <w:top w:w="70" w:type="dxa"/>
              <w:left w:w="70" w:type="dxa"/>
              <w:bottom w:w="70" w:type="dxa"/>
              <w:right w:w="70" w:type="dxa"/>
            </w:tcMar>
          </w:tcPr>
          <w:p w14:paraId="53392417">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7BC10FC6">
            <w:pPr>
              <w:spacing w:before="60" w:after="60" w:line="252" w:lineRule="auto"/>
            </w:pPr>
            <w:r>
              <w:rPr>
                <w:rFonts w:ascii="Times New Roman" w:hAnsi="Times New Roman"/>
                <w:sz w:val="21"/>
              </w:rPr>
              <w:t>C</w:t>
            </w:r>
          </w:p>
        </w:tc>
      </w:tr>
      <w:tr w14:paraId="33E78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1246F08E">
            <w:pPr>
              <w:spacing w:before="60" w:after="60" w:line="252" w:lineRule="auto"/>
            </w:pPr>
            <w:r>
              <w:rPr>
                <w:rFonts w:ascii="Times New Roman" w:hAnsi="Times New Roman"/>
                <w:sz w:val="21"/>
              </w:rPr>
              <w:t>Frontend và UX/UI</w:t>
            </w:r>
          </w:p>
        </w:tc>
        <w:tc>
          <w:tcPr>
            <w:tcW w:w="1701" w:type="dxa"/>
            <w:shd w:val="clear" w:color="auto" w:fill="FFFFFF"/>
            <w:tcMar>
              <w:top w:w="70" w:type="dxa"/>
              <w:left w:w="70" w:type="dxa"/>
              <w:bottom w:w="70" w:type="dxa"/>
              <w:right w:w="70" w:type="dxa"/>
            </w:tcMar>
          </w:tcPr>
          <w:p w14:paraId="55230338">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2C523F57">
            <w:pPr>
              <w:spacing w:before="60" w:after="60" w:line="252" w:lineRule="auto"/>
            </w:pPr>
            <w:r>
              <w:rPr>
                <w:rFonts w:ascii="Times New Roman" w:hAnsi="Times New Roman"/>
                <w:sz w:val="21"/>
              </w:rPr>
              <w:t>A/R</w:t>
            </w:r>
          </w:p>
        </w:tc>
        <w:tc>
          <w:tcPr>
            <w:tcW w:w="1701" w:type="dxa"/>
            <w:shd w:val="clear" w:color="auto" w:fill="FFFFFF"/>
            <w:tcMar>
              <w:top w:w="70" w:type="dxa"/>
              <w:left w:w="70" w:type="dxa"/>
              <w:bottom w:w="70" w:type="dxa"/>
              <w:right w:w="70" w:type="dxa"/>
            </w:tcMar>
          </w:tcPr>
          <w:p w14:paraId="3A40C322">
            <w:pPr>
              <w:spacing w:before="60" w:after="60" w:line="252" w:lineRule="auto"/>
            </w:pPr>
            <w:r>
              <w:rPr>
                <w:rFonts w:ascii="Times New Roman" w:hAnsi="Times New Roman"/>
                <w:sz w:val="21"/>
              </w:rPr>
              <w:t>C</w:t>
            </w:r>
          </w:p>
        </w:tc>
      </w:tr>
      <w:tr w14:paraId="127D8E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5A037E36">
            <w:pPr>
              <w:spacing w:before="60" w:after="60" w:line="252" w:lineRule="auto"/>
            </w:pPr>
            <w:r>
              <w:rPr>
                <w:rFonts w:ascii="Times New Roman" w:hAnsi="Times New Roman"/>
                <w:sz w:val="21"/>
              </w:rPr>
              <w:t>Backend/API và Database</w:t>
            </w:r>
          </w:p>
        </w:tc>
        <w:tc>
          <w:tcPr>
            <w:tcW w:w="1701" w:type="dxa"/>
            <w:shd w:val="clear" w:color="auto" w:fill="FFFFFF"/>
            <w:tcMar>
              <w:top w:w="70" w:type="dxa"/>
              <w:left w:w="70" w:type="dxa"/>
              <w:bottom w:w="70" w:type="dxa"/>
              <w:right w:w="70" w:type="dxa"/>
            </w:tcMar>
          </w:tcPr>
          <w:p w14:paraId="6E42731A">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513289FD">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753775A4">
            <w:pPr>
              <w:spacing w:before="60" w:after="60" w:line="252" w:lineRule="auto"/>
            </w:pPr>
            <w:r>
              <w:rPr>
                <w:rFonts w:ascii="Times New Roman" w:hAnsi="Times New Roman"/>
                <w:sz w:val="21"/>
              </w:rPr>
              <w:t>A/R</w:t>
            </w:r>
          </w:p>
        </w:tc>
      </w:tr>
      <w:tr w14:paraId="103A5C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248A0430">
            <w:pPr>
              <w:spacing w:before="60" w:after="60" w:line="252" w:lineRule="auto"/>
            </w:pPr>
            <w:r>
              <w:rPr>
                <w:rFonts w:ascii="Times New Roman" w:hAnsi="Times New Roman"/>
                <w:sz w:val="21"/>
              </w:rPr>
              <w:t>Tích hợp hệ thống</w:t>
            </w:r>
          </w:p>
        </w:tc>
        <w:tc>
          <w:tcPr>
            <w:tcW w:w="1701" w:type="dxa"/>
            <w:shd w:val="clear" w:color="auto" w:fill="FFFFFF"/>
            <w:tcMar>
              <w:top w:w="70" w:type="dxa"/>
              <w:left w:w="70" w:type="dxa"/>
              <w:bottom w:w="70" w:type="dxa"/>
              <w:right w:w="70" w:type="dxa"/>
            </w:tcMar>
          </w:tcPr>
          <w:p w14:paraId="63FD5DE7">
            <w:pPr>
              <w:spacing w:before="60" w:after="60" w:line="252" w:lineRule="auto"/>
            </w:pPr>
            <w:r>
              <w:rPr>
                <w:rFonts w:ascii="Times New Roman" w:hAnsi="Times New Roman"/>
                <w:sz w:val="21"/>
              </w:rPr>
              <w:t>A/R</w:t>
            </w:r>
          </w:p>
        </w:tc>
        <w:tc>
          <w:tcPr>
            <w:tcW w:w="1701" w:type="dxa"/>
            <w:shd w:val="clear" w:color="auto" w:fill="FFFFFF"/>
            <w:tcMar>
              <w:top w:w="70" w:type="dxa"/>
              <w:left w:w="70" w:type="dxa"/>
              <w:bottom w:w="70" w:type="dxa"/>
              <w:right w:w="70" w:type="dxa"/>
            </w:tcMar>
          </w:tcPr>
          <w:p w14:paraId="510BEAE6">
            <w:pPr>
              <w:spacing w:before="60" w:after="60" w:line="252" w:lineRule="auto"/>
            </w:pPr>
            <w:r>
              <w:rPr>
                <w:rFonts w:ascii="Times New Roman" w:hAnsi="Times New Roman"/>
                <w:sz w:val="21"/>
              </w:rPr>
              <w:t>R</w:t>
            </w:r>
          </w:p>
        </w:tc>
        <w:tc>
          <w:tcPr>
            <w:tcW w:w="1701" w:type="dxa"/>
            <w:shd w:val="clear" w:color="auto" w:fill="FFFFFF"/>
            <w:tcMar>
              <w:top w:w="70" w:type="dxa"/>
              <w:left w:w="70" w:type="dxa"/>
              <w:bottom w:w="70" w:type="dxa"/>
              <w:right w:w="70" w:type="dxa"/>
            </w:tcMar>
          </w:tcPr>
          <w:p w14:paraId="08333460">
            <w:pPr>
              <w:spacing w:before="60" w:after="60" w:line="252" w:lineRule="auto"/>
            </w:pPr>
            <w:r>
              <w:rPr>
                <w:rFonts w:ascii="Times New Roman" w:hAnsi="Times New Roman"/>
                <w:sz w:val="21"/>
              </w:rPr>
              <w:t>R</w:t>
            </w:r>
          </w:p>
        </w:tc>
      </w:tr>
      <w:tr w14:paraId="0853C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181A5D95">
            <w:pPr>
              <w:spacing w:before="60" w:after="60" w:line="252" w:lineRule="auto"/>
            </w:pPr>
            <w:r>
              <w:rPr>
                <w:rFonts w:ascii="Times New Roman" w:hAnsi="Times New Roman"/>
                <w:sz w:val="21"/>
              </w:rPr>
              <w:t>Kiểm thử</w:t>
            </w:r>
          </w:p>
        </w:tc>
        <w:tc>
          <w:tcPr>
            <w:tcW w:w="1701" w:type="dxa"/>
            <w:shd w:val="clear" w:color="auto" w:fill="FFFFFF"/>
            <w:tcMar>
              <w:top w:w="70" w:type="dxa"/>
              <w:left w:w="70" w:type="dxa"/>
              <w:bottom w:w="70" w:type="dxa"/>
              <w:right w:w="70" w:type="dxa"/>
            </w:tcMar>
          </w:tcPr>
          <w:p w14:paraId="62D123E8">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1885FEB7">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7272D797">
            <w:pPr>
              <w:spacing w:before="60" w:after="60" w:line="252" w:lineRule="auto"/>
            </w:pPr>
            <w:r>
              <w:rPr>
                <w:rFonts w:ascii="Times New Roman" w:hAnsi="Times New Roman"/>
                <w:sz w:val="21"/>
              </w:rPr>
              <w:t>A/R</w:t>
            </w:r>
          </w:p>
        </w:tc>
      </w:tr>
      <w:tr w14:paraId="43B3A2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06D5AFAB">
            <w:pPr>
              <w:spacing w:before="60" w:after="60" w:line="252" w:lineRule="auto"/>
            </w:pPr>
            <w:r>
              <w:rPr>
                <w:rFonts w:ascii="Times New Roman" w:hAnsi="Times New Roman"/>
                <w:sz w:val="21"/>
              </w:rPr>
              <w:t>DevOps và triển khai</w:t>
            </w:r>
          </w:p>
        </w:tc>
        <w:tc>
          <w:tcPr>
            <w:tcW w:w="1701" w:type="dxa"/>
            <w:shd w:val="clear" w:color="auto" w:fill="FFFFFF"/>
            <w:tcMar>
              <w:top w:w="70" w:type="dxa"/>
              <w:left w:w="70" w:type="dxa"/>
              <w:bottom w:w="70" w:type="dxa"/>
              <w:right w:w="70" w:type="dxa"/>
            </w:tcMar>
          </w:tcPr>
          <w:p w14:paraId="45951016">
            <w:pPr>
              <w:spacing w:before="60" w:after="60" w:line="252" w:lineRule="auto"/>
            </w:pPr>
            <w:r>
              <w:rPr>
                <w:rFonts w:ascii="Times New Roman" w:hAnsi="Times New Roman"/>
                <w:sz w:val="21"/>
              </w:rPr>
              <w:t>C</w:t>
            </w:r>
          </w:p>
        </w:tc>
        <w:tc>
          <w:tcPr>
            <w:tcW w:w="1701" w:type="dxa"/>
            <w:shd w:val="clear" w:color="auto" w:fill="FFFFFF"/>
            <w:tcMar>
              <w:top w:w="70" w:type="dxa"/>
              <w:left w:w="70" w:type="dxa"/>
              <w:bottom w:w="70" w:type="dxa"/>
              <w:right w:w="70" w:type="dxa"/>
            </w:tcMar>
          </w:tcPr>
          <w:p w14:paraId="23FEB9B6">
            <w:pPr>
              <w:spacing w:before="60" w:after="60" w:line="252" w:lineRule="auto"/>
            </w:pPr>
            <w:r>
              <w:rPr>
                <w:rFonts w:ascii="Times New Roman" w:hAnsi="Times New Roman"/>
                <w:sz w:val="21"/>
              </w:rPr>
              <w:t>A/R</w:t>
            </w:r>
          </w:p>
        </w:tc>
        <w:tc>
          <w:tcPr>
            <w:tcW w:w="1701" w:type="dxa"/>
            <w:shd w:val="clear" w:color="auto" w:fill="FFFFFF"/>
            <w:tcMar>
              <w:top w:w="70" w:type="dxa"/>
              <w:left w:w="70" w:type="dxa"/>
              <w:bottom w:w="70" w:type="dxa"/>
              <w:right w:w="70" w:type="dxa"/>
            </w:tcMar>
          </w:tcPr>
          <w:p w14:paraId="3D81A0A4">
            <w:pPr>
              <w:spacing w:before="60" w:after="60" w:line="252" w:lineRule="auto"/>
            </w:pPr>
            <w:r>
              <w:rPr>
                <w:rFonts w:ascii="Times New Roman" w:hAnsi="Times New Roman"/>
                <w:sz w:val="21"/>
              </w:rPr>
              <w:t>C</w:t>
            </w:r>
          </w:p>
        </w:tc>
      </w:tr>
    </w:tbl>
    <w:p w14:paraId="062FDEED">
      <w:pPr>
        <w:spacing w:after="40" w:line="40" w:lineRule="exact"/>
      </w:pPr>
    </w:p>
    <w:p w14:paraId="461E9A10">
      <w:pPr>
        <w:pStyle w:val="3"/>
      </w:pPr>
      <w:bookmarkStart w:id="87" w:name="_Toc23017"/>
      <w:bookmarkStart w:id="88" w:name="_Toc5331"/>
      <w:r>
        <w:t>6.3 Kỹ năng và phối hợp</w:t>
      </w:r>
      <w:bookmarkEnd w:id="87"/>
      <w:bookmarkEnd w:id="88"/>
    </w:p>
    <w:p w14:paraId="4A35D7A7">
      <w:pPr>
        <w:pStyle w:val="167"/>
        <w:keepNext/>
      </w:pPr>
      <w:bookmarkStart w:id="89" w:name="_Toc11952"/>
      <w:bookmarkStart w:id="90" w:name="_Toc31170"/>
      <w:r>
        <w:t>Bảng 15. Phạm vi kỹ năng theo phân công</w:t>
      </w:r>
      <w:bookmarkEnd w:id="89"/>
      <w:bookmarkEnd w:id="9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C5CC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706852DF">
            <w:pPr>
              <w:spacing w:before="60" w:after="60" w:line="252" w:lineRule="auto"/>
            </w:pPr>
            <w:r>
              <w:rPr>
                <w:rFonts w:ascii="Times New Roman" w:hAnsi="Times New Roman"/>
                <w:b/>
                <w:sz w:val="21"/>
              </w:rPr>
              <w:t>Thành viên</w:t>
            </w:r>
          </w:p>
        </w:tc>
        <w:tc>
          <w:tcPr>
            <w:tcW w:w="3402" w:type="dxa"/>
            <w:shd w:val="clear" w:color="auto" w:fill="E7E6E6"/>
            <w:tcMar>
              <w:top w:w="70" w:type="dxa"/>
              <w:left w:w="70" w:type="dxa"/>
              <w:bottom w:w="70" w:type="dxa"/>
              <w:right w:w="70" w:type="dxa"/>
            </w:tcMar>
          </w:tcPr>
          <w:p w14:paraId="5BEE4B69">
            <w:pPr>
              <w:spacing w:before="60" w:after="60" w:line="252" w:lineRule="auto"/>
            </w:pPr>
            <w:r>
              <w:rPr>
                <w:rFonts w:ascii="Times New Roman" w:hAnsi="Times New Roman"/>
                <w:b/>
                <w:sz w:val="21"/>
              </w:rPr>
              <w:t>Phạm vi chuyên môn chính</w:t>
            </w:r>
          </w:p>
        </w:tc>
        <w:tc>
          <w:tcPr>
            <w:tcW w:w="3402" w:type="dxa"/>
            <w:shd w:val="clear" w:color="auto" w:fill="E7E6E6"/>
            <w:tcMar>
              <w:top w:w="70" w:type="dxa"/>
              <w:left w:w="70" w:type="dxa"/>
              <w:bottom w:w="70" w:type="dxa"/>
              <w:right w:w="70" w:type="dxa"/>
            </w:tcMar>
          </w:tcPr>
          <w:p w14:paraId="3FD9CED1">
            <w:pPr>
              <w:spacing w:before="60" w:after="60" w:line="252" w:lineRule="auto"/>
            </w:pPr>
            <w:r>
              <w:rPr>
                <w:rFonts w:ascii="Times New Roman" w:hAnsi="Times New Roman"/>
                <w:b/>
                <w:sz w:val="21"/>
              </w:rPr>
              <w:t>Phối hợp</w:t>
            </w:r>
          </w:p>
        </w:tc>
      </w:tr>
      <w:tr w14:paraId="5ED140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2C79B6F">
            <w:pPr>
              <w:spacing w:before="60" w:after="60" w:line="252" w:lineRule="auto"/>
            </w:pPr>
            <w:r>
              <w:rPr>
                <w:rFonts w:ascii="Times New Roman" w:hAnsi="Times New Roman"/>
                <w:sz w:val="21"/>
              </w:rPr>
              <w:t>Nguyễn Xuân Phú</w:t>
            </w:r>
          </w:p>
        </w:tc>
        <w:tc>
          <w:tcPr>
            <w:tcW w:w="3402" w:type="dxa"/>
            <w:shd w:val="clear" w:color="auto" w:fill="FFFFFF"/>
            <w:tcMar>
              <w:top w:w="70" w:type="dxa"/>
              <w:left w:w="70" w:type="dxa"/>
              <w:bottom w:w="70" w:type="dxa"/>
              <w:right w:w="70" w:type="dxa"/>
            </w:tcMar>
          </w:tcPr>
          <w:p w14:paraId="1BB75359">
            <w:pPr>
              <w:spacing w:before="60" w:after="60" w:line="252" w:lineRule="auto"/>
            </w:pPr>
            <w:r>
              <w:rPr>
                <w:rFonts w:ascii="Times New Roman" w:hAnsi="Times New Roman"/>
                <w:sz w:val="21"/>
              </w:rPr>
              <w:t>Project Manager / Scrum Master / BA / Integration</w:t>
            </w:r>
          </w:p>
        </w:tc>
        <w:tc>
          <w:tcPr>
            <w:tcW w:w="3402" w:type="dxa"/>
            <w:shd w:val="clear" w:color="auto" w:fill="FFFFFF"/>
            <w:tcMar>
              <w:top w:w="70" w:type="dxa"/>
              <w:left w:w="70" w:type="dxa"/>
              <w:bottom w:w="70" w:type="dxa"/>
              <w:right w:w="70" w:type="dxa"/>
            </w:tcMar>
          </w:tcPr>
          <w:p w14:paraId="2EA3890A">
            <w:pPr>
              <w:spacing w:before="60" w:after="60" w:line="252" w:lineRule="auto"/>
            </w:pPr>
            <w:r>
              <w:rPr>
                <w:rFonts w:ascii="Times New Roman" w:hAnsi="Times New Roman"/>
                <w:sz w:val="21"/>
              </w:rPr>
              <w:t>Quản lý phạm vi, Scrum, yêu cầu và tích hợp</w:t>
            </w:r>
          </w:p>
        </w:tc>
      </w:tr>
      <w:tr w14:paraId="7B11C7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21E699DF">
            <w:pPr>
              <w:spacing w:before="60" w:after="60" w:line="252" w:lineRule="auto"/>
            </w:pPr>
            <w:r>
              <w:rPr>
                <w:rFonts w:ascii="Times New Roman" w:hAnsi="Times New Roman"/>
                <w:sz w:val="21"/>
              </w:rPr>
              <w:t>Nguyễn Hữu Dũng</w:t>
            </w:r>
          </w:p>
        </w:tc>
        <w:tc>
          <w:tcPr>
            <w:tcW w:w="3402" w:type="dxa"/>
            <w:shd w:val="clear" w:color="auto" w:fill="FFFFFF"/>
            <w:tcMar>
              <w:top w:w="70" w:type="dxa"/>
              <w:left w:w="70" w:type="dxa"/>
              <w:bottom w:w="70" w:type="dxa"/>
              <w:right w:w="70" w:type="dxa"/>
            </w:tcMar>
          </w:tcPr>
          <w:p w14:paraId="17CF6667">
            <w:pPr>
              <w:spacing w:before="60" w:after="60" w:line="252" w:lineRule="auto"/>
            </w:pPr>
            <w:r>
              <w:rPr>
                <w:rFonts w:ascii="Times New Roman" w:hAnsi="Times New Roman"/>
                <w:sz w:val="21"/>
              </w:rPr>
              <w:t>Frontend / UX/UI / DevOps</w:t>
            </w:r>
          </w:p>
        </w:tc>
        <w:tc>
          <w:tcPr>
            <w:tcW w:w="3402" w:type="dxa"/>
            <w:shd w:val="clear" w:color="auto" w:fill="FFFFFF"/>
            <w:tcMar>
              <w:top w:w="70" w:type="dxa"/>
              <w:left w:w="70" w:type="dxa"/>
              <w:bottom w:w="70" w:type="dxa"/>
              <w:right w:w="70" w:type="dxa"/>
            </w:tcMar>
          </w:tcPr>
          <w:p w14:paraId="466F3868">
            <w:pPr>
              <w:spacing w:before="60" w:after="60" w:line="252" w:lineRule="auto"/>
            </w:pPr>
            <w:r>
              <w:rPr>
                <w:rFonts w:ascii="Times New Roman" w:hAnsi="Times New Roman"/>
                <w:sz w:val="21"/>
              </w:rPr>
              <w:t>Giao diện, trải nghiệm, cấu hình và triển khai</w:t>
            </w:r>
          </w:p>
        </w:tc>
      </w:tr>
      <w:tr w14:paraId="5DC1E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3F2E90D8">
            <w:pPr>
              <w:spacing w:before="60" w:after="60" w:line="252" w:lineRule="auto"/>
            </w:pPr>
            <w:r>
              <w:rPr>
                <w:rFonts w:ascii="Times New Roman" w:hAnsi="Times New Roman"/>
                <w:sz w:val="21"/>
              </w:rPr>
              <w:t>Lê Văn Phú</w:t>
            </w:r>
          </w:p>
        </w:tc>
        <w:tc>
          <w:tcPr>
            <w:tcW w:w="3402" w:type="dxa"/>
            <w:shd w:val="clear" w:color="auto" w:fill="FFFFFF"/>
            <w:tcMar>
              <w:top w:w="70" w:type="dxa"/>
              <w:left w:w="70" w:type="dxa"/>
              <w:bottom w:w="70" w:type="dxa"/>
              <w:right w:w="70" w:type="dxa"/>
            </w:tcMar>
          </w:tcPr>
          <w:p w14:paraId="7674CBDB">
            <w:pPr>
              <w:spacing w:before="60" w:after="60" w:line="252" w:lineRule="auto"/>
            </w:pPr>
            <w:r>
              <w:rPr>
                <w:rFonts w:ascii="Times New Roman" w:hAnsi="Times New Roman"/>
                <w:sz w:val="21"/>
              </w:rPr>
              <w:t>Backend/API / Database / Tester</w:t>
            </w:r>
          </w:p>
        </w:tc>
        <w:tc>
          <w:tcPr>
            <w:tcW w:w="3402" w:type="dxa"/>
            <w:shd w:val="clear" w:color="auto" w:fill="FFFFFF"/>
            <w:tcMar>
              <w:top w:w="70" w:type="dxa"/>
              <w:left w:w="70" w:type="dxa"/>
              <w:bottom w:w="70" w:type="dxa"/>
              <w:right w:w="70" w:type="dxa"/>
            </w:tcMar>
          </w:tcPr>
          <w:p w14:paraId="0371A5FC">
            <w:pPr>
              <w:spacing w:before="60" w:after="60" w:line="252" w:lineRule="auto"/>
            </w:pPr>
            <w:r>
              <w:rPr>
                <w:rFonts w:ascii="Times New Roman" w:hAnsi="Times New Roman"/>
                <w:sz w:val="21"/>
              </w:rPr>
              <w:t>API, dữ liệu, test case và kiểm thử</w:t>
            </w:r>
          </w:p>
        </w:tc>
      </w:tr>
    </w:tbl>
    <w:p w14:paraId="1CB61F01">
      <w:pPr>
        <w:spacing w:after="40" w:line="40" w:lineRule="exact"/>
      </w:pPr>
    </w:p>
    <w:p w14:paraId="25C02046">
      <w:pPr>
        <w:jc w:val="both"/>
      </w:pPr>
      <w:r>
        <w:t>Báo cáo không quy đổi phân công thành điểm kỹ năng vì chưa có đánh giá thực tế được xác nhận. Các tiêu chí trong tài liệu đánh giá thành viên gồm hoàn thành công việc, chất lượng, đúng hạn, tham gia, phối hợp, cập nhật Jira/Git và minh chứng. Điểm cá nhân cần được nhóm đánh giá dựa trên dữ liệu, không tự gán trong báo cáo.</w:t>
      </w:r>
    </w:p>
    <w:p w14:paraId="20BF2267">
      <w:pPr>
        <w:pStyle w:val="3"/>
      </w:pPr>
      <w:bookmarkStart w:id="91" w:name="_Toc20462"/>
      <w:bookmarkStart w:id="92" w:name="_Toc8806"/>
      <w:r>
        <w:t>6.4 Tải công việc và chi phí nhân sự</w:t>
      </w:r>
      <w:bookmarkEnd w:id="91"/>
      <w:bookmarkEnd w:id="92"/>
    </w:p>
    <w:p w14:paraId="23911AD4">
      <w:pPr>
        <w:pStyle w:val="167"/>
        <w:keepNext/>
      </w:pPr>
      <w:bookmarkStart w:id="93" w:name="_Toc25183"/>
      <w:bookmarkStart w:id="94" w:name="_Toc29764"/>
      <w:r>
        <w:t>Bảng 16. Phân công ở cấp công việc lá</w:t>
      </w:r>
      <w:bookmarkEnd w:id="93"/>
      <w:bookmarkEnd w:id="9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1417"/>
        <w:gridCol w:w="1984"/>
        <w:gridCol w:w="2835"/>
      </w:tblGrid>
      <w:tr w14:paraId="38EB29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4FC2FF30">
            <w:pPr>
              <w:spacing w:before="60" w:after="60" w:line="252" w:lineRule="auto"/>
            </w:pPr>
            <w:r>
              <w:rPr>
                <w:rFonts w:ascii="Times New Roman" w:hAnsi="Times New Roman"/>
                <w:b/>
                <w:sz w:val="21"/>
              </w:rPr>
              <w:t>Thành viên</w:t>
            </w:r>
          </w:p>
        </w:tc>
        <w:tc>
          <w:tcPr>
            <w:tcW w:w="1417" w:type="dxa"/>
            <w:shd w:val="clear" w:color="auto" w:fill="E7E6E6"/>
            <w:tcMar>
              <w:top w:w="70" w:type="dxa"/>
              <w:left w:w="70" w:type="dxa"/>
              <w:bottom w:w="70" w:type="dxa"/>
              <w:right w:w="70" w:type="dxa"/>
            </w:tcMar>
          </w:tcPr>
          <w:p w14:paraId="64198B33">
            <w:pPr>
              <w:spacing w:before="60" w:after="60" w:line="252" w:lineRule="auto"/>
            </w:pPr>
            <w:r>
              <w:rPr>
                <w:rFonts w:ascii="Times New Roman" w:hAnsi="Times New Roman"/>
                <w:b/>
                <w:sz w:val="21"/>
              </w:rPr>
              <w:t>Số Subtask</w:t>
            </w:r>
          </w:p>
        </w:tc>
        <w:tc>
          <w:tcPr>
            <w:tcW w:w="1984" w:type="dxa"/>
            <w:shd w:val="clear" w:color="auto" w:fill="E7E6E6"/>
            <w:tcMar>
              <w:top w:w="70" w:type="dxa"/>
              <w:left w:w="70" w:type="dxa"/>
              <w:bottom w:w="70" w:type="dxa"/>
              <w:right w:w="70" w:type="dxa"/>
            </w:tcMar>
          </w:tcPr>
          <w:p w14:paraId="197F7D27">
            <w:pPr>
              <w:spacing w:before="60" w:after="60" w:line="252" w:lineRule="auto"/>
            </w:pPr>
            <w:r>
              <w:rPr>
                <w:rFonts w:ascii="Times New Roman" w:hAnsi="Times New Roman"/>
                <w:b/>
                <w:sz w:val="21"/>
              </w:rPr>
              <w:t>Ngày công WBS</w:t>
            </w:r>
          </w:p>
        </w:tc>
        <w:tc>
          <w:tcPr>
            <w:tcW w:w="2835" w:type="dxa"/>
            <w:shd w:val="clear" w:color="auto" w:fill="E7E6E6"/>
            <w:tcMar>
              <w:top w:w="70" w:type="dxa"/>
              <w:left w:w="70" w:type="dxa"/>
              <w:bottom w:w="70" w:type="dxa"/>
              <w:right w:w="70" w:type="dxa"/>
            </w:tcMar>
          </w:tcPr>
          <w:p w14:paraId="34555CFC">
            <w:pPr>
              <w:spacing w:before="60" w:after="60" w:line="252" w:lineRule="auto"/>
            </w:pPr>
            <w:r>
              <w:rPr>
                <w:rFonts w:ascii="Times New Roman" w:hAnsi="Times New Roman"/>
                <w:b/>
                <w:sz w:val="21"/>
              </w:rPr>
              <w:t>Quỹ lương hai tháng</w:t>
            </w:r>
          </w:p>
        </w:tc>
      </w:tr>
      <w:tr w14:paraId="3F834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5964B445">
            <w:pPr>
              <w:spacing w:before="60" w:after="60" w:line="252" w:lineRule="auto"/>
            </w:pPr>
            <w:r>
              <w:rPr>
                <w:rFonts w:ascii="Times New Roman" w:hAnsi="Times New Roman"/>
                <w:b w:val="0"/>
                <w:sz w:val="21"/>
              </w:rPr>
              <w:t>Nguyễn Xuân Phú</w:t>
            </w:r>
          </w:p>
        </w:tc>
        <w:tc>
          <w:tcPr>
            <w:tcW w:w="1417" w:type="dxa"/>
            <w:shd w:val="clear" w:color="auto" w:fill="FFFFFF"/>
            <w:tcMar>
              <w:top w:w="70" w:type="dxa"/>
              <w:left w:w="70" w:type="dxa"/>
              <w:bottom w:w="70" w:type="dxa"/>
              <w:right w:w="70" w:type="dxa"/>
            </w:tcMar>
          </w:tcPr>
          <w:p w14:paraId="4C834359">
            <w:pPr>
              <w:spacing w:before="60" w:after="60" w:line="252" w:lineRule="auto"/>
            </w:pPr>
            <w:r>
              <w:rPr>
                <w:rFonts w:ascii="Times New Roman" w:hAnsi="Times New Roman"/>
                <w:b w:val="0"/>
                <w:sz w:val="21"/>
              </w:rPr>
              <w:t>13</w:t>
            </w:r>
          </w:p>
        </w:tc>
        <w:tc>
          <w:tcPr>
            <w:tcW w:w="1984" w:type="dxa"/>
            <w:shd w:val="clear" w:color="auto" w:fill="FFFFFF"/>
            <w:tcMar>
              <w:top w:w="70" w:type="dxa"/>
              <w:left w:w="70" w:type="dxa"/>
              <w:bottom w:w="70" w:type="dxa"/>
              <w:right w:w="70" w:type="dxa"/>
            </w:tcMar>
          </w:tcPr>
          <w:p w14:paraId="0397D68A">
            <w:pPr>
              <w:spacing w:before="60" w:after="60" w:line="252" w:lineRule="auto"/>
            </w:pPr>
            <w:r>
              <w:rPr>
                <w:rFonts w:ascii="Times New Roman" w:hAnsi="Times New Roman"/>
                <w:b w:val="0"/>
                <w:sz w:val="21"/>
              </w:rPr>
              <w:t>13.5</w:t>
            </w:r>
          </w:p>
        </w:tc>
        <w:tc>
          <w:tcPr>
            <w:tcW w:w="2835" w:type="dxa"/>
            <w:shd w:val="clear" w:color="auto" w:fill="FFFFFF"/>
            <w:tcMar>
              <w:top w:w="70" w:type="dxa"/>
              <w:left w:w="70" w:type="dxa"/>
              <w:bottom w:w="70" w:type="dxa"/>
              <w:right w:w="70" w:type="dxa"/>
            </w:tcMar>
          </w:tcPr>
          <w:p w14:paraId="54798EB4">
            <w:pPr>
              <w:spacing w:before="60" w:after="60" w:line="252" w:lineRule="auto"/>
            </w:pPr>
            <w:r>
              <w:rPr>
                <w:rFonts w:ascii="Times New Roman" w:hAnsi="Times New Roman"/>
                <w:b w:val="0"/>
                <w:sz w:val="21"/>
              </w:rPr>
              <w:t>40.000.000</w:t>
            </w:r>
          </w:p>
        </w:tc>
      </w:tr>
      <w:tr w14:paraId="3078C3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3AB01C92">
            <w:pPr>
              <w:spacing w:before="60" w:after="60" w:line="252" w:lineRule="auto"/>
            </w:pPr>
            <w:r>
              <w:rPr>
                <w:rFonts w:ascii="Times New Roman" w:hAnsi="Times New Roman"/>
                <w:b w:val="0"/>
                <w:sz w:val="21"/>
              </w:rPr>
              <w:t>Nguyễn Hữu Dũng</w:t>
            </w:r>
          </w:p>
        </w:tc>
        <w:tc>
          <w:tcPr>
            <w:tcW w:w="1417" w:type="dxa"/>
            <w:shd w:val="clear" w:color="auto" w:fill="FFFFFF"/>
            <w:tcMar>
              <w:top w:w="70" w:type="dxa"/>
              <w:left w:w="70" w:type="dxa"/>
              <w:bottom w:w="70" w:type="dxa"/>
              <w:right w:w="70" w:type="dxa"/>
            </w:tcMar>
          </w:tcPr>
          <w:p w14:paraId="2B9BD020">
            <w:pPr>
              <w:spacing w:before="60" w:after="60" w:line="252" w:lineRule="auto"/>
            </w:pPr>
            <w:r>
              <w:rPr>
                <w:rFonts w:ascii="Times New Roman" w:hAnsi="Times New Roman"/>
                <w:b w:val="0"/>
                <w:sz w:val="21"/>
              </w:rPr>
              <w:t>29</w:t>
            </w:r>
          </w:p>
        </w:tc>
        <w:tc>
          <w:tcPr>
            <w:tcW w:w="1984" w:type="dxa"/>
            <w:shd w:val="clear" w:color="auto" w:fill="FFFFFF"/>
            <w:tcMar>
              <w:top w:w="70" w:type="dxa"/>
              <w:left w:w="70" w:type="dxa"/>
              <w:bottom w:w="70" w:type="dxa"/>
              <w:right w:w="70" w:type="dxa"/>
            </w:tcMar>
          </w:tcPr>
          <w:p w14:paraId="4C839168">
            <w:pPr>
              <w:spacing w:before="60" w:after="60" w:line="252" w:lineRule="auto"/>
            </w:pPr>
            <w:r>
              <w:rPr>
                <w:rFonts w:ascii="Times New Roman" w:hAnsi="Times New Roman"/>
                <w:b w:val="0"/>
                <w:sz w:val="21"/>
              </w:rPr>
              <w:t>27.5</w:t>
            </w:r>
          </w:p>
        </w:tc>
        <w:tc>
          <w:tcPr>
            <w:tcW w:w="2835" w:type="dxa"/>
            <w:shd w:val="clear" w:color="auto" w:fill="FFFFFF"/>
            <w:tcMar>
              <w:top w:w="70" w:type="dxa"/>
              <w:left w:w="70" w:type="dxa"/>
              <w:bottom w:w="70" w:type="dxa"/>
              <w:right w:w="70" w:type="dxa"/>
            </w:tcMar>
          </w:tcPr>
          <w:p w14:paraId="770028D2">
            <w:pPr>
              <w:spacing w:before="60" w:after="60" w:line="252" w:lineRule="auto"/>
            </w:pPr>
            <w:r>
              <w:rPr>
                <w:rFonts w:ascii="Times New Roman" w:hAnsi="Times New Roman"/>
                <w:b w:val="0"/>
                <w:sz w:val="21"/>
              </w:rPr>
              <w:t>30.000.000</w:t>
            </w:r>
          </w:p>
        </w:tc>
      </w:tr>
      <w:tr w14:paraId="215206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73E1AD06">
            <w:pPr>
              <w:spacing w:before="60" w:after="60" w:line="252" w:lineRule="auto"/>
            </w:pPr>
            <w:r>
              <w:rPr>
                <w:rFonts w:ascii="Times New Roman" w:hAnsi="Times New Roman"/>
                <w:b w:val="0"/>
                <w:sz w:val="21"/>
              </w:rPr>
              <w:t>Lê Văn Phú</w:t>
            </w:r>
          </w:p>
        </w:tc>
        <w:tc>
          <w:tcPr>
            <w:tcW w:w="1417" w:type="dxa"/>
            <w:shd w:val="clear" w:color="auto" w:fill="FFFFFF"/>
            <w:tcMar>
              <w:top w:w="70" w:type="dxa"/>
              <w:left w:w="70" w:type="dxa"/>
              <w:bottom w:w="70" w:type="dxa"/>
              <w:right w:w="70" w:type="dxa"/>
            </w:tcMar>
          </w:tcPr>
          <w:p w14:paraId="5F140EC6">
            <w:pPr>
              <w:spacing w:before="60" w:after="60" w:line="252" w:lineRule="auto"/>
            </w:pPr>
            <w:r>
              <w:rPr>
                <w:rFonts w:ascii="Times New Roman" w:hAnsi="Times New Roman"/>
                <w:b w:val="0"/>
                <w:sz w:val="21"/>
              </w:rPr>
              <w:t>40</w:t>
            </w:r>
          </w:p>
        </w:tc>
        <w:tc>
          <w:tcPr>
            <w:tcW w:w="1984" w:type="dxa"/>
            <w:shd w:val="clear" w:color="auto" w:fill="FFFFFF"/>
            <w:tcMar>
              <w:top w:w="70" w:type="dxa"/>
              <w:left w:w="70" w:type="dxa"/>
              <w:bottom w:w="70" w:type="dxa"/>
              <w:right w:w="70" w:type="dxa"/>
            </w:tcMar>
          </w:tcPr>
          <w:p w14:paraId="65ED92A3">
            <w:pPr>
              <w:spacing w:before="60" w:after="60" w:line="252" w:lineRule="auto"/>
            </w:pPr>
            <w:r>
              <w:rPr>
                <w:rFonts w:ascii="Times New Roman" w:hAnsi="Times New Roman"/>
                <w:b w:val="0"/>
                <w:sz w:val="21"/>
              </w:rPr>
              <w:t>32</w:t>
            </w:r>
          </w:p>
        </w:tc>
        <w:tc>
          <w:tcPr>
            <w:tcW w:w="2835" w:type="dxa"/>
            <w:shd w:val="clear" w:color="auto" w:fill="FFFFFF"/>
            <w:tcMar>
              <w:top w:w="70" w:type="dxa"/>
              <w:left w:w="70" w:type="dxa"/>
              <w:bottom w:w="70" w:type="dxa"/>
              <w:right w:w="70" w:type="dxa"/>
            </w:tcMar>
          </w:tcPr>
          <w:p w14:paraId="7C9756BA">
            <w:pPr>
              <w:spacing w:before="60" w:after="60" w:line="252" w:lineRule="auto"/>
            </w:pPr>
            <w:r>
              <w:rPr>
                <w:rFonts w:ascii="Times New Roman" w:hAnsi="Times New Roman"/>
                <w:b w:val="0"/>
                <w:sz w:val="21"/>
              </w:rPr>
              <w:t>30.000.000</w:t>
            </w:r>
          </w:p>
        </w:tc>
      </w:tr>
    </w:tbl>
    <w:p w14:paraId="18C27FB1">
      <w:pPr>
        <w:spacing w:after="40" w:line="40" w:lineRule="exact"/>
      </w:pPr>
    </w:p>
    <w:p w14:paraId="5B341784">
      <w:pPr>
        <w:jc w:val="both"/>
      </w:pPr>
      <w:r>
        <w:t>Ngày công WBS thể hiện phần công sức đã phân bổ vào các Subtask, không đại diện toàn bộ năng lực hai tháng. Cần theo dõi thêm thời gian họp, sửa lỗi, hỗ trợ và tài liệu để đánh giá tải thực tế. Khi nhiều công việc trùng thời gian, nhóm cần đối chiếu khả năng của từng người trước khi kết luận lịch khả thi.</w:t>
      </w:r>
    </w:p>
    <w:p w14:paraId="75FC577C">
      <w:pPr>
        <w:pStyle w:val="2"/>
        <w:pageBreakBefore/>
      </w:pPr>
      <w:bookmarkStart w:id="95" w:name="_Toc3122"/>
      <w:bookmarkStart w:id="96" w:name="_Toc3963"/>
      <w:r>
        <w:t>Chương 7 Quản lý truyền thông dự án</w:t>
      </w:r>
      <w:bookmarkEnd w:id="95"/>
      <w:bookmarkEnd w:id="96"/>
    </w:p>
    <w:p w14:paraId="1318776F">
      <w:pPr>
        <w:pStyle w:val="3"/>
      </w:pPr>
      <w:bookmarkStart w:id="97" w:name="_Toc20190"/>
      <w:bookmarkStart w:id="98" w:name="_Toc2048"/>
      <w:r>
        <w:t>7.1 Thu thập thông tin</w:t>
      </w:r>
      <w:bookmarkEnd w:id="97"/>
      <w:bookmarkEnd w:id="98"/>
    </w:p>
    <w:p w14:paraId="38923C2B">
      <w:pPr>
        <w:jc w:val="both"/>
      </w:pPr>
      <w:r>
        <w:t>Nhóm trao đổi chủ yếu bằng các buổi gặp trực tiếp, khoảng 2–3 ngày một lần, mỗi buổi khoảng 30 phút. Trước và sau mỗi Sprint đều có họp. Nguyễn Xuân Phú chủ trì và theo dõi tiến độ của các thành viên. Thành viên cập nhật Jira hằng ngày để cung cấp trạng thái công việc.</w:t>
      </w:r>
    </w:p>
    <w:p w14:paraId="1A055C06">
      <w:pPr>
        <w:pStyle w:val="167"/>
        <w:keepNext/>
      </w:pPr>
      <w:bookmarkStart w:id="99" w:name="_Toc14329"/>
      <w:bookmarkStart w:id="100" w:name="_Toc23084"/>
      <w:r>
        <w:t>Bảng 17. Nội dung trao đổi theo giai đoạn Sprint</w:t>
      </w:r>
      <w:bookmarkEnd w:id="99"/>
      <w:bookmarkEnd w:id="10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8558A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2635D891">
            <w:pPr>
              <w:spacing w:before="60" w:after="60" w:line="252" w:lineRule="auto"/>
            </w:pPr>
            <w:r>
              <w:rPr>
                <w:rFonts w:ascii="Times New Roman" w:hAnsi="Times New Roman"/>
                <w:b/>
                <w:sz w:val="21"/>
              </w:rPr>
              <w:t>Giai đoạn</w:t>
            </w:r>
          </w:p>
        </w:tc>
        <w:tc>
          <w:tcPr>
            <w:tcW w:w="6803" w:type="dxa"/>
            <w:shd w:val="clear" w:color="auto" w:fill="E7E6E6"/>
            <w:tcMar>
              <w:top w:w="70" w:type="dxa"/>
              <w:left w:w="70" w:type="dxa"/>
              <w:bottom w:w="70" w:type="dxa"/>
              <w:right w:w="70" w:type="dxa"/>
            </w:tcMar>
          </w:tcPr>
          <w:p w14:paraId="43DEF02C">
            <w:pPr>
              <w:spacing w:before="60" w:after="60" w:line="252" w:lineRule="auto"/>
            </w:pPr>
            <w:r>
              <w:rPr>
                <w:rFonts w:ascii="Times New Roman" w:hAnsi="Times New Roman"/>
                <w:b/>
                <w:sz w:val="21"/>
              </w:rPr>
              <w:t>Nội dung trao đổi</w:t>
            </w:r>
          </w:p>
        </w:tc>
      </w:tr>
      <w:tr w14:paraId="6B9893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5FB42F0">
            <w:pPr>
              <w:spacing w:before="60" w:after="60" w:line="252" w:lineRule="auto"/>
            </w:pPr>
            <w:r>
              <w:rPr>
                <w:rFonts w:ascii="Times New Roman" w:hAnsi="Times New Roman"/>
                <w:b w:val="0"/>
                <w:sz w:val="21"/>
              </w:rPr>
              <w:t>Trước Sprint</w:t>
            </w:r>
          </w:p>
        </w:tc>
        <w:tc>
          <w:tcPr>
            <w:tcW w:w="6803" w:type="dxa"/>
            <w:shd w:val="clear" w:color="auto" w:fill="FFFFFF"/>
            <w:tcMar>
              <w:top w:w="70" w:type="dxa"/>
              <w:left w:w="70" w:type="dxa"/>
              <w:bottom w:w="70" w:type="dxa"/>
              <w:right w:w="70" w:type="dxa"/>
            </w:tcMar>
          </w:tcPr>
          <w:p w14:paraId="1FCAF7F1">
            <w:pPr>
              <w:spacing w:before="60" w:after="60" w:line="252" w:lineRule="auto"/>
            </w:pPr>
            <w:r>
              <w:rPr>
                <w:rFonts w:ascii="Times New Roman" w:hAnsi="Times New Roman"/>
                <w:b w:val="0"/>
                <w:sz w:val="21"/>
              </w:rPr>
              <w:t>Ý nghĩa, mục tiêu, công việc trong Sprint; vướng mắc có thể gặp và thắc mắc sơ bộ.</w:t>
            </w:r>
          </w:p>
        </w:tc>
      </w:tr>
      <w:tr w14:paraId="4FB59E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BC38CCA">
            <w:pPr>
              <w:spacing w:before="60" w:after="60" w:line="252" w:lineRule="auto"/>
            </w:pPr>
            <w:r>
              <w:rPr>
                <w:rFonts w:ascii="Times New Roman" w:hAnsi="Times New Roman"/>
                <w:b w:val="0"/>
                <w:sz w:val="21"/>
              </w:rPr>
              <w:t>Trong Sprint</w:t>
            </w:r>
          </w:p>
        </w:tc>
        <w:tc>
          <w:tcPr>
            <w:tcW w:w="6803" w:type="dxa"/>
            <w:shd w:val="clear" w:color="auto" w:fill="FFFFFF"/>
            <w:tcMar>
              <w:top w:w="70" w:type="dxa"/>
              <w:left w:w="70" w:type="dxa"/>
              <w:bottom w:w="70" w:type="dxa"/>
              <w:right w:w="70" w:type="dxa"/>
            </w:tcMar>
          </w:tcPr>
          <w:p w14:paraId="71270C5C">
            <w:pPr>
              <w:spacing w:before="60" w:after="60" w:line="252" w:lineRule="auto"/>
            </w:pPr>
            <w:r>
              <w:rPr>
                <w:rFonts w:ascii="Times New Roman" w:hAnsi="Times New Roman"/>
                <w:b w:val="0"/>
                <w:sz w:val="21"/>
              </w:rPr>
              <w:t>Việc đã làm, việc tiếp theo, lỗi hoặc vướng mắc và dự kiến hoàn thành.</w:t>
            </w:r>
          </w:p>
        </w:tc>
      </w:tr>
      <w:tr w14:paraId="5632FE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A517654">
            <w:pPr>
              <w:spacing w:before="60" w:after="60" w:line="252" w:lineRule="auto"/>
            </w:pPr>
            <w:r>
              <w:rPr>
                <w:rFonts w:ascii="Times New Roman" w:hAnsi="Times New Roman"/>
                <w:b w:val="0"/>
                <w:sz w:val="21"/>
              </w:rPr>
              <w:t>Sau Sprint</w:t>
            </w:r>
          </w:p>
        </w:tc>
        <w:tc>
          <w:tcPr>
            <w:tcW w:w="6803" w:type="dxa"/>
            <w:shd w:val="clear" w:color="auto" w:fill="FFFFFF"/>
            <w:tcMar>
              <w:top w:w="70" w:type="dxa"/>
              <w:left w:w="70" w:type="dxa"/>
              <w:bottom w:w="70" w:type="dxa"/>
              <w:right w:w="70" w:type="dxa"/>
            </w:tcMar>
          </w:tcPr>
          <w:p w14:paraId="0BEA8357">
            <w:pPr>
              <w:spacing w:before="60" w:after="60" w:line="252" w:lineRule="auto"/>
            </w:pPr>
            <w:r>
              <w:rPr>
                <w:rFonts w:ascii="Times New Roman" w:hAnsi="Times New Roman"/>
                <w:b w:val="0"/>
                <w:sz w:val="21"/>
              </w:rPr>
              <w:t>Vấn đề đã gặp, lý do phát sinh và cách khắc phục.</w:t>
            </w:r>
          </w:p>
        </w:tc>
      </w:tr>
    </w:tbl>
    <w:p w14:paraId="51E5FE08">
      <w:pPr>
        <w:spacing w:after="40" w:line="40" w:lineRule="exact"/>
      </w:pPr>
    </w:p>
    <w:p w14:paraId="0F26D5D5">
      <w:pPr>
        <w:jc w:val="both"/>
      </w:pPr>
      <w:r>
        <w:t>Khi gặp lỗi hoặc nguy cơ chậm việc, thành viên báo cáo trực tiếp cho Nguyễn Xuân Phú. Nhóm chưa xác lập thời hạn phản hồi cố định bằng văn bản; việc xử lý dựa trên tình huống và mức ảnh hưởng đến công việc liên quan.</w:t>
      </w:r>
    </w:p>
    <w:p w14:paraId="6277979E">
      <w:pPr>
        <w:pStyle w:val="3"/>
      </w:pPr>
      <w:bookmarkStart w:id="101" w:name="_Toc26908"/>
      <w:bookmarkStart w:id="102" w:name="_Toc7059"/>
      <w:r>
        <w:t>7.2 Phân phối thông tin</w:t>
      </w:r>
      <w:bookmarkEnd w:id="101"/>
      <w:bookmarkEnd w:id="102"/>
    </w:p>
    <w:p w14:paraId="522BB4C9">
      <w:pPr>
        <w:jc w:val="both"/>
      </w:pPr>
      <w:r>
        <w:t>Nhóm theo dõi thông báo công việc qua Page trên Facebook. Jira được dùng để cập nhật tiến độ hằng ngày; tài liệu được lưu trong Documents trên Jira và do Nguyễn Xuân Phú cập nhật. Khi thay đổi yêu cầu, lịch hoặc phân công, Nguyễn Xuân Phú thông báo trực tiếp kết hợp tin nhắn để các thành viên nắm được nội dung.</w:t>
      </w:r>
    </w:p>
    <w:p w14:paraId="1AA0B942">
      <w:pPr>
        <w:pStyle w:val="167"/>
        <w:keepNext/>
      </w:pPr>
      <w:bookmarkStart w:id="103" w:name="_Toc8678"/>
      <w:bookmarkStart w:id="104" w:name="_Toc24603"/>
      <w:r>
        <w:t>Bảng 18. Kế hoạch truyền thông theo thực tế nhóm</w:t>
      </w:r>
      <w:bookmarkEnd w:id="103"/>
      <w:bookmarkEnd w:id="10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2268"/>
        <w:gridCol w:w="2268"/>
      </w:tblGrid>
      <w:tr w14:paraId="7F732A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410BCF95">
            <w:pPr>
              <w:spacing w:before="60" w:after="60" w:line="252" w:lineRule="auto"/>
            </w:pPr>
            <w:r>
              <w:rPr>
                <w:rFonts w:ascii="Times New Roman" w:hAnsi="Times New Roman"/>
                <w:b/>
                <w:sz w:val="21"/>
              </w:rPr>
              <w:t>Thông tin</w:t>
            </w:r>
          </w:p>
        </w:tc>
        <w:tc>
          <w:tcPr>
            <w:tcW w:w="2268" w:type="dxa"/>
            <w:shd w:val="clear" w:color="auto" w:fill="E7E6E6"/>
            <w:tcMar>
              <w:top w:w="70" w:type="dxa"/>
              <w:left w:w="70" w:type="dxa"/>
              <w:bottom w:w="70" w:type="dxa"/>
              <w:right w:w="70" w:type="dxa"/>
            </w:tcMar>
          </w:tcPr>
          <w:p w14:paraId="7B60205A">
            <w:pPr>
              <w:spacing w:before="60" w:after="60" w:line="252" w:lineRule="auto"/>
            </w:pPr>
            <w:r>
              <w:rPr>
                <w:rFonts w:ascii="Times New Roman" w:hAnsi="Times New Roman"/>
                <w:b/>
                <w:sz w:val="21"/>
              </w:rPr>
              <w:t>Kênh</w:t>
            </w:r>
          </w:p>
        </w:tc>
        <w:tc>
          <w:tcPr>
            <w:tcW w:w="2268" w:type="dxa"/>
            <w:shd w:val="clear" w:color="auto" w:fill="E7E6E6"/>
            <w:tcMar>
              <w:top w:w="70" w:type="dxa"/>
              <w:left w:w="70" w:type="dxa"/>
              <w:bottom w:w="70" w:type="dxa"/>
              <w:right w:w="70" w:type="dxa"/>
            </w:tcMar>
          </w:tcPr>
          <w:p w14:paraId="0AC19549">
            <w:pPr>
              <w:spacing w:before="60" w:after="60" w:line="252" w:lineRule="auto"/>
            </w:pPr>
            <w:r>
              <w:rPr>
                <w:rFonts w:ascii="Times New Roman" w:hAnsi="Times New Roman"/>
                <w:b/>
                <w:sz w:val="21"/>
              </w:rPr>
              <w:t>Tần suất</w:t>
            </w:r>
          </w:p>
        </w:tc>
        <w:tc>
          <w:tcPr>
            <w:tcW w:w="2268" w:type="dxa"/>
            <w:shd w:val="clear" w:color="auto" w:fill="E7E6E6"/>
            <w:tcMar>
              <w:top w:w="70" w:type="dxa"/>
              <w:left w:w="70" w:type="dxa"/>
              <w:bottom w:w="70" w:type="dxa"/>
              <w:right w:w="70" w:type="dxa"/>
            </w:tcMar>
          </w:tcPr>
          <w:p w14:paraId="1A84A49D">
            <w:pPr>
              <w:spacing w:before="60" w:after="60" w:line="252" w:lineRule="auto"/>
            </w:pPr>
            <w:r>
              <w:rPr>
                <w:rFonts w:ascii="Times New Roman" w:hAnsi="Times New Roman"/>
                <w:b/>
                <w:sz w:val="21"/>
              </w:rPr>
              <w:t>Phụ trách</w:t>
            </w:r>
          </w:p>
        </w:tc>
      </w:tr>
      <w:tr w14:paraId="6179D8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10D1CB0">
            <w:pPr>
              <w:spacing w:before="60" w:after="60" w:line="252" w:lineRule="auto"/>
            </w:pPr>
            <w:r>
              <w:rPr>
                <w:rFonts w:ascii="Times New Roman" w:hAnsi="Times New Roman"/>
                <w:b w:val="0"/>
                <w:sz w:val="21"/>
              </w:rPr>
              <w:t>Thông báo công việc</w:t>
            </w:r>
          </w:p>
        </w:tc>
        <w:tc>
          <w:tcPr>
            <w:tcW w:w="2268" w:type="dxa"/>
            <w:shd w:val="clear" w:color="auto" w:fill="FFFFFF"/>
            <w:tcMar>
              <w:top w:w="70" w:type="dxa"/>
              <w:left w:w="70" w:type="dxa"/>
              <w:bottom w:w="70" w:type="dxa"/>
              <w:right w:w="70" w:type="dxa"/>
            </w:tcMar>
          </w:tcPr>
          <w:p w14:paraId="4C8E5C21">
            <w:pPr>
              <w:spacing w:before="60" w:after="60" w:line="252" w:lineRule="auto"/>
            </w:pPr>
            <w:r>
              <w:rPr>
                <w:rFonts w:ascii="Times New Roman" w:hAnsi="Times New Roman"/>
                <w:b w:val="0"/>
                <w:sz w:val="21"/>
              </w:rPr>
              <w:t>Page trên Facebook</w:t>
            </w:r>
          </w:p>
        </w:tc>
        <w:tc>
          <w:tcPr>
            <w:tcW w:w="2268" w:type="dxa"/>
            <w:shd w:val="clear" w:color="auto" w:fill="FFFFFF"/>
            <w:tcMar>
              <w:top w:w="70" w:type="dxa"/>
              <w:left w:w="70" w:type="dxa"/>
              <w:bottom w:w="70" w:type="dxa"/>
              <w:right w:w="70" w:type="dxa"/>
            </w:tcMar>
          </w:tcPr>
          <w:p w14:paraId="4BF10EB5">
            <w:pPr>
              <w:spacing w:before="60" w:after="60" w:line="252" w:lineRule="auto"/>
            </w:pPr>
            <w:r>
              <w:rPr>
                <w:rFonts w:ascii="Times New Roman" w:hAnsi="Times New Roman"/>
                <w:b w:val="0"/>
                <w:sz w:val="21"/>
              </w:rPr>
              <w:t>Khi có thông báo</w:t>
            </w:r>
          </w:p>
        </w:tc>
        <w:tc>
          <w:tcPr>
            <w:tcW w:w="2268" w:type="dxa"/>
            <w:shd w:val="clear" w:color="auto" w:fill="FFFFFF"/>
            <w:tcMar>
              <w:top w:w="70" w:type="dxa"/>
              <w:left w:w="70" w:type="dxa"/>
              <w:bottom w:w="70" w:type="dxa"/>
              <w:right w:w="70" w:type="dxa"/>
            </w:tcMar>
          </w:tcPr>
          <w:p w14:paraId="15A12859">
            <w:pPr>
              <w:spacing w:before="60" w:after="60" w:line="252" w:lineRule="auto"/>
            </w:pPr>
            <w:r>
              <w:rPr>
                <w:rFonts w:ascii="Times New Roman" w:hAnsi="Times New Roman"/>
                <w:b w:val="0"/>
                <w:sz w:val="21"/>
              </w:rPr>
              <w:t>Nguyễn Xuân Phú điều phối</w:t>
            </w:r>
          </w:p>
        </w:tc>
      </w:tr>
      <w:tr w14:paraId="306FE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AD1A1D2">
            <w:pPr>
              <w:spacing w:before="60" w:after="60" w:line="252" w:lineRule="auto"/>
            </w:pPr>
            <w:r>
              <w:rPr>
                <w:rFonts w:ascii="Times New Roman" w:hAnsi="Times New Roman"/>
                <w:b w:val="0"/>
                <w:sz w:val="21"/>
              </w:rPr>
              <w:t>Tiến độ công việc</w:t>
            </w:r>
          </w:p>
        </w:tc>
        <w:tc>
          <w:tcPr>
            <w:tcW w:w="2268" w:type="dxa"/>
            <w:shd w:val="clear" w:color="auto" w:fill="FFFFFF"/>
            <w:tcMar>
              <w:top w:w="70" w:type="dxa"/>
              <w:left w:w="70" w:type="dxa"/>
              <w:bottom w:w="70" w:type="dxa"/>
              <w:right w:w="70" w:type="dxa"/>
            </w:tcMar>
          </w:tcPr>
          <w:p w14:paraId="0D02C5ED">
            <w:pPr>
              <w:spacing w:before="60" w:after="60" w:line="252" w:lineRule="auto"/>
            </w:pPr>
            <w:r>
              <w:rPr>
                <w:rFonts w:ascii="Times New Roman" w:hAnsi="Times New Roman"/>
                <w:b w:val="0"/>
                <w:sz w:val="21"/>
              </w:rPr>
              <w:t>Jira</w:t>
            </w:r>
          </w:p>
        </w:tc>
        <w:tc>
          <w:tcPr>
            <w:tcW w:w="2268" w:type="dxa"/>
            <w:shd w:val="clear" w:color="auto" w:fill="FFFFFF"/>
            <w:tcMar>
              <w:top w:w="70" w:type="dxa"/>
              <w:left w:w="70" w:type="dxa"/>
              <w:bottom w:w="70" w:type="dxa"/>
              <w:right w:w="70" w:type="dxa"/>
            </w:tcMar>
          </w:tcPr>
          <w:p w14:paraId="7771FBB7">
            <w:pPr>
              <w:spacing w:before="60" w:after="60" w:line="252" w:lineRule="auto"/>
            </w:pPr>
            <w:r>
              <w:rPr>
                <w:rFonts w:ascii="Times New Roman" w:hAnsi="Times New Roman"/>
                <w:b w:val="0"/>
                <w:sz w:val="21"/>
              </w:rPr>
              <w:t>Hằng ngày</w:t>
            </w:r>
          </w:p>
        </w:tc>
        <w:tc>
          <w:tcPr>
            <w:tcW w:w="2268" w:type="dxa"/>
            <w:shd w:val="clear" w:color="auto" w:fill="FFFFFF"/>
            <w:tcMar>
              <w:top w:w="70" w:type="dxa"/>
              <w:left w:w="70" w:type="dxa"/>
              <w:bottom w:w="70" w:type="dxa"/>
              <w:right w:w="70" w:type="dxa"/>
            </w:tcMar>
          </w:tcPr>
          <w:p w14:paraId="44C729CF">
            <w:pPr>
              <w:spacing w:before="60" w:after="60" w:line="252" w:lineRule="auto"/>
            </w:pPr>
            <w:r>
              <w:rPr>
                <w:rFonts w:ascii="Times New Roman" w:hAnsi="Times New Roman"/>
                <w:b w:val="0"/>
                <w:sz w:val="21"/>
              </w:rPr>
              <w:t>Từng thành viên</w:t>
            </w:r>
          </w:p>
        </w:tc>
      </w:tr>
      <w:tr w14:paraId="22B8C3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2C959E1">
            <w:pPr>
              <w:spacing w:before="60" w:after="60" w:line="252" w:lineRule="auto"/>
            </w:pPr>
            <w:r>
              <w:rPr>
                <w:rFonts w:ascii="Times New Roman" w:hAnsi="Times New Roman"/>
                <w:b w:val="0"/>
                <w:sz w:val="21"/>
              </w:rPr>
              <w:t>Vướng mắc</w:t>
            </w:r>
          </w:p>
        </w:tc>
        <w:tc>
          <w:tcPr>
            <w:tcW w:w="2268" w:type="dxa"/>
            <w:shd w:val="clear" w:color="auto" w:fill="FFFFFF"/>
            <w:tcMar>
              <w:top w:w="70" w:type="dxa"/>
              <w:left w:w="70" w:type="dxa"/>
              <w:bottom w:w="70" w:type="dxa"/>
              <w:right w:w="70" w:type="dxa"/>
            </w:tcMar>
          </w:tcPr>
          <w:p w14:paraId="3BF4A16D">
            <w:pPr>
              <w:spacing w:before="60" w:after="60" w:line="252" w:lineRule="auto"/>
            </w:pPr>
            <w:r>
              <w:rPr>
                <w:rFonts w:ascii="Times New Roman" w:hAnsi="Times New Roman"/>
                <w:b w:val="0"/>
                <w:sz w:val="21"/>
              </w:rPr>
              <w:t>Báo cáo trực tiếp</w:t>
            </w:r>
          </w:p>
        </w:tc>
        <w:tc>
          <w:tcPr>
            <w:tcW w:w="2268" w:type="dxa"/>
            <w:shd w:val="clear" w:color="auto" w:fill="FFFFFF"/>
            <w:tcMar>
              <w:top w:w="70" w:type="dxa"/>
              <w:left w:w="70" w:type="dxa"/>
              <w:bottom w:w="70" w:type="dxa"/>
              <w:right w:w="70" w:type="dxa"/>
            </w:tcMar>
          </w:tcPr>
          <w:p w14:paraId="68BFB954">
            <w:pPr>
              <w:spacing w:before="60" w:after="60" w:line="252" w:lineRule="auto"/>
            </w:pPr>
            <w:r>
              <w:rPr>
                <w:rFonts w:ascii="Times New Roman" w:hAnsi="Times New Roman"/>
                <w:b w:val="0"/>
                <w:sz w:val="21"/>
              </w:rPr>
              <w:t>Khi phát sinh</w:t>
            </w:r>
          </w:p>
        </w:tc>
        <w:tc>
          <w:tcPr>
            <w:tcW w:w="2268" w:type="dxa"/>
            <w:shd w:val="clear" w:color="auto" w:fill="FFFFFF"/>
            <w:tcMar>
              <w:top w:w="70" w:type="dxa"/>
              <w:left w:w="70" w:type="dxa"/>
              <w:bottom w:w="70" w:type="dxa"/>
              <w:right w:w="70" w:type="dxa"/>
            </w:tcMar>
          </w:tcPr>
          <w:p w14:paraId="0114C180">
            <w:pPr>
              <w:spacing w:before="60" w:after="60" w:line="252" w:lineRule="auto"/>
            </w:pPr>
            <w:r>
              <w:rPr>
                <w:rFonts w:ascii="Times New Roman" w:hAnsi="Times New Roman"/>
                <w:b w:val="0"/>
                <w:sz w:val="21"/>
              </w:rPr>
              <w:t>Người thực hiện</w:t>
            </w:r>
          </w:p>
        </w:tc>
      </w:tr>
      <w:tr w14:paraId="67FF0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006303F">
            <w:pPr>
              <w:spacing w:before="60" w:after="60" w:line="252" w:lineRule="auto"/>
            </w:pPr>
            <w:r>
              <w:rPr>
                <w:rFonts w:ascii="Times New Roman" w:hAnsi="Times New Roman"/>
                <w:b w:val="0"/>
                <w:sz w:val="21"/>
              </w:rPr>
              <w:t>Tài liệu</w:t>
            </w:r>
          </w:p>
        </w:tc>
        <w:tc>
          <w:tcPr>
            <w:tcW w:w="2268" w:type="dxa"/>
            <w:shd w:val="clear" w:color="auto" w:fill="FFFFFF"/>
            <w:tcMar>
              <w:top w:w="70" w:type="dxa"/>
              <w:left w:w="70" w:type="dxa"/>
              <w:bottom w:w="70" w:type="dxa"/>
              <w:right w:w="70" w:type="dxa"/>
            </w:tcMar>
          </w:tcPr>
          <w:p w14:paraId="6B5FA1FA">
            <w:pPr>
              <w:spacing w:before="60" w:after="60" w:line="252" w:lineRule="auto"/>
            </w:pPr>
            <w:r>
              <w:rPr>
                <w:rFonts w:ascii="Times New Roman" w:hAnsi="Times New Roman"/>
                <w:b w:val="0"/>
                <w:sz w:val="21"/>
              </w:rPr>
              <w:t>Documents trên Jira</w:t>
            </w:r>
          </w:p>
        </w:tc>
        <w:tc>
          <w:tcPr>
            <w:tcW w:w="2268" w:type="dxa"/>
            <w:shd w:val="clear" w:color="auto" w:fill="FFFFFF"/>
            <w:tcMar>
              <w:top w:w="70" w:type="dxa"/>
              <w:left w:w="70" w:type="dxa"/>
              <w:bottom w:w="70" w:type="dxa"/>
              <w:right w:w="70" w:type="dxa"/>
            </w:tcMar>
          </w:tcPr>
          <w:p w14:paraId="6AA98682">
            <w:pPr>
              <w:spacing w:before="60" w:after="60" w:line="252" w:lineRule="auto"/>
            </w:pPr>
            <w:r>
              <w:rPr>
                <w:rFonts w:ascii="Times New Roman" w:hAnsi="Times New Roman"/>
                <w:b w:val="0"/>
                <w:sz w:val="21"/>
              </w:rPr>
              <w:t>Khi cập nhật</w:t>
            </w:r>
          </w:p>
        </w:tc>
        <w:tc>
          <w:tcPr>
            <w:tcW w:w="2268" w:type="dxa"/>
            <w:shd w:val="clear" w:color="auto" w:fill="FFFFFF"/>
            <w:tcMar>
              <w:top w:w="70" w:type="dxa"/>
              <w:left w:w="70" w:type="dxa"/>
              <w:bottom w:w="70" w:type="dxa"/>
              <w:right w:w="70" w:type="dxa"/>
            </w:tcMar>
          </w:tcPr>
          <w:p w14:paraId="44E3B25F">
            <w:pPr>
              <w:spacing w:before="60" w:after="60" w:line="252" w:lineRule="auto"/>
            </w:pPr>
            <w:r>
              <w:rPr>
                <w:rFonts w:ascii="Times New Roman" w:hAnsi="Times New Roman"/>
                <w:b w:val="0"/>
                <w:sz w:val="21"/>
              </w:rPr>
              <w:t>Nguyễn Xuân Phú</w:t>
            </w:r>
          </w:p>
        </w:tc>
      </w:tr>
      <w:tr w14:paraId="094262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8930EDA">
            <w:pPr>
              <w:spacing w:before="60" w:after="60" w:line="252" w:lineRule="auto"/>
            </w:pPr>
            <w:r>
              <w:rPr>
                <w:rFonts w:ascii="Times New Roman" w:hAnsi="Times New Roman"/>
                <w:b w:val="0"/>
                <w:sz w:val="21"/>
              </w:rPr>
              <w:t>Thay đổi</w:t>
            </w:r>
          </w:p>
        </w:tc>
        <w:tc>
          <w:tcPr>
            <w:tcW w:w="2268" w:type="dxa"/>
            <w:shd w:val="clear" w:color="auto" w:fill="FFFFFF"/>
            <w:tcMar>
              <w:top w:w="70" w:type="dxa"/>
              <w:left w:w="70" w:type="dxa"/>
              <w:bottom w:w="70" w:type="dxa"/>
              <w:right w:w="70" w:type="dxa"/>
            </w:tcMar>
          </w:tcPr>
          <w:p w14:paraId="1C3CEA54">
            <w:pPr>
              <w:spacing w:before="60" w:after="60" w:line="252" w:lineRule="auto"/>
            </w:pPr>
            <w:r>
              <w:rPr>
                <w:rFonts w:ascii="Times New Roman" w:hAnsi="Times New Roman"/>
                <w:b w:val="0"/>
                <w:sz w:val="21"/>
              </w:rPr>
              <w:t>Trực tiếp và tin nhắn</w:t>
            </w:r>
          </w:p>
        </w:tc>
        <w:tc>
          <w:tcPr>
            <w:tcW w:w="2268" w:type="dxa"/>
            <w:shd w:val="clear" w:color="auto" w:fill="FFFFFF"/>
            <w:tcMar>
              <w:top w:w="70" w:type="dxa"/>
              <w:left w:w="70" w:type="dxa"/>
              <w:bottom w:w="70" w:type="dxa"/>
              <w:right w:w="70" w:type="dxa"/>
            </w:tcMar>
          </w:tcPr>
          <w:p w14:paraId="30ED4535">
            <w:pPr>
              <w:spacing w:before="60" w:after="60" w:line="252" w:lineRule="auto"/>
            </w:pPr>
            <w:r>
              <w:rPr>
                <w:rFonts w:ascii="Times New Roman" w:hAnsi="Times New Roman"/>
                <w:b w:val="0"/>
                <w:sz w:val="21"/>
              </w:rPr>
              <w:t>Khi quyết định</w:t>
            </w:r>
          </w:p>
        </w:tc>
        <w:tc>
          <w:tcPr>
            <w:tcW w:w="2268" w:type="dxa"/>
            <w:shd w:val="clear" w:color="auto" w:fill="FFFFFF"/>
            <w:tcMar>
              <w:top w:w="70" w:type="dxa"/>
              <w:left w:w="70" w:type="dxa"/>
              <w:bottom w:w="70" w:type="dxa"/>
              <w:right w:w="70" w:type="dxa"/>
            </w:tcMar>
          </w:tcPr>
          <w:p w14:paraId="47BCE912">
            <w:pPr>
              <w:spacing w:before="60" w:after="60" w:line="252" w:lineRule="auto"/>
            </w:pPr>
            <w:r>
              <w:rPr>
                <w:rFonts w:ascii="Times New Roman" w:hAnsi="Times New Roman"/>
                <w:b w:val="0"/>
                <w:sz w:val="21"/>
              </w:rPr>
              <w:t>Nguyễn Xuân Phú</w:t>
            </w:r>
          </w:p>
        </w:tc>
      </w:tr>
      <w:tr w14:paraId="0D300A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D1F86A4">
            <w:pPr>
              <w:spacing w:before="60" w:after="60" w:line="252" w:lineRule="auto"/>
            </w:pPr>
            <w:r>
              <w:rPr>
                <w:rFonts w:ascii="Times New Roman" w:hAnsi="Times New Roman"/>
                <w:b w:val="0"/>
                <w:sz w:val="21"/>
              </w:rPr>
              <w:t>Trao đổi giảng viên</w:t>
            </w:r>
          </w:p>
        </w:tc>
        <w:tc>
          <w:tcPr>
            <w:tcW w:w="2268" w:type="dxa"/>
            <w:shd w:val="clear" w:color="auto" w:fill="FFFFFF"/>
            <w:tcMar>
              <w:top w:w="70" w:type="dxa"/>
              <w:left w:w="70" w:type="dxa"/>
              <w:bottom w:w="70" w:type="dxa"/>
              <w:right w:w="70" w:type="dxa"/>
            </w:tcMar>
          </w:tcPr>
          <w:p w14:paraId="46D36C62">
            <w:pPr>
              <w:spacing w:before="60" w:after="60" w:line="252" w:lineRule="auto"/>
            </w:pPr>
            <w:r>
              <w:rPr>
                <w:rFonts w:ascii="Times New Roman" w:hAnsi="Times New Roman"/>
                <w:b w:val="0"/>
                <w:sz w:val="21"/>
              </w:rPr>
              <w:t>Zalo</w:t>
            </w:r>
          </w:p>
        </w:tc>
        <w:tc>
          <w:tcPr>
            <w:tcW w:w="2268" w:type="dxa"/>
            <w:shd w:val="clear" w:color="auto" w:fill="FFFFFF"/>
            <w:tcMar>
              <w:top w:w="70" w:type="dxa"/>
              <w:left w:w="70" w:type="dxa"/>
              <w:bottom w:w="70" w:type="dxa"/>
              <w:right w:w="70" w:type="dxa"/>
            </w:tcMar>
          </w:tcPr>
          <w:p w14:paraId="389BC731">
            <w:pPr>
              <w:spacing w:before="60" w:after="60" w:line="252" w:lineRule="auto"/>
            </w:pPr>
            <w:r>
              <w:rPr>
                <w:rFonts w:ascii="Times New Roman" w:hAnsi="Times New Roman"/>
                <w:b w:val="0"/>
                <w:sz w:val="21"/>
              </w:rPr>
              <w:t>Chưa có mốc cố định</w:t>
            </w:r>
          </w:p>
        </w:tc>
        <w:tc>
          <w:tcPr>
            <w:tcW w:w="2268" w:type="dxa"/>
            <w:shd w:val="clear" w:color="auto" w:fill="FFFFFF"/>
            <w:tcMar>
              <w:top w:w="70" w:type="dxa"/>
              <w:left w:w="70" w:type="dxa"/>
              <w:bottom w:w="70" w:type="dxa"/>
              <w:right w:w="70" w:type="dxa"/>
            </w:tcMar>
          </w:tcPr>
          <w:p w14:paraId="0FCC1DDF">
            <w:pPr>
              <w:spacing w:before="60" w:after="60" w:line="252" w:lineRule="auto"/>
            </w:pPr>
            <w:r>
              <w:rPr>
                <w:rFonts w:ascii="Times New Roman" w:hAnsi="Times New Roman"/>
                <w:b w:val="0"/>
                <w:sz w:val="21"/>
              </w:rPr>
              <w:t>Nguyễn Xuân Phú</w:t>
            </w:r>
          </w:p>
        </w:tc>
      </w:tr>
    </w:tbl>
    <w:p w14:paraId="3E340ECB">
      <w:pPr>
        <w:spacing w:after="40" w:line="40" w:lineRule="exact"/>
      </w:pPr>
    </w:p>
    <w:p w14:paraId="6E3EBE5D">
      <w:pPr>
        <w:jc w:val="both"/>
      </w:pPr>
      <w:r>
        <w:t>Nguyễn Xuân Phú đại diện liên hệ giảng viên qua Zalo. Các mốc trao đổi chưa được xác định rõ thành lịch cố định. Nhóm tiếp nhận góp ý và trao đổi lại để điều chỉnh phần việc liên quan.</w:t>
      </w:r>
    </w:p>
    <w:p w14:paraId="4AF432FA">
      <w:pPr>
        <w:pStyle w:val="3"/>
      </w:pPr>
      <w:bookmarkStart w:id="105" w:name="_Toc22929"/>
      <w:bookmarkStart w:id="106" w:name="_Toc29729"/>
      <w:r>
        <w:t>7.3 Giám sát và điều chỉnh</w:t>
      </w:r>
      <w:bookmarkEnd w:id="105"/>
      <w:bookmarkEnd w:id="106"/>
    </w:p>
    <w:p w14:paraId="30EF4648">
      <w:pPr>
        <w:jc w:val="both"/>
      </w:pPr>
      <w:r>
        <w:t>Nhóm theo dõi công việc chủ yếu bằng Jira và kiểm tra GitHub; đến cuối Sprint mới kiểm tra demo. Việc kết hợp ba nguồn giúp đối chiếu trạng thái task, thay đổi mã nguồn và kết quả chạy tích hợp. Khi phát hiện chậm việc, Nguyễn Xuân Phú nhắc nhở lần một và lần hai. Nếu thành viên chưa hoàn thành hoặc chưa phản hồi hợp lý, nhóm tổ chức họp để giải quyết nguyên nhân và thống nhất phương án.</w:t>
      </w:r>
    </w:p>
    <w:p w14:paraId="031CC291">
      <w:pPr>
        <w:jc w:val="both"/>
      </w:pPr>
      <w:r>
        <w:t>Do chủ yếu họp trực tiếp, nhóm không có ảnh hoặc biên bản họp để đính kèm. Jira và GitHub là các nguồn hỗ trợ đối chiếu tiến độ; các nguồn này không thay thế bằng chứng về nội dung một cuộc họp cụ thể.</w:t>
      </w:r>
    </w:p>
    <w:p w14:paraId="6A6C0DF4">
      <w:pPr>
        <w:pStyle w:val="3"/>
      </w:pPr>
      <w:bookmarkStart w:id="107" w:name="_Toc22744"/>
      <w:bookmarkStart w:id="108" w:name="_Toc20627"/>
      <w:r>
        <w:t>7.4 Giải quyết khi có xung đột</w:t>
      </w:r>
      <w:bookmarkEnd w:id="107"/>
      <w:bookmarkEnd w:id="108"/>
    </w:p>
    <w:p w14:paraId="79345C94">
      <w:pPr>
        <w:jc w:val="both"/>
      </w:pPr>
      <w:r>
        <w:t>Khi có bất đồng, các thành viên họp, trình bày phương án và phân tích rõ ưu điểm, nhược điểm. Nguyễn Xuân Phú đưa ra quyết định cuối cùng sau khi nghe ý kiến. Đến thời điểm cung cấp thông tin, nhóm đã có tình trạng chậm việc nhưng chưa ghi nhận xung đột hoặc hiểu nhầm đáng kể. Cách xử lý là nhắc nhở và họp khi vấn đề chưa được giải quyết.</w:t>
      </w:r>
    </w:p>
    <w:p w14:paraId="108CB15E">
      <w:pPr>
        <w:pStyle w:val="2"/>
        <w:pageBreakBefore/>
      </w:pPr>
      <w:bookmarkStart w:id="109" w:name="_Toc32384"/>
      <w:bookmarkStart w:id="110" w:name="_Toc26909"/>
      <w:r>
        <w:t>Chương 8 Quản lý rủi ro dự án</w:t>
      </w:r>
      <w:bookmarkEnd w:id="109"/>
      <w:bookmarkEnd w:id="110"/>
    </w:p>
    <w:p w14:paraId="6F52D494">
      <w:pPr>
        <w:pStyle w:val="3"/>
      </w:pPr>
      <w:bookmarkStart w:id="111" w:name="_Toc8898"/>
      <w:bookmarkStart w:id="112" w:name="_Toc13644"/>
      <w:r>
        <w:t>8.1 Phương pháp nhận biết rủi ro</w:t>
      </w:r>
      <w:bookmarkEnd w:id="111"/>
      <w:bookmarkEnd w:id="112"/>
    </w:p>
    <w:p w14:paraId="2AFCD9E5">
      <w:pPr>
        <w:jc w:val="both"/>
      </w:pPr>
      <w:r>
        <w:t>Nhóm nhận biết rủi ro từ phạm vi WBS, luồng đặt vé, cấu hình triển khai bằng máy cá nhân và các phát hiện đã lưu trong mã nguồn. Danh sách được rà soát theo các nhóm nghiệp vụ, kỹ thuật, dữ liệu, nhân sự và chi phí. Rủi ro phân quyền và tài nguyên API tham khảo OWASP API Security Top 10 2023 [10]; giao dịch và sao lưu tham khảo Microsoft SQL Server [11], [12].</w:t>
      </w:r>
    </w:p>
    <w:p w14:paraId="76C68EED">
      <w:pPr>
        <w:pStyle w:val="3"/>
      </w:pPr>
      <w:bookmarkStart w:id="113" w:name="_Toc14139"/>
      <w:bookmarkStart w:id="114" w:name="_Toc28937"/>
      <w:r>
        <w:t>8.2 Danh sách rủi ro và biện pháp</w:t>
      </w:r>
      <w:bookmarkEnd w:id="113"/>
      <w:bookmarkEnd w:id="114"/>
    </w:p>
    <w:p w14:paraId="220C916E">
      <w:pPr>
        <w:pStyle w:val="167"/>
        <w:keepNext/>
      </w:pPr>
      <w:bookmarkStart w:id="115" w:name="_Toc16261"/>
      <w:r>
        <w:t>Bảng 19. Danh mục rủi ro đặc thù của DatVeXe sau rà soát</w:t>
      </w:r>
      <w:bookmarkEnd w:id="115"/>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1134"/>
        <w:gridCol w:w="2324"/>
        <w:gridCol w:w="3798"/>
      </w:tblGrid>
      <w:tr w14:paraId="187677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14" w:type="dxa"/>
            <w:shd w:val="clear" w:color="auto" w:fill="E7E6E6"/>
            <w:tcMar>
              <w:top w:w="70" w:type="dxa"/>
              <w:left w:w="70" w:type="dxa"/>
              <w:bottom w:w="70" w:type="dxa"/>
              <w:right w:w="70" w:type="dxa"/>
            </w:tcMar>
          </w:tcPr>
          <w:p w14:paraId="6561D3E7">
            <w:pPr>
              <w:spacing w:before="60" w:after="60" w:line="252" w:lineRule="auto"/>
            </w:pPr>
            <w:r>
              <w:rPr>
                <w:rFonts w:ascii="Times New Roman" w:hAnsi="Times New Roman"/>
                <w:b/>
                <w:sz w:val="21"/>
              </w:rPr>
              <w:t>Rủi ro</w:t>
            </w:r>
          </w:p>
        </w:tc>
        <w:tc>
          <w:tcPr>
            <w:tcW w:w="1134" w:type="dxa"/>
            <w:shd w:val="clear" w:color="auto" w:fill="E7E6E6"/>
            <w:tcMar>
              <w:top w:w="70" w:type="dxa"/>
              <w:left w:w="70" w:type="dxa"/>
              <w:bottom w:w="70" w:type="dxa"/>
              <w:right w:w="70" w:type="dxa"/>
            </w:tcMar>
          </w:tcPr>
          <w:p w14:paraId="694C76DF">
            <w:pPr>
              <w:spacing w:before="60" w:after="60" w:line="252" w:lineRule="auto"/>
            </w:pPr>
            <w:r>
              <w:rPr>
                <w:rFonts w:ascii="Times New Roman" w:hAnsi="Times New Roman"/>
                <w:b/>
                <w:sz w:val="21"/>
              </w:rPr>
              <w:t>P × I</w:t>
            </w:r>
          </w:p>
        </w:tc>
        <w:tc>
          <w:tcPr>
            <w:tcW w:w="2324" w:type="dxa"/>
            <w:shd w:val="clear" w:color="auto" w:fill="E7E6E6"/>
            <w:tcMar>
              <w:top w:w="70" w:type="dxa"/>
              <w:left w:w="70" w:type="dxa"/>
              <w:bottom w:w="70" w:type="dxa"/>
              <w:right w:w="70" w:type="dxa"/>
            </w:tcMar>
          </w:tcPr>
          <w:p w14:paraId="7884CFAC">
            <w:pPr>
              <w:spacing w:before="60" w:after="60" w:line="252" w:lineRule="auto"/>
            </w:pPr>
            <w:r>
              <w:rPr>
                <w:rFonts w:ascii="Times New Roman" w:hAnsi="Times New Roman"/>
                <w:b/>
                <w:sz w:val="21"/>
              </w:rPr>
              <w:t>Dấu hiệu cảnh báo</w:t>
            </w:r>
          </w:p>
        </w:tc>
        <w:tc>
          <w:tcPr>
            <w:tcW w:w="3798" w:type="dxa"/>
            <w:shd w:val="clear" w:color="auto" w:fill="E7E6E6"/>
            <w:tcMar>
              <w:top w:w="70" w:type="dxa"/>
              <w:left w:w="70" w:type="dxa"/>
              <w:bottom w:w="70" w:type="dxa"/>
              <w:right w:w="70" w:type="dxa"/>
            </w:tcMar>
          </w:tcPr>
          <w:p w14:paraId="1E25A667">
            <w:pPr>
              <w:spacing w:before="60" w:after="60" w:line="252" w:lineRule="auto"/>
            </w:pPr>
            <w:r>
              <w:rPr>
                <w:rFonts w:ascii="Times New Roman" w:hAnsi="Times New Roman"/>
                <w:b/>
                <w:sz w:val="21"/>
              </w:rPr>
              <w:t>Phòng ngừa và ứng phó</w:t>
            </w:r>
          </w:p>
        </w:tc>
      </w:tr>
      <w:tr w14:paraId="4F2DA0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3D7BBA3A">
            <w:pPr>
              <w:spacing w:before="60" w:after="60" w:line="252" w:lineRule="auto"/>
            </w:pPr>
            <w:r>
              <w:rPr>
                <w:rFonts w:ascii="Times New Roman" w:hAnsi="Times New Roman"/>
                <w:sz w:val="21"/>
              </w:rPr>
              <w:t>R01 Phạm vi tăng</w:t>
            </w:r>
          </w:p>
        </w:tc>
        <w:tc>
          <w:tcPr>
            <w:tcW w:w="1134" w:type="dxa"/>
            <w:shd w:val="clear" w:color="auto" w:fill="FFFFFF"/>
            <w:tcMar>
              <w:top w:w="70" w:type="dxa"/>
              <w:left w:w="70" w:type="dxa"/>
              <w:bottom w:w="70" w:type="dxa"/>
              <w:right w:w="70" w:type="dxa"/>
            </w:tcMar>
          </w:tcPr>
          <w:p w14:paraId="76F215B6">
            <w:pPr>
              <w:spacing w:before="60" w:after="60" w:line="252" w:lineRule="auto"/>
            </w:pPr>
            <w:r>
              <w:rPr>
                <w:rFonts w:ascii="Times New Roman" w:hAnsi="Times New Roman"/>
                <w:sz w:val="21"/>
              </w:rPr>
              <w:t>2 × 3 = 6</w:t>
            </w:r>
          </w:p>
        </w:tc>
        <w:tc>
          <w:tcPr>
            <w:tcW w:w="2324" w:type="dxa"/>
            <w:shd w:val="clear" w:color="auto" w:fill="FFFFFF"/>
            <w:tcMar>
              <w:top w:w="70" w:type="dxa"/>
              <w:left w:w="70" w:type="dxa"/>
              <w:bottom w:w="70" w:type="dxa"/>
              <w:right w:w="70" w:type="dxa"/>
            </w:tcMar>
          </w:tcPr>
          <w:p w14:paraId="34E2A056">
            <w:pPr>
              <w:spacing w:before="60" w:after="60" w:line="252" w:lineRule="auto"/>
            </w:pPr>
            <w:r>
              <w:rPr>
                <w:rFonts w:ascii="Times New Roman" w:hAnsi="Times New Roman"/>
                <w:sz w:val="21"/>
              </w:rPr>
              <w:t>Yêu cầu mới ngoài backlog; điều kiện nghiệm thu thay đổi</w:t>
            </w:r>
          </w:p>
        </w:tc>
        <w:tc>
          <w:tcPr>
            <w:tcW w:w="3798" w:type="dxa"/>
            <w:shd w:val="clear" w:color="auto" w:fill="FFFFFF"/>
            <w:tcMar>
              <w:top w:w="70" w:type="dxa"/>
              <w:left w:w="70" w:type="dxa"/>
              <w:bottom w:w="70" w:type="dxa"/>
              <w:right w:w="70" w:type="dxa"/>
            </w:tcMar>
          </w:tcPr>
          <w:p w14:paraId="67BEE553">
            <w:pPr>
              <w:spacing w:before="60" w:after="60" w:line="252" w:lineRule="auto"/>
            </w:pPr>
            <w:r>
              <w:rPr>
                <w:rFonts w:ascii="Times New Roman" w:hAnsi="Times New Roman"/>
                <w:sz w:val="21"/>
              </w:rPr>
              <w:t>Chốt MVP và tiêu chí chấp nhận; đánh giá ảnh hưởng rồi mới duyệt thay đổi. Hoãn chức năng ngoài MVP nếu ảnh hưởng hạn bàn giao.</w:t>
            </w:r>
          </w:p>
        </w:tc>
      </w:tr>
      <w:tr w14:paraId="17B05D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72264B94">
            <w:pPr>
              <w:spacing w:before="60" w:after="60" w:line="252" w:lineRule="auto"/>
            </w:pPr>
            <w:r>
              <w:rPr>
                <w:rFonts w:ascii="Times New Roman" w:hAnsi="Times New Roman"/>
                <w:sz w:val="21"/>
              </w:rPr>
              <w:t>R02 Sai lệch hợp đồng API</w:t>
            </w:r>
          </w:p>
        </w:tc>
        <w:tc>
          <w:tcPr>
            <w:tcW w:w="1134" w:type="dxa"/>
            <w:shd w:val="clear" w:color="auto" w:fill="FFFFFF"/>
            <w:tcMar>
              <w:top w:w="70" w:type="dxa"/>
              <w:left w:w="70" w:type="dxa"/>
              <w:bottom w:w="70" w:type="dxa"/>
              <w:right w:w="70" w:type="dxa"/>
            </w:tcMar>
          </w:tcPr>
          <w:p w14:paraId="7B4D740E">
            <w:pPr>
              <w:spacing w:before="60" w:after="60" w:line="252" w:lineRule="auto"/>
            </w:pPr>
            <w:r>
              <w:rPr>
                <w:rFonts w:ascii="Times New Roman" w:hAnsi="Times New Roman"/>
                <w:sz w:val="21"/>
              </w:rPr>
              <w:t>3 × 2 = 6</w:t>
            </w:r>
          </w:p>
        </w:tc>
        <w:tc>
          <w:tcPr>
            <w:tcW w:w="2324" w:type="dxa"/>
            <w:shd w:val="clear" w:color="auto" w:fill="FFFFFF"/>
            <w:tcMar>
              <w:top w:w="70" w:type="dxa"/>
              <w:left w:w="70" w:type="dxa"/>
              <w:bottom w:w="70" w:type="dxa"/>
              <w:right w:w="70" w:type="dxa"/>
            </w:tcMar>
          </w:tcPr>
          <w:p w14:paraId="0B37301F">
            <w:pPr>
              <w:spacing w:before="60" w:after="60" w:line="252" w:lineRule="auto"/>
            </w:pPr>
            <w:r>
              <w:rPr>
                <w:rFonts w:ascii="Times New Roman" w:hAnsi="Times New Roman"/>
                <w:sz w:val="21"/>
              </w:rPr>
              <w:t>FE và BE khác tên trường, mã lỗi hoặc cấu trúc dữ liệu</w:t>
            </w:r>
          </w:p>
        </w:tc>
        <w:tc>
          <w:tcPr>
            <w:tcW w:w="3798" w:type="dxa"/>
            <w:shd w:val="clear" w:color="auto" w:fill="FFFFFF"/>
            <w:tcMar>
              <w:top w:w="70" w:type="dxa"/>
              <w:left w:w="70" w:type="dxa"/>
              <w:bottom w:w="70" w:type="dxa"/>
              <w:right w:w="70" w:type="dxa"/>
            </w:tcMar>
          </w:tcPr>
          <w:p w14:paraId="1AD9B5E0">
            <w:pPr>
              <w:spacing w:before="60" w:after="60" w:line="252" w:lineRule="auto"/>
            </w:pPr>
            <w:r>
              <w:rPr>
                <w:rFonts w:ascii="Times New Roman" w:hAnsi="Times New Roman"/>
                <w:sz w:val="21"/>
              </w:rPr>
              <w:t>Thống nhất request/response và ví dụ dữ liệu; kiểm tra tích hợp sớm, bổ sung kiểm thử hợp đồng.</w:t>
            </w:r>
          </w:p>
        </w:tc>
      </w:tr>
      <w:tr w14:paraId="5D50E6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70926D1F">
            <w:pPr>
              <w:spacing w:before="60" w:after="60" w:line="252" w:lineRule="auto"/>
            </w:pPr>
            <w:r>
              <w:rPr>
                <w:rFonts w:ascii="Times New Roman" w:hAnsi="Times New Roman"/>
                <w:sz w:val="21"/>
              </w:rPr>
              <w:t>R03 Đặt trùng ghế</w:t>
            </w:r>
          </w:p>
        </w:tc>
        <w:tc>
          <w:tcPr>
            <w:tcW w:w="1134" w:type="dxa"/>
            <w:shd w:val="clear" w:color="auto" w:fill="FFFFFF"/>
            <w:tcMar>
              <w:top w:w="70" w:type="dxa"/>
              <w:left w:w="70" w:type="dxa"/>
              <w:bottom w:w="70" w:type="dxa"/>
              <w:right w:w="70" w:type="dxa"/>
            </w:tcMar>
          </w:tcPr>
          <w:p w14:paraId="7D18F935">
            <w:pPr>
              <w:spacing w:before="60" w:after="60" w:line="252" w:lineRule="auto"/>
            </w:pPr>
            <w:r>
              <w:rPr>
                <w:rFonts w:ascii="Times New Roman" w:hAnsi="Times New Roman"/>
                <w:sz w:val="21"/>
              </w:rPr>
              <w:t>2 × 3 = 6</w:t>
            </w:r>
          </w:p>
        </w:tc>
        <w:tc>
          <w:tcPr>
            <w:tcW w:w="2324" w:type="dxa"/>
            <w:shd w:val="clear" w:color="auto" w:fill="FFFFFF"/>
            <w:tcMar>
              <w:top w:w="70" w:type="dxa"/>
              <w:left w:w="70" w:type="dxa"/>
              <w:bottom w:w="70" w:type="dxa"/>
              <w:right w:w="70" w:type="dxa"/>
            </w:tcMar>
          </w:tcPr>
          <w:p w14:paraId="74869085">
            <w:pPr>
              <w:spacing w:before="60" w:after="60" w:line="252" w:lineRule="auto"/>
            </w:pPr>
            <w:r>
              <w:rPr>
                <w:rFonts w:ascii="Times New Roman" w:hAnsi="Times New Roman"/>
                <w:sz w:val="21"/>
              </w:rPr>
              <w:t>Hai request cùng giữ hoặc tạo vé cho một ghế/chuyến/ngày</w:t>
            </w:r>
          </w:p>
        </w:tc>
        <w:tc>
          <w:tcPr>
            <w:tcW w:w="3798" w:type="dxa"/>
            <w:shd w:val="clear" w:color="auto" w:fill="FFFFFF"/>
            <w:tcMar>
              <w:top w:w="70" w:type="dxa"/>
              <w:left w:w="70" w:type="dxa"/>
              <w:bottom w:w="70" w:type="dxa"/>
              <w:right w:w="70" w:type="dxa"/>
            </w:tcMar>
          </w:tcPr>
          <w:p w14:paraId="1FEBF30A">
            <w:pPr>
              <w:spacing w:before="60" w:after="60" w:line="252" w:lineRule="auto"/>
            </w:pPr>
            <w:r>
              <w:rPr>
                <w:rFonts w:ascii="Times New Roman" w:hAnsi="Times New Roman"/>
                <w:sz w:val="21"/>
              </w:rPr>
              <w:t>Kiểm tra phía máy chủ, transaction và ràng buộc dữ liệu; kiểm thử đồng thời. Khi phát hiện, chặn luồng lỗi và đối soát booking.</w:t>
            </w:r>
          </w:p>
        </w:tc>
      </w:tr>
      <w:tr w14:paraId="18944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5D5F69BC">
            <w:pPr>
              <w:spacing w:before="60" w:after="60" w:line="252" w:lineRule="auto"/>
            </w:pPr>
            <w:r>
              <w:rPr>
                <w:rFonts w:ascii="Times New Roman" w:hAnsi="Times New Roman"/>
                <w:sz w:val="21"/>
              </w:rPr>
              <w:t>R04 Truy cập vé trái quyền</w:t>
            </w:r>
          </w:p>
        </w:tc>
        <w:tc>
          <w:tcPr>
            <w:tcW w:w="1134" w:type="dxa"/>
            <w:shd w:val="clear" w:color="auto" w:fill="FFFFFF"/>
            <w:tcMar>
              <w:top w:w="70" w:type="dxa"/>
              <w:left w:w="70" w:type="dxa"/>
              <w:bottom w:w="70" w:type="dxa"/>
              <w:right w:w="70" w:type="dxa"/>
            </w:tcMar>
          </w:tcPr>
          <w:p w14:paraId="4EFB5D5C">
            <w:pPr>
              <w:spacing w:before="60" w:after="60" w:line="252" w:lineRule="auto"/>
            </w:pPr>
            <w:r>
              <w:rPr>
                <w:rFonts w:ascii="Times New Roman" w:hAnsi="Times New Roman"/>
                <w:sz w:val="21"/>
              </w:rPr>
              <w:t>3 × 3 = 9</w:t>
            </w:r>
          </w:p>
        </w:tc>
        <w:tc>
          <w:tcPr>
            <w:tcW w:w="2324" w:type="dxa"/>
            <w:shd w:val="clear" w:color="auto" w:fill="FFFFFF"/>
            <w:tcMar>
              <w:top w:w="70" w:type="dxa"/>
              <w:left w:w="70" w:type="dxa"/>
              <w:bottom w:w="70" w:type="dxa"/>
              <w:right w:w="70" w:type="dxa"/>
            </w:tcMar>
          </w:tcPr>
          <w:p w14:paraId="151BA71F">
            <w:pPr>
              <w:spacing w:before="60" w:after="60" w:line="252" w:lineRule="auto"/>
            </w:pPr>
            <w:r>
              <w:rPr>
                <w:rFonts w:ascii="Times New Roman" w:hAnsi="Times New Roman"/>
                <w:sz w:val="21"/>
              </w:rPr>
              <w:t>Đổi booking ID vẫn đọc/hủy được vé của tài khoản khác</w:t>
            </w:r>
          </w:p>
        </w:tc>
        <w:tc>
          <w:tcPr>
            <w:tcW w:w="3798" w:type="dxa"/>
            <w:shd w:val="clear" w:color="auto" w:fill="FFFFFF"/>
            <w:tcMar>
              <w:top w:w="70" w:type="dxa"/>
              <w:left w:w="70" w:type="dxa"/>
              <w:bottom w:w="70" w:type="dxa"/>
              <w:right w:w="70" w:type="dxa"/>
            </w:tcMar>
          </w:tcPr>
          <w:p w14:paraId="2531E25B">
            <w:pPr>
              <w:spacing w:before="60" w:after="60" w:line="252" w:lineRule="auto"/>
            </w:pPr>
            <w:r>
              <w:rPr>
                <w:rFonts w:ascii="Times New Roman" w:hAnsi="Times New Roman"/>
                <w:sz w:val="21"/>
              </w:rPr>
              <w:t>Kiểm tra chủ sở hữu ở mọi API theo ID; thử nhiều tài khoản và trường hợp chưa đăng nhập; ưu tiên sửa trước demo.</w:t>
            </w:r>
          </w:p>
        </w:tc>
      </w:tr>
      <w:tr w14:paraId="6F7ABF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153AF644">
            <w:pPr>
              <w:spacing w:before="60" w:after="60" w:line="252" w:lineRule="auto"/>
            </w:pPr>
            <w:r>
              <w:rPr>
                <w:rFonts w:ascii="Times New Roman" w:hAnsi="Times New Roman"/>
                <w:sz w:val="21"/>
              </w:rPr>
              <w:t>R05 Mất hoặc hỏng dữ liệu</w:t>
            </w:r>
          </w:p>
        </w:tc>
        <w:tc>
          <w:tcPr>
            <w:tcW w:w="1134" w:type="dxa"/>
            <w:shd w:val="clear" w:color="auto" w:fill="FFFFFF"/>
            <w:tcMar>
              <w:top w:w="70" w:type="dxa"/>
              <w:left w:w="70" w:type="dxa"/>
              <w:bottom w:w="70" w:type="dxa"/>
              <w:right w:w="70" w:type="dxa"/>
            </w:tcMar>
          </w:tcPr>
          <w:p w14:paraId="66748370">
            <w:pPr>
              <w:spacing w:before="60" w:after="60" w:line="252" w:lineRule="auto"/>
            </w:pPr>
            <w:r>
              <w:rPr>
                <w:rFonts w:ascii="Times New Roman" w:hAnsi="Times New Roman"/>
                <w:sz w:val="21"/>
              </w:rPr>
              <w:t>2 × 3 = 6</w:t>
            </w:r>
          </w:p>
        </w:tc>
        <w:tc>
          <w:tcPr>
            <w:tcW w:w="2324" w:type="dxa"/>
            <w:shd w:val="clear" w:color="auto" w:fill="FFFFFF"/>
            <w:tcMar>
              <w:top w:w="70" w:type="dxa"/>
              <w:left w:w="70" w:type="dxa"/>
              <w:bottom w:w="70" w:type="dxa"/>
              <w:right w:w="70" w:type="dxa"/>
            </w:tcMar>
          </w:tcPr>
          <w:p w14:paraId="1460CF9D">
            <w:pPr>
              <w:spacing w:before="60" w:after="60" w:line="252" w:lineRule="auto"/>
            </w:pPr>
            <w:r>
              <w:rPr>
                <w:rFonts w:ascii="Times New Roman" w:hAnsi="Times New Roman"/>
                <w:sz w:val="21"/>
              </w:rPr>
              <w:t>Migration/import sai, xóa nhầm hoặc không có bản sao hợp lệ</w:t>
            </w:r>
          </w:p>
        </w:tc>
        <w:tc>
          <w:tcPr>
            <w:tcW w:w="3798" w:type="dxa"/>
            <w:shd w:val="clear" w:color="auto" w:fill="FFFFFF"/>
            <w:tcMar>
              <w:top w:w="70" w:type="dxa"/>
              <w:left w:w="70" w:type="dxa"/>
              <w:bottom w:w="70" w:type="dxa"/>
              <w:right w:w="70" w:type="dxa"/>
            </w:tcMar>
          </w:tcPr>
          <w:p w14:paraId="348F906E">
            <w:pPr>
              <w:spacing w:before="60" w:after="60" w:line="252" w:lineRule="auto"/>
            </w:pPr>
            <w:r>
              <w:rPr>
                <w:rFonts w:ascii="Times New Roman" w:hAnsi="Times New Roman"/>
                <w:sz w:val="21"/>
              </w:rPr>
              <w:t>Sao lưu trước migration/import; lưu bản sao tách máy chạy và thử khôi phục. Dừng ghi dữ liệu khi cần phục hồi.</w:t>
            </w:r>
          </w:p>
        </w:tc>
      </w:tr>
      <w:tr w14:paraId="7AB807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343DBADA">
            <w:pPr>
              <w:spacing w:before="60" w:after="60" w:line="252" w:lineRule="auto"/>
            </w:pPr>
            <w:r>
              <w:rPr>
                <w:rFonts w:ascii="Times New Roman" w:hAnsi="Times New Roman"/>
                <w:sz w:val="21"/>
              </w:rPr>
              <w:t>R06 Gián đoạn máy triển khai</w:t>
            </w:r>
          </w:p>
        </w:tc>
        <w:tc>
          <w:tcPr>
            <w:tcW w:w="1134" w:type="dxa"/>
            <w:shd w:val="clear" w:color="auto" w:fill="FFFFFF"/>
            <w:tcMar>
              <w:top w:w="70" w:type="dxa"/>
              <w:left w:w="70" w:type="dxa"/>
              <w:bottom w:w="70" w:type="dxa"/>
              <w:right w:w="70" w:type="dxa"/>
            </w:tcMar>
          </w:tcPr>
          <w:p w14:paraId="75F71010">
            <w:pPr>
              <w:spacing w:before="60" w:after="60" w:line="252" w:lineRule="auto"/>
            </w:pPr>
            <w:r>
              <w:rPr>
                <w:rFonts w:ascii="Times New Roman" w:hAnsi="Times New Roman"/>
                <w:sz w:val="21"/>
              </w:rPr>
              <w:t>2 × 3 = 6</w:t>
            </w:r>
          </w:p>
        </w:tc>
        <w:tc>
          <w:tcPr>
            <w:tcW w:w="2324" w:type="dxa"/>
            <w:shd w:val="clear" w:color="auto" w:fill="FFFFFF"/>
            <w:tcMar>
              <w:top w:w="70" w:type="dxa"/>
              <w:left w:w="70" w:type="dxa"/>
              <w:bottom w:w="70" w:type="dxa"/>
              <w:right w:w="70" w:type="dxa"/>
            </w:tcMar>
          </w:tcPr>
          <w:p w14:paraId="038C27FE">
            <w:pPr>
              <w:spacing w:before="60" w:after="60" w:line="252" w:lineRule="auto"/>
            </w:pPr>
            <w:r>
              <w:rPr>
                <w:rFonts w:ascii="Times New Roman" w:hAnsi="Times New Roman"/>
                <w:sz w:val="21"/>
              </w:rPr>
              <w:t>Máy cá nhân tắt/ngủ, mất điện/mạng hoặc cấu hình không tái lập</w:t>
            </w:r>
          </w:p>
        </w:tc>
        <w:tc>
          <w:tcPr>
            <w:tcW w:w="3798" w:type="dxa"/>
            <w:shd w:val="clear" w:color="auto" w:fill="FFFFFF"/>
            <w:tcMar>
              <w:top w:w="70" w:type="dxa"/>
              <w:left w:w="70" w:type="dxa"/>
              <w:bottom w:w="70" w:type="dxa"/>
              <w:right w:w="70" w:type="dxa"/>
            </w:tcMar>
          </w:tcPr>
          <w:p w14:paraId="51559701">
            <w:pPr>
              <w:spacing w:before="60" w:after="60" w:line="252" w:lineRule="auto"/>
            </w:pPr>
            <w:r>
              <w:rPr>
                <w:rFonts w:ascii="Times New Roman" w:hAnsi="Times New Roman"/>
                <w:sz w:val="21"/>
              </w:rPr>
              <w:t>Kiểm tra nguồn, mạng và cấu hình; chuẩn bị môi trường demo dự phòng, bản build và dữ liệu mẫu đã lưu.</w:t>
            </w:r>
          </w:p>
        </w:tc>
      </w:tr>
      <w:tr w14:paraId="28727E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739EE711">
            <w:pPr>
              <w:spacing w:before="60" w:after="60" w:line="252" w:lineRule="auto"/>
            </w:pPr>
            <w:r>
              <w:rPr>
                <w:rFonts w:ascii="Times New Roman" w:hAnsi="Times New Roman"/>
                <w:sz w:val="21"/>
              </w:rPr>
              <w:t>R07 Thiếu người hoặc quá tải</w:t>
            </w:r>
          </w:p>
        </w:tc>
        <w:tc>
          <w:tcPr>
            <w:tcW w:w="1134" w:type="dxa"/>
            <w:shd w:val="clear" w:color="auto" w:fill="FFFFFF"/>
            <w:tcMar>
              <w:top w:w="70" w:type="dxa"/>
              <w:left w:w="70" w:type="dxa"/>
              <w:bottom w:w="70" w:type="dxa"/>
              <w:right w:w="70" w:type="dxa"/>
            </w:tcMar>
          </w:tcPr>
          <w:p w14:paraId="179C6FBB">
            <w:pPr>
              <w:spacing w:before="60" w:after="60" w:line="252" w:lineRule="auto"/>
            </w:pPr>
            <w:r>
              <w:rPr>
                <w:rFonts w:ascii="Times New Roman" w:hAnsi="Times New Roman"/>
                <w:sz w:val="21"/>
              </w:rPr>
              <w:t>2 × 3 = 6</w:t>
            </w:r>
          </w:p>
        </w:tc>
        <w:tc>
          <w:tcPr>
            <w:tcW w:w="2324" w:type="dxa"/>
            <w:shd w:val="clear" w:color="auto" w:fill="FFFFFF"/>
            <w:tcMar>
              <w:top w:w="70" w:type="dxa"/>
              <w:left w:w="70" w:type="dxa"/>
              <w:bottom w:w="70" w:type="dxa"/>
              <w:right w:w="70" w:type="dxa"/>
            </w:tcMar>
          </w:tcPr>
          <w:p w14:paraId="07D93AF2">
            <w:pPr>
              <w:spacing w:before="60" w:after="60" w:line="252" w:lineRule="auto"/>
            </w:pPr>
            <w:r>
              <w:rPr>
                <w:rFonts w:ascii="Times New Roman" w:hAnsi="Times New Roman"/>
                <w:sz w:val="21"/>
              </w:rPr>
              <w:t>Task không tiến triển, trùng tải nhiều việc hoặc thành viên vắng</w:t>
            </w:r>
          </w:p>
        </w:tc>
        <w:tc>
          <w:tcPr>
            <w:tcW w:w="3798" w:type="dxa"/>
            <w:shd w:val="clear" w:color="auto" w:fill="FFFFFF"/>
            <w:tcMar>
              <w:top w:w="70" w:type="dxa"/>
              <w:left w:w="70" w:type="dxa"/>
              <w:bottom w:w="70" w:type="dxa"/>
              <w:right w:w="70" w:type="dxa"/>
            </w:tcMar>
          </w:tcPr>
          <w:p w14:paraId="3C1B5430">
            <w:pPr>
              <w:spacing w:before="60" w:after="60" w:line="252" w:lineRule="auto"/>
            </w:pPr>
            <w:r>
              <w:rPr>
                <w:rFonts w:ascii="Times New Roman" w:hAnsi="Times New Roman"/>
                <w:sz w:val="21"/>
              </w:rPr>
              <w:t>Kiểm tra năng lực và việc phụ thuộc; chia sẻ cách chạy hệ thống, bàn giao và hỗ trợ chéo; điều phối lại khi có dấu hiệu chậm.</w:t>
            </w:r>
          </w:p>
        </w:tc>
      </w:tr>
      <w:tr w14:paraId="37CD16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19F1B119">
            <w:pPr>
              <w:spacing w:before="60" w:after="60" w:line="252" w:lineRule="auto"/>
            </w:pPr>
            <w:r>
              <w:rPr>
                <w:rFonts w:ascii="Times New Roman" w:hAnsi="Times New Roman"/>
                <w:sz w:val="21"/>
              </w:rPr>
              <w:t>R08 Thiếu kiểm thử hồi quy</w:t>
            </w:r>
          </w:p>
        </w:tc>
        <w:tc>
          <w:tcPr>
            <w:tcW w:w="1134" w:type="dxa"/>
            <w:shd w:val="clear" w:color="auto" w:fill="FFFFFF"/>
            <w:tcMar>
              <w:top w:w="70" w:type="dxa"/>
              <w:left w:w="70" w:type="dxa"/>
              <w:bottom w:w="70" w:type="dxa"/>
              <w:right w:w="70" w:type="dxa"/>
            </w:tcMar>
          </w:tcPr>
          <w:p w14:paraId="4CF8844C">
            <w:pPr>
              <w:spacing w:before="60" w:after="60" w:line="252" w:lineRule="auto"/>
            </w:pPr>
            <w:r>
              <w:rPr>
                <w:rFonts w:ascii="Times New Roman" w:hAnsi="Times New Roman"/>
                <w:sz w:val="21"/>
              </w:rPr>
              <w:t>3 × 3 = 9</w:t>
            </w:r>
          </w:p>
        </w:tc>
        <w:tc>
          <w:tcPr>
            <w:tcW w:w="2324" w:type="dxa"/>
            <w:shd w:val="clear" w:color="auto" w:fill="FFFFFF"/>
            <w:tcMar>
              <w:top w:w="70" w:type="dxa"/>
              <w:left w:w="70" w:type="dxa"/>
              <w:bottom w:w="70" w:type="dxa"/>
              <w:right w:w="70" w:type="dxa"/>
            </w:tcMar>
          </w:tcPr>
          <w:p w14:paraId="2B7BAC74">
            <w:pPr>
              <w:spacing w:before="60" w:after="60" w:line="252" w:lineRule="auto"/>
            </w:pPr>
            <w:r>
              <w:rPr>
                <w:rFonts w:ascii="Times New Roman" w:hAnsi="Times New Roman"/>
                <w:sz w:val="21"/>
              </w:rPr>
              <w:t>Sửa một chức năng làm hỏng luồng đã chạy; còn lỗi tích hợp cuối kỳ</w:t>
            </w:r>
          </w:p>
        </w:tc>
        <w:tc>
          <w:tcPr>
            <w:tcW w:w="3798" w:type="dxa"/>
            <w:shd w:val="clear" w:color="auto" w:fill="FFFFFF"/>
            <w:tcMar>
              <w:top w:w="70" w:type="dxa"/>
              <w:left w:w="70" w:type="dxa"/>
              <w:bottom w:w="70" w:type="dxa"/>
              <w:right w:w="70" w:type="dxa"/>
            </w:tcMar>
          </w:tcPr>
          <w:p w14:paraId="7A3908D5">
            <w:pPr>
              <w:spacing w:before="60" w:after="60" w:line="252" w:lineRule="auto"/>
            </w:pPr>
            <w:r>
              <w:rPr>
                <w:rFonts w:ascii="Times New Roman" w:hAnsi="Times New Roman"/>
                <w:sz w:val="21"/>
              </w:rPr>
              <w:t>Duy trì test luồng chính và kiểm thử lại sau sửa; ưu tiên booking, phân quyền, import; dành thời gian sửa và kiểm tra lại.</w:t>
            </w:r>
          </w:p>
        </w:tc>
      </w:tr>
      <w:tr w14:paraId="354730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42587B81">
            <w:pPr>
              <w:spacing w:before="60" w:after="60" w:line="252" w:lineRule="auto"/>
            </w:pPr>
            <w:r>
              <w:rPr>
                <w:rFonts w:ascii="Times New Roman" w:hAnsi="Times New Roman"/>
                <w:sz w:val="21"/>
              </w:rPr>
              <w:t>R09 Nhận diện vé trùng sai</w:t>
            </w:r>
          </w:p>
        </w:tc>
        <w:tc>
          <w:tcPr>
            <w:tcW w:w="1134" w:type="dxa"/>
            <w:shd w:val="clear" w:color="auto" w:fill="FFFFFF"/>
            <w:tcMar>
              <w:top w:w="70" w:type="dxa"/>
              <w:left w:w="70" w:type="dxa"/>
              <w:bottom w:w="70" w:type="dxa"/>
              <w:right w:w="70" w:type="dxa"/>
            </w:tcMar>
          </w:tcPr>
          <w:p w14:paraId="7BEBDF18">
            <w:pPr>
              <w:spacing w:before="60" w:after="60" w:line="252" w:lineRule="auto"/>
            </w:pPr>
            <w:r>
              <w:rPr>
                <w:rFonts w:ascii="Times New Roman" w:hAnsi="Times New Roman"/>
                <w:sz w:val="21"/>
              </w:rPr>
              <w:t>2 × 2 = 4</w:t>
            </w:r>
          </w:p>
        </w:tc>
        <w:tc>
          <w:tcPr>
            <w:tcW w:w="2324" w:type="dxa"/>
            <w:shd w:val="clear" w:color="auto" w:fill="FFFFFF"/>
            <w:tcMar>
              <w:top w:w="70" w:type="dxa"/>
              <w:left w:w="70" w:type="dxa"/>
              <w:bottom w:w="70" w:type="dxa"/>
              <w:right w:w="70" w:type="dxa"/>
            </w:tcMar>
          </w:tcPr>
          <w:p w14:paraId="572EA839">
            <w:pPr>
              <w:spacing w:before="60" w:after="60" w:line="252" w:lineRule="auto"/>
            </w:pPr>
            <w:r>
              <w:rPr>
                <w:rFonts w:ascii="Times New Roman" w:hAnsi="Times New Roman"/>
                <w:sz w:val="21"/>
              </w:rPr>
              <w:t>Cảnh báo sai nhiều hoặc bỏ sót trường hợp trùng</w:t>
            </w:r>
          </w:p>
        </w:tc>
        <w:tc>
          <w:tcPr>
            <w:tcW w:w="3798" w:type="dxa"/>
            <w:shd w:val="clear" w:color="auto" w:fill="FFFFFF"/>
            <w:tcMar>
              <w:top w:w="70" w:type="dxa"/>
              <w:left w:w="70" w:type="dxa"/>
              <w:bottom w:w="70" w:type="dxa"/>
              <w:right w:w="70" w:type="dxa"/>
            </w:tcMar>
          </w:tcPr>
          <w:p w14:paraId="12CD9514">
            <w:pPr>
              <w:spacing w:before="60" w:after="60" w:line="252" w:lineRule="auto"/>
            </w:pPr>
            <w:r>
              <w:rPr>
                <w:rFonts w:ascii="Times New Roman" w:hAnsi="Times New Roman"/>
                <w:sz w:val="21"/>
              </w:rPr>
              <w:t>Dùng bộ tình huống có nhãn; tách gợi ý AI khỏi quyết định giữ ghế; kiểm soát trùng bằng quy tắc dữ liệu ở máy chủ.</w:t>
            </w:r>
          </w:p>
        </w:tc>
      </w:tr>
      <w:tr w14:paraId="2F2544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08CDA1C9">
            <w:pPr>
              <w:spacing w:before="60" w:after="60" w:line="252" w:lineRule="auto"/>
            </w:pPr>
            <w:r>
              <w:rPr>
                <w:rFonts w:ascii="Times New Roman" w:hAnsi="Times New Roman"/>
                <w:sz w:val="21"/>
              </w:rPr>
              <w:t>R10 Sai lệch ghi nhận chi phí</w:t>
            </w:r>
          </w:p>
        </w:tc>
        <w:tc>
          <w:tcPr>
            <w:tcW w:w="1134" w:type="dxa"/>
            <w:shd w:val="clear" w:color="auto" w:fill="FFFFFF"/>
            <w:tcMar>
              <w:top w:w="70" w:type="dxa"/>
              <w:left w:w="70" w:type="dxa"/>
              <w:bottom w:w="70" w:type="dxa"/>
              <w:right w:w="70" w:type="dxa"/>
            </w:tcMar>
          </w:tcPr>
          <w:p w14:paraId="0095B2EB">
            <w:pPr>
              <w:spacing w:before="60" w:after="60" w:line="252" w:lineRule="auto"/>
            </w:pPr>
            <w:r>
              <w:rPr>
                <w:rFonts w:ascii="Times New Roman" w:hAnsi="Times New Roman"/>
                <w:sz w:val="21"/>
              </w:rPr>
              <w:t>3 × 2 = 6</w:t>
            </w:r>
          </w:p>
        </w:tc>
        <w:tc>
          <w:tcPr>
            <w:tcW w:w="2324" w:type="dxa"/>
            <w:shd w:val="clear" w:color="auto" w:fill="FFFFFF"/>
            <w:tcMar>
              <w:top w:w="70" w:type="dxa"/>
              <w:left w:w="70" w:type="dxa"/>
              <w:bottom w:w="70" w:type="dxa"/>
              <w:right w:w="70" w:type="dxa"/>
            </w:tcMar>
          </w:tcPr>
          <w:p w14:paraId="2A15F3A6">
            <w:pPr>
              <w:spacing w:before="60" w:after="60" w:line="252" w:lineRule="auto"/>
            </w:pPr>
            <w:r>
              <w:rPr>
                <w:rFonts w:ascii="Times New Roman" w:hAnsi="Times New Roman"/>
                <w:sz w:val="21"/>
              </w:rPr>
              <w:t>Cộng trùng AI hoặc dùng ngày trạng thái thay ngày công; thiếu chứng từ</w:t>
            </w:r>
          </w:p>
        </w:tc>
        <w:tc>
          <w:tcPr>
            <w:tcW w:w="3798" w:type="dxa"/>
            <w:shd w:val="clear" w:color="auto" w:fill="FFFFFF"/>
            <w:tcMar>
              <w:top w:w="70" w:type="dxa"/>
              <w:left w:w="70" w:type="dxa"/>
              <w:bottom w:w="70" w:type="dxa"/>
              <w:right w:w="70" w:type="dxa"/>
            </w:tcMar>
          </w:tcPr>
          <w:p w14:paraId="0515AB57">
            <w:pPr>
              <w:spacing w:before="60" w:after="60" w:line="252" w:lineRule="auto"/>
            </w:pPr>
            <w:r>
              <w:rPr>
                <w:rFonts w:ascii="Times New Roman" w:hAnsi="Times New Roman"/>
                <w:sz w:val="21"/>
              </w:rPr>
              <w:t>Đối chiếu ngày công theo người, hóa đơn và công việc; cộng chi phí lá một lần; xử lý riêng Sprint 1 theo xác nhận.</w:t>
            </w:r>
          </w:p>
        </w:tc>
      </w:tr>
      <w:tr w14:paraId="70D766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5BA2E89C">
            <w:pPr>
              <w:spacing w:before="60" w:after="60" w:line="252" w:lineRule="auto"/>
            </w:pPr>
            <w:r>
              <w:rPr>
                <w:rFonts w:ascii="Times New Roman" w:hAnsi="Times New Roman"/>
                <w:sz w:val="21"/>
              </w:rPr>
              <w:t>R11 Lộ cấu hình và dữ liệu</w:t>
            </w:r>
          </w:p>
        </w:tc>
        <w:tc>
          <w:tcPr>
            <w:tcW w:w="1134" w:type="dxa"/>
            <w:shd w:val="clear" w:color="auto" w:fill="FFFFFF"/>
            <w:tcMar>
              <w:top w:w="70" w:type="dxa"/>
              <w:left w:w="70" w:type="dxa"/>
              <w:bottom w:w="70" w:type="dxa"/>
              <w:right w:w="70" w:type="dxa"/>
            </w:tcMar>
          </w:tcPr>
          <w:p w14:paraId="3C28B02C">
            <w:pPr>
              <w:spacing w:before="60" w:after="60" w:line="252" w:lineRule="auto"/>
            </w:pPr>
            <w:r>
              <w:rPr>
                <w:rFonts w:ascii="Times New Roman" w:hAnsi="Times New Roman"/>
                <w:sz w:val="21"/>
              </w:rPr>
              <w:t>2 × 3 = 6</w:t>
            </w:r>
          </w:p>
        </w:tc>
        <w:tc>
          <w:tcPr>
            <w:tcW w:w="2324" w:type="dxa"/>
            <w:shd w:val="clear" w:color="auto" w:fill="FFFFFF"/>
            <w:tcMar>
              <w:top w:w="70" w:type="dxa"/>
              <w:left w:w="70" w:type="dxa"/>
              <w:bottom w:w="70" w:type="dxa"/>
              <w:right w:w="70" w:type="dxa"/>
            </w:tcMar>
          </w:tcPr>
          <w:p w14:paraId="46A9AF90">
            <w:pPr>
              <w:spacing w:before="60" w:after="60" w:line="252" w:lineRule="auto"/>
            </w:pPr>
            <w:r>
              <w:rPr>
                <w:rFonts w:ascii="Times New Roman" w:hAnsi="Times New Roman"/>
                <w:sz w:val="21"/>
              </w:rPr>
              <w:t>Đẩy khóa, mật khẩu hoặc dữ liệu hành khách vào Git/log</w:t>
            </w:r>
          </w:p>
        </w:tc>
        <w:tc>
          <w:tcPr>
            <w:tcW w:w="3798" w:type="dxa"/>
            <w:shd w:val="clear" w:color="auto" w:fill="FFFFFF"/>
            <w:tcMar>
              <w:top w:w="70" w:type="dxa"/>
              <w:left w:w="70" w:type="dxa"/>
              <w:bottom w:w="70" w:type="dxa"/>
              <w:right w:w="70" w:type="dxa"/>
            </w:tcMar>
          </w:tcPr>
          <w:p w14:paraId="4303EB4A">
            <w:pPr>
              <w:spacing w:before="60" w:after="60" w:line="252" w:lineRule="auto"/>
            </w:pPr>
            <w:r>
              <w:rPr>
                <w:rFonts w:ascii="Times New Roman" w:hAnsi="Times New Roman"/>
                <w:sz w:val="21"/>
              </w:rPr>
              <w:t>Dùng biến môi trường, không đưa bí mật vào repo; dữ liệu demo giả lập; thu hồi và thay khóa nếu đã lộ.</w:t>
            </w:r>
          </w:p>
        </w:tc>
      </w:tr>
      <w:tr w14:paraId="6D5192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2884CA6A">
            <w:pPr>
              <w:spacing w:before="60" w:after="60" w:line="252" w:lineRule="auto"/>
            </w:pPr>
            <w:r>
              <w:rPr>
                <w:rFonts w:ascii="Times New Roman" w:hAnsi="Times New Roman"/>
                <w:sz w:val="21"/>
              </w:rPr>
              <w:t>R12 Lạm dụng tài nguyên API</w:t>
            </w:r>
          </w:p>
        </w:tc>
        <w:tc>
          <w:tcPr>
            <w:tcW w:w="1134" w:type="dxa"/>
            <w:shd w:val="clear" w:color="auto" w:fill="FFFFFF"/>
            <w:tcMar>
              <w:top w:w="70" w:type="dxa"/>
              <w:left w:w="70" w:type="dxa"/>
              <w:bottom w:w="70" w:type="dxa"/>
              <w:right w:w="70" w:type="dxa"/>
            </w:tcMar>
          </w:tcPr>
          <w:p w14:paraId="298F721A">
            <w:pPr>
              <w:spacing w:before="60" w:after="60" w:line="252" w:lineRule="auto"/>
            </w:pPr>
            <w:r>
              <w:rPr>
                <w:rFonts w:ascii="Times New Roman" w:hAnsi="Times New Roman"/>
                <w:sz w:val="21"/>
              </w:rPr>
              <w:t>2 × 2 = 4</w:t>
            </w:r>
          </w:p>
        </w:tc>
        <w:tc>
          <w:tcPr>
            <w:tcW w:w="2324" w:type="dxa"/>
            <w:shd w:val="clear" w:color="auto" w:fill="FFFFFF"/>
            <w:tcMar>
              <w:top w:w="70" w:type="dxa"/>
              <w:left w:w="70" w:type="dxa"/>
              <w:bottom w:w="70" w:type="dxa"/>
              <w:right w:w="70" w:type="dxa"/>
            </w:tcMar>
          </w:tcPr>
          <w:p w14:paraId="2A7330A4">
            <w:pPr>
              <w:spacing w:before="60" w:after="60" w:line="252" w:lineRule="auto"/>
            </w:pPr>
            <w:r>
              <w:rPr>
                <w:rFonts w:ascii="Times New Roman" w:hAnsi="Times New Roman"/>
                <w:sz w:val="21"/>
              </w:rPr>
              <w:t>Gửi yêu cầu liên tục hoặc import lớn khiến API chậm</w:t>
            </w:r>
          </w:p>
        </w:tc>
        <w:tc>
          <w:tcPr>
            <w:tcW w:w="3798" w:type="dxa"/>
            <w:shd w:val="clear" w:color="auto" w:fill="FFFFFF"/>
            <w:tcMar>
              <w:top w:w="70" w:type="dxa"/>
              <w:left w:w="70" w:type="dxa"/>
              <w:bottom w:w="70" w:type="dxa"/>
              <w:right w:w="70" w:type="dxa"/>
            </w:tcMar>
          </w:tcPr>
          <w:p w14:paraId="55C564D0">
            <w:pPr>
              <w:spacing w:before="60" w:after="60" w:line="252" w:lineRule="auto"/>
            </w:pPr>
            <w:r>
              <w:rPr>
                <w:rFonts w:ascii="Times New Roman" w:hAnsi="Times New Roman"/>
                <w:sz w:val="21"/>
              </w:rPr>
              <w:t>Giới hạn tần suất, kích thước đầu vào và thời gian xử lý; phân trang và theo dõi log; giảm tải trước khi mở demo.</w:t>
            </w:r>
          </w:p>
        </w:tc>
      </w:tr>
    </w:tbl>
    <w:p w14:paraId="0C8F3476">
      <w:pPr>
        <w:spacing w:after="40" w:line="40" w:lineRule="exact"/>
      </w:pPr>
    </w:p>
    <w:p w14:paraId="255858A5">
      <w:pPr>
        <w:jc w:val="both"/>
      </w:pPr>
      <w:r>
        <w:t>Bảng 19 là đánh giá kế hoạch sau rà soát, không phải thống kê xác suất hay khẳng định tất cả sự cố đã xảy ra. P là khả năng và I là tác động, cùng thang 1–3: thấp, trung bình, cao. Điểm 6–9 ưu tiên cao, 3–4 trung bình, 1–2 thấp. Điểm của nhóm phân quyền và kiểm thử được ưu tiên do các phát hiện trong hồ sơ Pareto. Nguyễn Xuân Phú điều phối; người phụ trách công việc và kỹ thuật liên quan cùng xử lý theo phân công được xác nhận.</w:t>
      </w:r>
    </w:p>
    <w:p w14:paraId="40694718">
      <w:pPr>
        <w:pStyle w:val="3"/>
      </w:pPr>
      <w:bookmarkStart w:id="116" w:name="_Toc29509"/>
      <w:bookmarkStart w:id="117" w:name="_Toc30693"/>
      <w:r>
        <w:t>8.3 Đối phó rủi ro ngoài dự kiến</w:t>
      </w:r>
      <w:bookmarkEnd w:id="116"/>
      <w:bookmarkEnd w:id="117"/>
    </w:p>
    <w:p w14:paraId="0FC3D39F">
      <w:pPr>
        <w:jc w:val="both"/>
      </w:pPr>
      <w:r>
        <w:t>Đối với rủi ro chưa có trong danh sách, phương án đề xuất là báo ngay cho trưởng nhóm, xác định phần bị ảnh hưởng và họp nếu cần. Nhóm lựa chọn cách xử lý theo mức tác động đến dữ liệu, thời hạn và phạm vi MVP; chỉ sử dụng dự phòng khi đã xác định nhu cầu. Sau xử lý cần cập nhật task, tài liệu và nguyên nhân để tránh lặp lại.</w:t>
      </w:r>
    </w:p>
    <w:p w14:paraId="3605A267">
      <w:pPr>
        <w:pStyle w:val="2"/>
        <w:pageBreakBefore/>
      </w:pPr>
      <w:bookmarkStart w:id="118" w:name="_Toc6962"/>
      <w:bookmarkStart w:id="119" w:name="_Toc9289"/>
      <w:r>
        <w:t>Chương 9 Quản lý mua sắm dự án</w:t>
      </w:r>
      <w:bookmarkEnd w:id="118"/>
      <w:bookmarkEnd w:id="119"/>
    </w:p>
    <w:p w14:paraId="66AD554C">
      <w:pPr>
        <w:pStyle w:val="3"/>
      </w:pPr>
      <w:bookmarkStart w:id="120" w:name="_Toc30206"/>
      <w:bookmarkStart w:id="121" w:name="_Toc20129"/>
      <w:r>
        <w:t>9.1 Danh sách mua sắm và dự toán</w:t>
      </w:r>
      <w:bookmarkEnd w:id="120"/>
      <w:bookmarkEnd w:id="121"/>
    </w:p>
    <w:p w14:paraId="3FFE5C96">
      <w:pPr>
        <w:jc w:val="both"/>
      </w:pPr>
      <w:r>
        <w:t>Nhóm tận dụng máy tính cá nhân và các công cụ sẵn có. Tổng ngân sách mua sắm và chi phí hỗ trợ sau điều chỉnh là 4.785.000 đồng, gồm AI 3.000.000 đồng, họp/di chuyển 1.200.000 đồng, in và đóng báo cáo 150.000 đồng, dự phòng 435.000 đồng. Không bố trí chi mua/thuê thiết bị hoặc VPS khi chưa có nhu cầu cụ thể.</w:t>
      </w:r>
    </w:p>
    <w:p w14:paraId="35098E61">
      <w:pPr>
        <w:pStyle w:val="167"/>
        <w:keepNext/>
      </w:pPr>
      <w:bookmarkStart w:id="122" w:name="_Toc20183"/>
      <w:bookmarkStart w:id="123" w:name="_Toc17684"/>
      <w:r>
        <w:t>Bảng 20. Kế hoạch mua sắm và tình trạng ghi nhận</w:t>
      </w:r>
      <w:bookmarkEnd w:id="122"/>
      <w:bookmarkEnd w:id="123"/>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1701"/>
        <w:gridCol w:w="4819"/>
      </w:tblGrid>
      <w:tr w14:paraId="346B6A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551" w:type="dxa"/>
            <w:shd w:val="clear" w:color="auto" w:fill="E7E6E6"/>
            <w:tcMar>
              <w:top w:w="70" w:type="dxa"/>
              <w:left w:w="70" w:type="dxa"/>
              <w:bottom w:w="70" w:type="dxa"/>
              <w:right w:w="70" w:type="dxa"/>
            </w:tcMar>
          </w:tcPr>
          <w:p w14:paraId="5322ED65">
            <w:pPr>
              <w:spacing w:before="60" w:after="60" w:line="252" w:lineRule="auto"/>
            </w:pPr>
            <w:r>
              <w:rPr>
                <w:rFonts w:ascii="Times New Roman" w:hAnsi="Times New Roman"/>
                <w:b/>
                <w:sz w:val="21"/>
              </w:rPr>
              <w:t>Hạng mục</w:t>
            </w:r>
          </w:p>
        </w:tc>
        <w:tc>
          <w:tcPr>
            <w:tcW w:w="1701" w:type="dxa"/>
            <w:shd w:val="clear" w:color="auto" w:fill="E7E6E6"/>
            <w:tcMar>
              <w:top w:w="70" w:type="dxa"/>
              <w:left w:w="70" w:type="dxa"/>
              <w:bottom w:w="70" w:type="dxa"/>
              <w:right w:w="70" w:type="dxa"/>
            </w:tcMar>
          </w:tcPr>
          <w:p w14:paraId="2D1C1F6F">
            <w:pPr>
              <w:spacing w:before="60" w:after="60" w:line="252" w:lineRule="auto"/>
            </w:pPr>
            <w:r>
              <w:rPr>
                <w:rFonts w:ascii="Times New Roman" w:hAnsi="Times New Roman"/>
                <w:b/>
                <w:sz w:val="21"/>
              </w:rPr>
              <w:t>Dự toán đồng</w:t>
            </w:r>
          </w:p>
        </w:tc>
        <w:tc>
          <w:tcPr>
            <w:tcW w:w="4819" w:type="dxa"/>
            <w:shd w:val="clear" w:color="auto" w:fill="E7E6E6"/>
            <w:tcMar>
              <w:top w:w="70" w:type="dxa"/>
              <w:left w:w="70" w:type="dxa"/>
              <w:bottom w:w="70" w:type="dxa"/>
              <w:right w:w="70" w:type="dxa"/>
            </w:tcMar>
          </w:tcPr>
          <w:p w14:paraId="4B57A770">
            <w:pPr>
              <w:spacing w:before="60" w:after="60" w:line="252" w:lineRule="auto"/>
            </w:pPr>
            <w:r>
              <w:rPr>
                <w:rFonts w:ascii="Times New Roman" w:hAnsi="Times New Roman"/>
                <w:b/>
                <w:sz w:val="21"/>
              </w:rPr>
              <w:t>Cơ sở và ghi nhận</w:t>
            </w:r>
          </w:p>
        </w:tc>
      </w:tr>
      <w:tr w14:paraId="6CFF5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67F8EF1B">
            <w:pPr>
              <w:spacing w:before="60" w:after="60" w:line="252" w:lineRule="auto"/>
            </w:pPr>
            <w:r>
              <w:rPr>
                <w:rFonts w:ascii="Times New Roman" w:hAnsi="Times New Roman"/>
                <w:sz w:val="21"/>
              </w:rPr>
              <w:t>AI ba tài khoản</w:t>
            </w:r>
          </w:p>
        </w:tc>
        <w:tc>
          <w:tcPr>
            <w:tcW w:w="1701" w:type="dxa"/>
            <w:shd w:val="clear" w:color="auto" w:fill="FFFFFF"/>
            <w:tcMar>
              <w:top w:w="70" w:type="dxa"/>
              <w:left w:w="70" w:type="dxa"/>
              <w:bottom w:w="70" w:type="dxa"/>
              <w:right w:w="70" w:type="dxa"/>
            </w:tcMar>
          </w:tcPr>
          <w:p w14:paraId="01C0FC3C">
            <w:pPr>
              <w:spacing w:before="60" w:after="60" w:line="252" w:lineRule="auto"/>
            </w:pPr>
            <w:r>
              <w:rPr>
                <w:rFonts w:ascii="Times New Roman" w:hAnsi="Times New Roman"/>
                <w:sz w:val="21"/>
              </w:rPr>
              <w:t>3.000.000</w:t>
            </w:r>
          </w:p>
        </w:tc>
        <w:tc>
          <w:tcPr>
            <w:tcW w:w="4819" w:type="dxa"/>
            <w:shd w:val="clear" w:color="auto" w:fill="FFFFFF"/>
            <w:tcMar>
              <w:top w:w="70" w:type="dxa"/>
              <w:left w:w="70" w:type="dxa"/>
              <w:bottom w:w="70" w:type="dxa"/>
              <w:right w:w="70" w:type="dxa"/>
            </w:tcMar>
          </w:tcPr>
          <w:p w14:paraId="39FA25D0">
            <w:pPr>
              <w:spacing w:before="60" w:after="60" w:line="252" w:lineRule="auto"/>
            </w:pPr>
            <w:r>
              <w:rPr>
                <w:rFonts w:ascii="Times New Roman" w:hAnsi="Times New Roman"/>
                <w:sz w:val="21"/>
              </w:rPr>
              <w:t>1.500.000 ngày 11/09; 1.500.000 ngày 11/10</w:t>
            </w:r>
          </w:p>
        </w:tc>
      </w:tr>
      <w:tr w14:paraId="021A4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3FED6506">
            <w:pPr>
              <w:spacing w:before="60" w:after="60" w:line="252" w:lineRule="auto"/>
            </w:pPr>
            <w:r>
              <w:rPr>
                <w:rFonts w:ascii="Times New Roman" w:hAnsi="Times New Roman"/>
                <w:sz w:val="21"/>
              </w:rPr>
              <w:t>Thiết bị</w:t>
            </w:r>
          </w:p>
        </w:tc>
        <w:tc>
          <w:tcPr>
            <w:tcW w:w="1701" w:type="dxa"/>
            <w:shd w:val="clear" w:color="auto" w:fill="FFFFFF"/>
            <w:tcMar>
              <w:top w:w="70" w:type="dxa"/>
              <w:left w:w="70" w:type="dxa"/>
              <w:bottom w:w="70" w:type="dxa"/>
              <w:right w:w="70" w:type="dxa"/>
            </w:tcMar>
          </w:tcPr>
          <w:p w14:paraId="33EB1B3D">
            <w:pPr>
              <w:spacing w:before="60" w:after="60" w:line="252" w:lineRule="auto"/>
            </w:pPr>
            <w:r>
              <w:rPr>
                <w:rFonts w:ascii="Times New Roman" w:hAnsi="Times New Roman"/>
                <w:sz w:val="21"/>
              </w:rPr>
              <w:t>0</w:t>
            </w:r>
          </w:p>
        </w:tc>
        <w:tc>
          <w:tcPr>
            <w:tcW w:w="4819" w:type="dxa"/>
            <w:shd w:val="clear" w:color="auto" w:fill="FFFFFF"/>
            <w:tcMar>
              <w:top w:w="70" w:type="dxa"/>
              <w:left w:w="70" w:type="dxa"/>
              <w:bottom w:w="70" w:type="dxa"/>
              <w:right w:w="70" w:type="dxa"/>
            </w:tcMar>
          </w:tcPr>
          <w:p w14:paraId="6871E632">
            <w:pPr>
              <w:spacing w:before="60" w:after="60" w:line="252" w:lineRule="auto"/>
            </w:pPr>
            <w:r>
              <w:rPr>
                <w:rFonts w:ascii="Times New Roman" w:hAnsi="Times New Roman"/>
                <w:sz w:val="21"/>
              </w:rPr>
              <w:t>Tận dụng máy cá nhân; phát sinh xử lý từ dự phòng</w:t>
            </w:r>
          </w:p>
        </w:tc>
      </w:tr>
      <w:tr w14:paraId="202EAA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6E4DCE36">
            <w:pPr>
              <w:spacing w:before="60" w:after="60" w:line="252" w:lineRule="auto"/>
            </w:pPr>
            <w:r>
              <w:rPr>
                <w:rFonts w:ascii="Times New Roman" w:hAnsi="Times New Roman"/>
                <w:sz w:val="21"/>
              </w:rPr>
              <w:t>Họp và di chuyển</w:t>
            </w:r>
          </w:p>
        </w:tc>
        <w:tc>
          <w:tcPr>
            <w:tcW w:w="1701" w:type="dxa"/>
            <w:shd w:val="clear" w:color="auto" w:fill="FFFFFF"/>
            <w:tcMar>
              <w:top w:w="70" w:type="dxa"/>
              <w:left w:w="70" w:type="dxa"/>
              <w:bottom w:w="70" w:type="dxa"/>
              <w:right w:w="70" w:type="dxa"/>
            </w:tcMar>
          </w:tcPr>
          <w:p w14:paraId="01557368">
            <w:pPr>
              <w:spacing w:before="60" w:after="60" w:line="252" w:lineRule="auto"/>
            </w:pPr>
            <w:r>
              <w:rPr>
                <w:rFonts w:ascii="Times New Roman" w:hAnsi="Times New Roman"/>
                <w:sz w:val="21"/>
              </w:rPr>
              <w:t>1.200.000</w:t>
            </w:r>
          </w:p>
        </w:tc>
        <w:tc>
          <w:tcPr>
            <w:tcW w:w="4819" w:type="dxa"/>
            <w:shd w:val="clear" w:color="auto" w:fill="FFFFFF"/>
            <w:tcMar>
              <w:top w:w="70" w:type="dxa"/>
              <w:left w:w="70" w:type="dxa"/>
              <w:bottom w:w="70" w:type="dxa"/>
              <w:right w:w="70" w:type="dxa"/>
            </w:tcMar>
          </w:tcPr>
          <w:p w14:paraId="10D00474">
            <w:pPr>
              <w:spacing w:before="60" w:after="60" w:line="252" w:lineRule="auto"/>
            </w:pPr>
            <w:r>
              <w:rPr>
                <w:rFonts w:ascii="Times New Roman" w:hAnsi="Times New Roman"/>
                <w:sz w:val="21"/>
              </w:rPr>
              <w:t>20 buổi × 3 người × 20.000; thực chi chưa chốt</w:t>
            </w:r>
          </w:p>
        </w:tc>
      </w:tr>
      <w:tr w14:paraId="203451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2E2011DB">
            <w:pPr>
              <w:spacing w:before="60" w:after="60" w:line="252" w:lineRule="auto"/>
            </w:pPr>
            <w:r>
              <w:rPr>
                <w:rFonts w:ascii="Times New Roman" w:hAnsi="Times New Roman"/>
                <w:sz w:val="21"/>
              </w:rPr>
              <w:t>In và đóng báo cáo</w:t>
            </w:r>
          </w:p>
        </w:tc>
        <w:tc>
          <w:tcPr>
            <w:tcW w:w="1701" w:type="dxa"/>
            <w:shd w:val="clear" w:color="auto" w:fill="FFFFFF"/>
            <w:tcMar>
              <w:top w:w="70" w:type="dxa"/>
              <w:left w:w="70" w:type="dxa"/>
              <w:bottom w:w="70" w:type="dxa"/>
              <w:right w:w="70" w:type="dxa"/>
            </w:tcMar>
          </w:tcPr>
          <w:p w14:paraId="0E784AC2">
            <w:pPr>
              <w:spacing w:before="60" w:after="60" w:line="252" w:lineRule="auto"/>
            </w:pPr>
            <w:r>
              <w:rPr>
                <w:rFonts w:ascii="Times New Roman" w:hAnsi="Times New Roman"/>
                <w:sz w:val="21"/>
              </w:rPr>
              <w:t>150.000</w:t>
            </w:r>
          </w:p>
        </w:tc>
        <w:tc>
          <w:tcPr>
            <w:tcW w:w="4819" w:type="dxa"/>
            <w:shd w:val="clear" w:color="auto" w:fill="FFFFFF"/>
            <w:tcMar>
              <w:top w:w="70" w:type="dxa"/>
              <w:left w:w="70" w:type="dxa"/>
              <w:bottom w:w="70" w:type="dxa"/>
              <w:right w:w="70" w:type="dxa"/>
            </w:tcMar>
          </w:tcPr>
          <w:p w14:paraId="74CE2FAD">
            <w:pPr>
              <w:spacing w:before="60" w:after="60" w:line="252" w:lineRule="auto"/>
            </w:pPr>
            <w:r>
              <w:rPr>
                <w:rFonts w:ascii="Times New Roman" w:hAnsi="Times New Roman"/>
                <w:sz w:val="21"/>
              </w:rPr>
              <w:t>3 bộ, tối đa 60 trang/bộ; thực chi chưa chốt</w:t>
            </w:r>
          </w:p>
        </w:tc>
      </w:tr>
      <w:tr w14:paraId="0A5F2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5B40D7FB">
            <w:pPr>
              <w:spacing w:before="60" w:after="60" w:line="252" w:lineRule="auto"/>
            </w:pPr>
            <w:r>
              <w:rPr>
                <w:rFonts w:ascii="Times New Roman" w:hAnsi="Times New Roman"/>
                <w:sz w:val="21"/>
              </w:rPr>
              <w:t>Dự phòng</w:t>
            </w:r>
          </w:p>
        </w:tc>
        <w:tc>
          <w:tcPr>
            <w:tcW w:w="1701" w:type="dxa"/>
            <w:shd w:val="clear" w:color="auto" w:fill="FFFFFF"/>
            <w:tcMar>
              <w:top w:w="70" w:type="dxa"/>
              <w:left w:w="70" w:type="dxa"/>
              <w:bottom w:w="70" w:type="dxa"/>
              <w:right w:w="70" w:type="dxa"/>
            </w:tcMar>
          </w:tcPr>
          <w:p w14:paraId="6EFCE1FE">
            <w:pPr>
              <w:spacing w:before="60" w:after="60" w:line="252" w:lineRule="auto"/>
            </w:pPr>
            <w:r>
              <w:rPr>
                <w:rFonts w:ascii="Times New Roman" w:hAnsi="Times New Roman"/>
                <w:sz w:val="21"/>
              </w:rPr>
              <w:t>435.000</w:t>
            </w:r>
          </w:p>
        </w:tc>
        <w:tc>
          <w:tcPr>
            <w:tcW w:w="4819" w:type="dxa"/>
            <w:shd w:val="clear" w:color="auto" w:fill="FFFFFF"/>
            <w:tcMar>
              <w:top w:w="70" w:type="dxa"/>
              <w:left w:w="70" w:type="dxa"/>
              <w:bottom w:w="70" w:type="dxa"/>
              <w:right w:w="70" w:type="dxa"/>
            </w:tcMar>
          </w:tcPr>
          <w:p w14:paraId="40A9E882">
            <w:pPr>
              <w:spacing w:before="60" w:after="60" w:line="252" w:lineRule="auto"/>
            </w:pPr>
            <w:r>
              <w:rPr>
                <w:rFonts w:ascii="Times New Roman" w:hAnsi="Times New Roman"/>
                <w:sz w:val="21"/>
              </w:rPr>
              <w:t>10% khoản ngoài nhân công; chưa ghi nhận sử dụng</w:t>
            </w:r>
          </w:p>
        </w:tc>
      </w:tr>
      <w:tr w14:paraId="339C33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60663D5F">
            <w:pPr>
              <w:spacing w:before="60" w:after="60" w:line="252" w:lineRule="auto"/>
            </w:pPr>
            <w:r>
              <w:rPr>
                <w:rFonts w:ascii="Times New Roman" w:hAnsi="Times New Roman"/>
                <w:sz w:val="21"/>
              </w:rPr>
              <w:t>VPS</w:t>
            </w:r>
          </w:p>
        </w:tc>
        <w:tc>
          <w:tcPr>
            <w:tcW w:w="1701" w:type="dxa"/>
            <w:shd w:val="clear" w:color="auto" w:fill="FFFFFF"/>
            <w:tcMar>
              <w:top w:w="70" w:type="dxa"/>
              <w:left w:w="70" w:type="dxa"/>
              <w:bottom w:w="70" w:type="dxa"/>
              <w:right w:w="70" w:type="dxa"/>
            </w:tcMar>
          </w:tcPr>
          <w:p w14:paraId="760B4356">
            <w:pPr>
              <w:spacing w:before="60" w:after="60" w:line="252" w:lineRule="auto"/>
            </w:pPr>
            <w:r>
              <w:rPr>
                <w:rFonts w:ascii="Times New Roman" w:hAnsi="Times New Roman"/>
                <w:sz w:val="21"/>
              </w:rPr>
              <w:t>0</w:t>
            </w:r>
          </w:p>
        </w:tc>
        <w:tc>
          <w:tcPr>
            <w:tcW w:w="4819" w:type="dxa"/>
            <w:shd w:val="clear" w:color="auto" w:fill="FFFFFF"/>
            <w:tcMar>
              <w:top w:w="70" w:type="dxa"/>
              <w:left w:w="70" w:type="dxa"/>
              <w:bottom w:w="70" w:type="dxa"/>
              <w:right w:w="70" w:type="dxa"/>
            </w:tcMar>
          </w:tcPr>
          <w:p w14:paraId="4BECB1FE">
            <w:pPr>
              <w:spacing w:before="60" w:after="60" w:line="252" w:lineRule="auto"/>
            </w:pPr>
            <w:r>
              <w:rPr>
                <w:rFonts w:ascii="Times New Roman" w:hAnsi="Times New Roman"/>
                <w:sz w:val="21"/>
              </w:rPr>
              <w:t>Không thuê</w:t>
            </w:r>
          </w:p>
        </w:tc>
      </w:tr>
      <w:tr w14:paraId="20E004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7D94CB47">
            <w:pPr>
              <w:spacing w:before="60" w:after="60" w:line="252" w:lineRule="auto"/>
            </w:pPr>
            <w:r>
              <w:rPr>
                <w:rFonts w:ascii="Times New Roman" w:hAnsi="Times New Roman"/>
                <w:sz w:val="21"/>
              </w:rPr>
              <w:t>Tổng ngoài nhân công</w:t>
            </w:r>
          </w:p>
        </w:tc>
        <w:tc>
          <w:tcPr>
            <w:tcW w:w="1701" w:type="dxa"/>
            <w:shd w:val="clear" w:color="auto" w:fill="FFFFFF"/>
            <w:tcMar>
              <w:top w:w="70" w:type="dxa"/>
              <w:left w:w="70" w:type="dxa"/>
              <w:bottom w:w="70" w:type="dxa"/>
              <w:right w:w="70" w:type="dxa"/>
            </w:tcMar>
          </w:tcPr>
          <w:p w14:paraId="08B4D087">
            <w:pPr>
              <w:spacing w:before="60" w:after="60" w:line="252" w:lineRule="auto"/>
            </w:pPr>
            <w:r>
              <w:rPr>
                <w:rFonts w:ascii="Times New Roman" w:hAnsi="Times New Roman"/>
                <w:sz w:val="21"/>
              </w:rPr>
              <w:t>4.785.000</w:t>
            </w:r>
          </w:p>
        </w:tc>
        <w:tc>
          <w:tcPr>
            <w:tcW w:w="4819" w:type="dxa"/>
            <w:shd w:val="clear" w:color="auto" w:fill="FFFFFF"/>
            <w:tcMar>
              <w:top w:w="70" w:type="dxa"/>
              <w:left w:w="70" w:type="dxa"/>
              <w:bottom w:w="70" w:type="dxa"/>
              <w:right w:w="70" w:type="dxa"/>
            </w:tcMar>
          </w:tcPr>
          <w:p w14:paraId="65060D71">
            <w:pPr>
              <w:spacing w:before="60" w:after="60" w:line="252" w:lineRule="auto"/>
            </w:pPr>
            <w:r>
              <w:rPr>
                <w:rFonts w:ascii="Times New Roman" w:hAnsi="Times New Roman"/>
                <w:sz w:val="21"/>
              </w:rPr>
              <w:t>Đã biết AI 3.000.000; khoản khác là dự toán</w:t>
            </w:r>
          </w:p>
        </w:tc>
      </w:tr>
    </w:tbl>
    <w:p w14:paraId="394217B1">
      <w:pPr>
        <w:spacing w:after="40" w:line="40" w:lineRule="exact"/>
      </w:pPr>
    </w:p>
    <w:p w14:paraId="65C30DF2">
      <w:pPr>
        <w:pStyle w:val="3"/>
      </w:pPr>
      <w:bookmarkStart w:id="124" w:name="_Toc31187"/>
      <w:bookmarkStart w:id="125" w:name="_Toc10688"/>
      <w:r>
        <w:t>9.2 Nhà cung cấp và lựa chọn dịch vụ</w:t>
      </w:r>
      <w:bookmarkEnd w:id="124"/>
      <w:bookmarkEnd w:id="125"/>
    </w:p>
    <w:p w14:paraId="7ECA5A63">
      <w:pPr>
        <w:jc w:val="both"/>
      </w:pPr>
      <w:r>
        <w:t>Thông tin hiện có xác định ba tài khoản AI dùng trong hai tháng, thanh toán theo tháng. Tên nhà cung cấp, tên gói, người thanh toán và chứng từ chưa được cung cấp đầy đủ nên chưa thể ghi thành hồ sơ mua sắm hoàn chỉnh. Các khoản còn lại cần lựa chọn theo nhu cầu thực tế và ngân sách; không suy đoán đơn vị cung cấp từ tên công cụ đang sử dụng.</w:t>
      </w:r>
    </w:p>
    <w:p w14:paraId="4F46F6A0">
      <w:pPr>
        <w:pStyle w:val="3"/>
      </w:pPr>
      <w:bookmarkStart w:id="126" w:name="_Toc19929"/>
      <w:bookmarkStart w:id="127" w:name="_Toc4057"/>
      <w:r>
        <w:t>9.3 Thực hiện và kiểm soát mua sắm</w:t>
      </w:r>
      <w:bookmarkEnd w:id="126"/>
      <w:bookmarkEnd w:id="127"/>
    </w:p>
    <w:p w14:paraId="70BCD758">
      <w:pPr>
        <w:jc w:val="both"/>
      </w:pPr>
      <w:r>
        <w:t>Theo tài liệu Chương 9, thành viên đề xuất nhu cầu, nêu mục đích và thời điểm sử dụng; nhóm xem xét phương án tận dụng, mượn, thuê hoặc mua. Nguyễn Xuân Phú tổng hợp và theo dõi ngân sách. Khi phát sinh khoản chi, cần lưu chứng từ hoặc thông tin giao dịch, người thanh toán, nội dung và ngày ghi nhận. Phát sinh vượt dự toán cần được đánh giá trong tổng ngân sách trước khi điều chỉnh.</w:t>
      </w:r>
    </w:p>
    <w:p w14:paraId="69391C52">
      <w:pPr>
        <w:jc w:val="both"/>
      </w:pPr>
      <w:r>
        <w:t>Tiền AI chỉ được ghi nhận một lần, không cộng lại phần đã phân bổ cho task. Dự phòng chỉ chuyển thành thực chi khi có khoản sử dụng cụ thể được chấp thuận.</w:t>
      </w:r>
    </w:p>
    <w:p w14:paraId="3630E669">
      <w:pPr>
        <w:pStyle w:val="2"/>
        <w:pageBreakBefore/>
      </w:pPr>
      <w:bookmarkStart w:id="128" w:name="_Toc7849"/>
      <w:bookmarkStart w:id="129" w:name="_Toc9565"/>
      <w:r>
        <w:t>Chương 10 Đính kèm sản phẩm</w:t>
      </w:r>
      <w:bookmarkEnd w:id="128"/>
      <w:bookmarkEnd w:id="129"/>
    </w:p>
    <w:p w14:paraId="669FFB24">
      <w:pPr>
        <w:pStyle w:val="3"/>
      </w:pPr>
      <w:bookmarkStart w:id="130" w:name="_Toc17215"/>
      <w:bookmarkStart w:id="131" w:name="_Toc17111"/>
      <w:r>
        <w:t>10.1 Mã nguồn và tài liệu sản phẩm</w:t>
      </w:r>
      <w:bookmarkEnd w:id="130"/>
      <w:bookmarkEnd w:id="131"/>
    </w:p>
    <w:p w14:paraId="1763EF58">
      <w:pPr>
        <w:jc w:val="both"/>
      </w:pPr>
      <w:r>
        <w:t>Mã nguồn DatVeXe gồm Frontend React/Vite và Backend Express, sử dụng Prisma với SQL Server. Tài liệu README hướng dẫn cấu hình và chạy môi trường phát triển. Các liên kết dưới đây là địa chỉ sản phẩm và tài liệu được nhóm cung cấp; sự tồn tại của liên kết không đồng nghĩa mọi chức năng đã nghiệm thu.</w:t>
      </w:r>
    </w:p>
    <w:p w14:paraId="4102F761">
      <w:pPr>
        <w:jc w:val="both"/>
      </w:pPr>
      <w:r>
        <w:t>GitHub: https://github.com/NguyenXuanPhuNXP/DatVeXe</w:t>
      </w:r>
    </w:p>
    <w:p w14:paraId="1B9F0F94">
      <w:pPr>
        <w:jc w:val="both"/>
      </w:pPr>
      <w:r>
        <w:t>Jira: https://datvexe.atlassian.net/jira/software/c/projects/TASK/pages</w:t>
      </w:r>
    </w:p>
    <w:p w14:paraId="6EC16E66">
      <w:pPr>
        <w:jc w:val="both"/>
      </w:pPr>
      <w:r>
        <w:t>Figma: https://www.figma.com/design/K4Wkz3rdaxlmw0qo5vso4F/Untitled</w:t>
      </w:r>
    </w:p>
    <w:p w14:paraId="31D25E0A">
      <w:pPr>
        <w:jc w:val="both"/>
      </w:pPr>
      <w:r>
        <w:t>Bài trình bày: https://canva.link/12j79hp9nfkow1f</w:t>
      </w:r>
    </w:p>
    <w:p w14:paraId="74E7A7C6">
      <w:pPr>
        <w:pStyle w:val="3"/>
      </w:pPr>
      <w:bookmarkStart w:id="132" w:name="_Toc22366"/>
      <w:bookmarkStart w:id="133" w:name="_Toc28685"/>
      <w:r>
        <w:t>10.2 Giao diện và cơ sở dữ liệu</w:t>
      </w:r>
      <w:bookmarkEnd w:id="132"/>
      <w:bookmarkEnd w:id="133"/>
    </w:p>
    <w:p w14:paraId="0781DF09">
      <w:pPr>
        <w:jc w:val="both"/>
      </w:pPr>
      <w:r>
        <w:t>Các hình đính kèm lấy từ thư mục UI-DB của dự án, thể hiện thiết kế hoặc giao diện đã lưu. Chúng minh họa sản phẩm, không thay thế kết quả kiểm thử chức năng hay xác nhận thanh toán thực tế.</w:t>
      </w:r>
    </w:p>
    <w:p w14:paraId="4C8B1547">
      <w:pPr>
        <w:keepNext/>
        <w:jc w:val="center"/>
      </w:pPr>
      <w:r>
        <w:drawing>
          <wp:inline distT="0" distB="0" distL="114300" distR="114300">
            <wp:extent cx="3654425" cy="7199630"/>
            <wp:effectExtent l="0" t="0" r="317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654564" cy="7199999"/>
                    </a:xfrm>
                    <a:prstGeom prst="rect">
                      <a:avLst/>
                    </a:prstGeom>
                  </pic:spPr>
                </pic:pic>
              </a:graphicData>
            </a:graphic>
          </wp:inline>
        </w:drawing>
      </w:r>
    </w:p>
    <w:p w14:paraId="63208BC5">
      <w:pPr>
        <w:pStyle w:val="168"/>
        <w:keepNext w:val="0"/>
      </w:pPr>
      <w:bookmarkStart w:id="134" w:name="_Toc28553"/>
      <w:r>
        <w:t>Hình 4. Giao diện trang chủ được cung cấp</w:t>
      </w:r>
      <w:bookmarkEnd w:id="134"/>
    </w:p>
    <w:p w14:paraId="591F6C33">
      <w:pPr>
        <w:keepNext/>
        <w:jc w:val="center"/>
      </w:pPr>
      <w:r>
        <w:drawing>
          <wp:inline distT="0" distB="0" distL="114300" distR="114300">
            <wp:extent cx="5399405" cy="4916170"/>
            <wp:effectExtent l="0" t="0" r="1079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00000" cy="4916250"/>
                    </a:xfrm>
                    <a:prstGeom prst="rect">
                      <a:avLst/>
                    </a:prstGeom>
                  </pic:spPr>
                </pic:pic>
              </a:graphicData>
            </a:graphic>
          </wp:inline>
        </w:drawing>
      </w:r>
    </w:p>
    <w:p w14:paraId="62E2D619">
      <w:pPr>
        <w:pStyle w:val="168"/>
        <w:keepNext w:val="0"/>
      </w:pPr>
      <w:bookmarkStart w:id="135" w:name="_Toc16699"/>
      <w:r>
        <w:t>Hình 5. Giao diện kết quả tìm chuyến</w:t>
      </w:r>
      <w:bookmarkEnd w:id="135"/>
    </w:p>
    <w:p w14:paraId="1251C089">
      <w:pPr>
        <w:keepNext/>
        <w:jc w:val="center"/>
      </w:pPr>
      <w:r>
        <w:drawing>
          <wp:inline distT="0" distB="0" distL="114300" distR="114300">
            <wp:extent cx="5399405" cy="4548505"/>
            <wp:effectExtent l="0" t="0" r="1079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00000" cy="4548750"/>
                    </a:xfrm>
                    <a:prstGeom prst="rect">
                      <a:avLst/>
                    </a:prstGeom>
                  </pic:spPr>
                </pic:pic>
              </a:graphicData>
            </a:graphic>
          </wp:inline>
        </w:drawing>
      </w:r>
    </w:p>
    <w:p w14:paraId="14DD78EF">
      <w:pPr>
        <w:pStyle w:val="168"/>
        <w:keepNext w:val="0"/>
      </w:pPr>
      <w:bookmarkStart w:id="136" w:name="_Toc4874"/>
      <w:r>
        <w:t>Hình 6. Giao diện chọn ghế</w:t>
      </w:r>
      <w:bookmarkEnd w:id="136"/>
    </w:p>
    <w:p w14:paraId="3EBA1E27">
      <w:pPr>
        <w:keepNext/>
        <w:jc w:val="center"/>
      </w:pPr>
      <w:r>
        <w:drawing>
          <wp:inline distT="0" distB="0" distL="114300" distR="114300">
            <wp:extent cx="5399405" cy="4124960"/>
            <wp:effectExtent l="0" t="0" r="1079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00000" cy="4125000"/>
                    </a:xfrm>
                    <a:prstGeom prst="rect">
                      <a:avLst/>
                    </a:prstGeom>
                  </pic:spPr>
                </pic:pic>
              </a:graphicData>
            </a:graphic>
          </wp:inline>
        </w:drawing>
      </w:r>
    </w:p>
    <w:p w14:paraId="47D619F1">
      <w:pPr>
        <w:pStyle w:val="168"/>
        <w:keepNext w:val="0"/>
      </w:pPr>
      <w:bookmarkStart w:id="137" w:name="_Toc22111"/>
      <w:r>
        <w:t>Hình 7. Giao diện thông tin hành khách</w:t>
      </w:r>
      <w:bookmarkEnd w:id="137"/>
    </w:p>
    <w:p w14:paraId="6239B11C">
      <w:pPr>
        <w:keepNext/>
        <w:jc w:val="center"/>
      </w:pPr>
      <w:r>
        <w:drawing>
          <wp:inline distT="0" distB="0" distL="114300" distR="114300">
            <wp:extent cx="5399405" cy="4124960"/>
            <wp:effectExtent l="0" t="0" r="1079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00000" cy="4125000"/>
                    </a:xfrm>
                    <a:prstGeom prst="rect">
                      <a:avLst/>
                    </a:prstGeom>
                  </pic:spPr>
                </pic:pic>
              </a:graphicData>
            </a:graphic>
          </wp:inline>
        </w:drawing>
      </w:r>
    </w:p>
    <w:p w14:paraId="7D140CCF">
      <w:pPr>
        <w:pStyle w:val="168"/>
        <w:keepNext w:val="0"/>
      </w:pPr>
      <w:bookmarkStart w:id="138" w:name="_Toc31177"/>
      <w:r>
        <w:t>Hình 8. Giao diện bước thanh toán trong luồng thiết kế</w:t>
      </w:r>
      <w:bookmarkEnd w:id="138"/>
    </w:p>
    <w:p w14:paraId="0665E93E">
      <w:pPr>
        <w:keepNext/>
        <w:jc w:val="center"/>
      </w:pPr>
      <w:r>
        <w:drawing>
          <wp:inline distT="0" distB="0" distL="114300" distR="114300">
            <wp:extent cx="5399405" cy="2999740"/>
            <wp:effectExtent l="0" t="0" r="1079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00000" cy="3000000"/>
                    </a:xfrm>
                    <a:prstGeom prst="rect">
                      <a:avLst/>
                    </a:prstGeom>
                  </pic:spPr>
                </pic:pic>
              </a:graphicData>
            </a:graphic>
          </wp:inline>
        </w:drawing>
      </w:r>
    </w:p>
    <w:p w14:paraId="762F5365">
      <w:pPr>
        <w:pStyle w:val="168"/>
        <w:keepNext w:val="0"/>
      </w:pPr>
      <w:bookmarkStart w:id="139" w:name="_Toc16445"/>
      <w:r>
        <w:t>Hình 9. Giao diện xử lý thanh toán trong luồng thiết kế</w:t>
      </w:r>
      <w:bookmarkEnd w:id="139"/>
    </w:p>
    <w:p w14:paraId="215A0A52">
      <w:pPr>
        <w:keepNext/>
        <w:jc w:val="center"/>
      </w:pPr>
      <w:r>
        <w:drawing>
          <wp:inline distT="0" distB="0" distL="114300" distR="114300">
            <wp:extent cx="5399405" cy="4806950"/>
            <wp:effectExtent l="0" t="0" r="1079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400000" cy="4807500"/>
                    </a:xfrm>
                    <a:prstGeom prst="rect">
                      <a:avLst/>
                    </a:prstGeom>
                  </pic:spPr>
                </pic:pic>
              </a:graphicData>
            </a:graphic>
          </wp:inline>
        </w:drawing>
      </w:r>
    </w:p>
    <w:p w14:paraId="6B39F7C8">
      <w:pPr>
        <w:pStyle w:val="168"/>
        <w:keepNext w:val="0"/>
      </w:pPr>
      <w:bookmarkStart w:id="140" w:name="_Toc12279"/>
      <w:r>
        <w:t>Hình 10. Giao diện thông báo đặt vé thành công</w:t>
      </w:r>
      <w:bookmarkEnd w:id="140"/>
    </w:p>
    <w:p w14:paraId="051E010C">
      <w:pPr>
        <w:keepNext/>
        <w:jc w:val="center"/>
      </w:pPr>
      <w:r>
        <w:drawing>
          <wp:inline distT="0" distB="0" distL="114300" distR="114300">
            <wp:extent cx="5399405" cy="2998470"/>
            <wp:effectExtent l="0" t="0" r="1079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00000" cy="2999064"/>
                    </a:xfrm>
                    <a:prstGeom prst="rect">
                      <a:avLst/>
                    </a:prstGeom>
                  </pic:spPr>
                </pic:pic>
              </a:graphicData>
            </a:graphic>
          </wp:inline>
        </w:drawing>
      </w:r>
    </w:p>
    <w:p w14:paraId="24E8EE10">
      <w:pPr>
        <w:pStyle w:val="168"/>
        <w:keepNext w:val="0"/>
      </w:pPr>
      <w:bookmarkStart w:id="141" w:name="_Toc22520"/>
      <w:r>
        <w:t>Hình 11. Sơ đồ cơ sở dữ liệu được cung cấp</w:t>
      </w:r>
      <w:bookmarkEnd w:id="141"/>
    </w:p>
    <w:p w14:paraId="3BF81391">
      <w:pPr>
        <w:pStyle w:val="3"/>
      </w:pPr>
      <w:bookmarkStart w:id="142" w:name="_Toc142"/>
      <w:bookmarkStart w:id="143" w:name="_Toc14447"/>
      <w:r>
        <w:t>10.3 Thành phần hồ sơ đính kèm</w:t>
      </w:r>
      <w:bookmarkEnd w:id="142"/>
      <w:bookmarkEnd w:id="143"/>
    </w:p>
    <w:p w14:paraId="2D4004C3">
      <w:pPr>
        <w:pStyle w:val="167"/>
        <w:keepNext/>
      </w:pPr>
      <w:bookmarkStart w:id="144" w:name="_Toc2483"/>
      <w:bookmarkStart w:id="145" w:name="_Toc8887"/>
      <w:r>
        <w:t>Bảng 21. Danh mục sản phẩm và tài liệu liên quan</w:t>
      </w:r>
      <w:bookmarkEnd w:id="144"/>
      <w:bookmarkEnd w:id="145"/>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236"/>
      </w:tblGrid>
      <w:tr w14:paraId="183DFF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081EA05C">
            <w:pPr>
              <w:spacing w:before="60" w:after="60" w:line="252" w:lineRule="auto"/>
            </w:pPr>
            <w:r>
              <w:rPr>
                <w:rFonts w:ascii="Times New Roman" w:hAnsi="Times New Roman"/>
                <w:b/>
                <w:sz w:val="21"/>
              </w:rPr>
              <w:t>Thành phần</w:t>
            </w:r>
          </w:p>
        </w:tc>
        <w:tc>
          <w:tcPr>
            <w:tcW w:w="6236" w:type="dxa"/>
            <w:shd w:val="clear" w:color="auto" w:fill="E7E6E6"/>
            <w:tcMar>
              <w:top w:w="70" w:type="dxa"/>
              <w:left w:w="70" w:type="dxa"/>
              <w:bottom w:w="70" w:type="dxa"/>
              <w:right w:w="70" w:type="dxa"/>
            </w:tcMar>
          </w:tcPr>
          <w:p w14:paraId="75DBD2C0">
            <w:pPr>
              <w:spacing w:before="60" w:after="60" w:line="252" w:lineRule="auto"/>
            </w:pPr>
            <w:r>
              <w:rPr>
                <w:rFonts w:ascii="Times New Roman" w:hAnsi="Times New Roman"/>
                <w:b/>
                <w:sz w:val="21"/>
              </w:rPr>
              <w:t>Đường dẫn hoặc vị trí</w:t>
            </w:r>
          </w:p>
        </w:tc>
      </w:tr>
      <w:tr w14:paraId="61C215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488AF3B0">
            <w:pPr>
              <w:spacing w:before="60" w:after="60" w:line="252" w:lineRule="auto"/>
            </w:pPr>
            <w:r>
              <w:rPr>
                <w:rFonts w:ascii="Times New Roman" w:hAnsi="Times New Roman"/>
                <w:b w:val="0"/>
                <w:sz w:val="21"/>
              </w:rPr>
              <w:t>WBS, CPM, EMV và Pareto</w:t>
            </w:r>
          </w:p>
        </w:tc>
        <w:tc>
          <w:tcPr>
            <w:tcW w:w="6236" w:type="dxa"/>
            <w:shd w:val="clear" w:color="auto" w:fill="FFFFFF"/>
            <w:tcMar>
              <w:top w:w="70" w:type="dxa"/>
              <w:left w:w="70" w:type="dxa"/>
              <w:bottom w:w="70" w:type="dxa"/>
              <w:right w:w="70" w:type="dxa"/>
            </w:tcMar>
          </w:tcPr>
          <w:p w14:paraId="5C4B34E5">
            <w:pPr>
              <w:spacing w:before="60" w:after="60" w:line="252" w:lineRule="auto"/>
            </w:pPr>
            <w:r>
              <w:rPr>
                <w:rFonts w:ascii="Times New Roman" w:hAnsi="Times New Roman"/>
                <w:b w:val="0"/>
                <w:sz w:val="21"/>
              </w:rPr>
              <w:t>DatVeXe - 119 cong viec - ke hoach den 01-11-2026.xlsx</w:t>
            </w:r>
          </w:p>
        </w:tc>
      </w:tr>
      <w:tr w14:paraId="782D61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55BBE6E5">
            <w:pPr>
              <w:spacing w:before="60" w:after="60" w:line="252" w:lineRule="auto"/>
            </w:pPr>
            <w:r>
              <w:rPr>
                <w:rFonts w:ascii="Times New Roman" w:hAnsi="Times New Roman"/>
                <w:b w:val="0"/>
                <w:sz w:val="21"/>
              </w:rPr>
              <w:t>Nghiệp vụ</w:t>
            </w:r>
          </w:p>
        </w:tc>
        <w:tc>
          <w:tcPr>
            <w:tcW w:w="6236" w:type="dxa"/>
            <w:shd w:val="clear" w:color="auto" w:fill="FFFFFF"/>
            <w:tcMar>
              <w:top w:w="70" w:type="dxa"/>
              <w:left w:w="70" w:type="dxa"/>
              <w:bottom w:w="70" w:type="dxa"/>
              <w:right w:w="70" w:type="dxa"/>
            </w:tcMar>
          </w:tcPr>
          <w:p w14:paraId="288ED8F4">
            <w:pPr>
              <w:spacing w:before="60" w:after="60" w:line="252" w:lineRule="auto"/>
            </w:pPr>
            <w:r>
              <w:rPr>
                <w:rFonts w:ascii="Times New Roman" w:hAnsi="Times New Roman"/>
                <w:b w:val="0"/>
                <w:sz w:val="21"/>
              </w:rPr>
              <w:t>Actor/MVP, phân tích Tìm kiếm→Đặt vé, trạng thái vé và Business Rule</w:t>
            </w:r>
          </w:p>
        </w:tc>
      </w:tr>
      <w:tr w14:paraId="2006B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36DC3764">
            <w:pPr>
              <w:spacing w:before="60" w:after="60" w:line="252" w:lineRule="auto"/>
            </w:pPr>
            <w:r>
              <w:rPr>
                <w:rFonts w:ascii="Times New Roman" w:hAnsi="Times New Roman"/>
                <w:b w:val="0"/>
                <w:sz w:val="21"/>
              </w:rPr>
              <w:t>Giao diện và ERD</w:t>
            </w:r>
          </w:p>
        </w:tc>
        <w:tc>
          <w:tcPr>
            <w:tcW w:w="6236" w:type="dxa"/>
            <w:shd w:val="clear" w:color="auto" w:fill="FFFFFF"/>
            <w:tcMar>
              <w:top w:w="70" w:type="dxa"/>
              <w:left w:w="70" w:type="dxa"/>
              <w:bottom w:w="70" w:type="dxa"/>
              <w:right w:w="70" w:type="dxa"/>
            </w:tcMar>
          </w:tcPr>
          <w:p w14:paraId="55C64781">
            <w:pPr>
              <w:spacing w:before="60" w:after="60" w:line="252" w:lineRule="auto"/>
            </w:pPr>
            <w:r>
              <w:rPr>
                <w:rFonts w:ascii="Times New Roman" w:hAnsi="Times New Roman"/>
                <w:b w:val="0"/>
                <w:sz w:val="21"/>
              </w:rPr>
              <w:t>Thư mục UI-DB; tài liệu DB_UI.docx</w:t>
            </w:r>
          </w:p>
        </w:tc>
      </w:tr>
      <w:tr w14:paraId="4630F3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668E0D77">
            <w:pPr>
              <w:spacing w:before="60" w:after="60" w:line="252" w:lineRule="auto"/>
            </w:pPr>
            <w:r>
              <w:rPr>
                <w:rFonts w:ascii="Times New Roman" w:hAnsi="Times New Roman"/>
                <w:b w:val="0"/>
                <w:sz w:val="21"/>
              </w:rPr>
              <w:t>Rủi ro và mua sắm</w:t>
            </w:r>
          </w:p>
        </w:tc>
        <w:tc>
          <w:tcPr>
            <w:tcW w:w="6236" w:type="dxa"/>
            <w:shd w:val="clear" w:color="auto" w:fill="FFFFFF"/>
            <w:tcMar>
              <w:top w:w="70" w:type="dxa"/>
              <w:left w:w="70" w:type="dxa"/>
              <w:bottom w:w="70" w:type="dxa"/>
              <w:right w:w="70" w:type="dxa"/>
            </w:tcMar>
          </w:tcPr>
          <w:p w14:paraId="5B880B55">
            <w:pPr>
              <w:spacing w:before="60" w:after="60" w:line="252" w:lineRule="auto"/>
            </w:pPr>
            <w:r>
              <w:rPr>
                <w:rFonts w:ascii="Times New Roman" w:hAnsi="Times New Roman"/>
                <w:b w:val="0"/>
                <w:sz w:val="21"/>
              </w:rPr>
              <w:t>Các file Word Chương 8 và Chương 9</w:t>
            </w:r>
          </w:p>
        </w:tc>
      </w:tr>
      <w:tr w14:paraId="568848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CC35847">
            <w:pPr>
              <w:spacing w:before="60" w:after="60" w:line="252" w:lineRule="auto"/>
            </w:pPr>
            <w:r>
              <w:rPr>
                <w:rFonts w:ascii="Times New Roman" w:hAnsi="Times New Roman"/>
                <w:b w:val="0"/>
                <w:sz w:val="21"/>
              </w:rPr>
              <w:t>Mã nguồn</w:t>
            </w:r>
          </w:p>
        </w:tc>
        <w:tc>
          <w:tcPr>
            <w:tcW w:w="6236" w:type="dxa"/>
            <w:shd w:val="clear" w:color="auto" w:fill="FFFFFF"/>
            <w:tcMar>
              <w:top w:w="70" w:type="dxa"/>
              <w:left w:w="70" w:type="dxa"/>
              <w:bottom w:w="70" w:type="dxa"/>
              <w:right w:w="70" w:type="dxa"/>
            </w:tcMar>
          </w:tcPr>
          <w:p w14:paraId="655C0D44">
            <w:pPr>
              <w:spacing w:before="60" w:after="60" w:line="252" w:lineRule="auto"/>
            </w:pPr>
            <w:r>
              <w:rPr>
                <w:rFonts w:ascii="Times New Roman" w:hAnsi="Times New Roman"/>
                <w:b w:val="0"/>
                <w:sz w:val="21"/>
              </w:rPr>
              <w:t>Repository DatVeXe trên GitHub</w:t>
            </w:r>
          </w:p>
        </w:tc>
      </w:tr>
    </w:tbl>
    <w:p w14:paraId="469A85A7">
      <w:pPr>
        <w:spacing w:after="40" w:line="40" w:lineRule="exact"/>
      </w:pPr>
    </w:p>
    <w:p w14:paraId="3AB8F3F0">
      <w:pPr>
        <w:jc w:val="both"/>
      </w:pPr>
      <w:r>
        <w:t>Jira, workbook và báo cáo đã được đối chiếu theo sáu Sprint; EMV chốt sau Sprint 2, 3, 4 và 6. Hai Sprint rỗng sau gộp đã được xóa trên Jira. Tổng dự toán gồm mua sắm vẫn là 104.785.000 đồng; chi phí thực tế là tạm tính từ hồ sơ Jira chốt 25/10 và cần đối chiếu ngày công trước khi xác nhận.</w:t>
      </w:r>
    </w:p>
    <w:p w14:paraId="24AAA8CB">
      <w:pPr>
        <w:pStyle w:val="2"/>
        <w:pageBreakBefore/>
      </w:pPr>
      <w:bookmarkStart w:id="146" w:name="_Toc21191"/>
      <w:bookmarkStart w:id="147" w:name="_Toc3175"/>
      <w:r>
        <w:t>Phụ lục A Danh mục 119 công việc theo WBS</w:t>
      </w:r>
      <w:bookmarkEnd w:id="146"/>
      <w:bookmarkEnd w:id="147"/>
    </w:p>
    <w:p w14:paraId="66540655">
      <w:pPr>
        <w:jc w:val="both"/>
      </w:pPr>
      <w:r>
        <w:t>Danh mục giữ đủ 119 công việc và thứ tự WBS; E là Epic, S là Story, T là Subtask. Cột ngày là kế hoạch, không phải ngày thực tế. Ngày Epic đối chiếu Jira và ảnh Timeline người dùng cung cấp: Epic 8 và 9 từ 17–23/10, Epic 10 từ 24–27/10. Việc con phân bổ tương đối theo WBS gốc, giữ ngày công và Previous; cần rà soát tải nhân sự trước khi coi đây là lịch đã cân bằng nguồn lực. Chuẩn bị 07–13/09 và dự trữ 28/10–01/11 không tạo thêm mã công việc vào tổng 119. Dũng Nguyễn trên Jira là Nguyễn Hữu Dũng; Lê Văn phú là Lê Văn Phú.</w:t>
      </w:r>
    </w:p>
    <w:p w14:paraId="3ED36F1D">
      <w:pPr>
        <w:pStyle w:val="4"/>
      </w:pPr>
      <w:bookmarkStart w:id="148" w:name="_Toc14192"/>
      <w:r>
        <w:t>TASK-1 Phân tích nghiệp vụ &amp; Quản lý dự án</w:t>
      </w:r>
      <w:bookmarkEnd w:id="148"/>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156F59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7A093832">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14057871">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01A12C12">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3E457EAD">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7583EDC6">
            <w:pPr>
              <w:spacing w:before="0" w:after="0" w:line="240" w:lineRule="auto"/>
            </w:pPr>
            <w:r>
              <w:rPr>
                <w:rFonts w:ascii="Times New Roman" w:hAnsi="Times New Roman"/>
                <w:b/>
                <w:sz w:val="21"/>
              </w:rPr>
              <w:t>Công</w:t>
            </w:r>
          </w:p>
        </w:tc>
      </w:tr>
      <w:tr w14:paraId="4EE88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FF68BF7">
            <w:pPr>
              <w:spacing w:before="0" w:after="0" w:line="240" w:lineRule="auto"/>
            </w:pPr>
            <w:r>
              <w:rPr>
                <w:rFonts w:ascii="Times New Roman" w:hAnsi="Times New Roman"/>
                <w:b w:val="0"/>
                <w:sz w:val="21"/>
              </w:rPr>
              <w:t>TASK-1 E</w:t>
            </w:r>
          </w:p>
        </w:tc>
        <w:tc>
          <w:tcPr>
            <w:tcW w:w="3855" w:type="dxa"/>
            <w:shd w:val="clear" w:color="auto" w:fill="FFFFFF"/>
            <w:tcMar>
              <w:top w:w="70" w:type="dxa"/>
              <w:left w:w="70" w:type="dxa"/>
              <w:bottom w:w="70" w:type="dxa"/>
              <w:right w:w="70" w:type="dxa"/>
            </w:tcMar>
          </w:tcPr>
          <w:p w14:paraId="37CFB3B9">
            <w:pPr>
              <w:spacing w:before="0" w:after="0" w:line="240" w:lineRule="auto"/>
            </w:pPr>
            <w:r>
              <w:rPr>
                <w:rFonts w:ascii="Times New Roman" w:hAnsi="Times New Roman"/>
                <w:b w:val="0"/>
                <w:sz w:val="21"/>
              </w:rPr>
              <w:t>Phân tích nghiệp vụ &amp; Quản lý dự án</w:t>
            </w:r>
          </w:p>
        </w:tc>
        <w:tc>
          <w:tcPr>
            <w:tcW w:w="1304" w:type="dxa"/>
            <w:shd w:val="clear" w:color="auto" w:fill="FFFFFF"/>
            <w:tcMar>
              <w:top w:w="70" w:type="dxa"/>
              <w:left w:w="70" w:type="dxa"/>
              <w:bottom w:w="70" w:type="dxa"/>
              <w:right w:w="70" w:type="dxa"/>
            </w:tcMar>
          </w:tcPr>
          <w:p w14:paraId="22404D0E">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68D2AF0F">
            <w:pPr>
              <w:spacing w:before="0" w:after="0" w:line="240" w:lineRule="auto"/>
            </w:pPr>
            <w:r>
              <w:rPr>
                <w:rFonts w:ascii="Times New Roman" w:hAnsi="Times New Roman"/>
                <w:sz w:val="21"/>
              </w:rPr>
              <w:t>18/09 – 20/09</w:t>
            </w:r>
          </w:p>
        </w:tc>
        <w:tc>
          <w:tcPr>
            <w:tcW w:w="737" w:type="dxa"/>
            <w:shd w:val="clear" w:color="auto" w:fill="FFFFFF"/>
            <w:tcMar>
              <w:top w:w="70" w:type="dxa"/>
              <w:left w:w="70" w:type="dxa"/>
              <w:bottom w:w="70" w:type="dxa"/>
              <w:right w:w="70" w:type="dxa"/>
            </w:tcMar>
          </w:tcPr>
          <w:p w14:paraId="53E0451C">
            <w:pPr>
              <w:spacing w:before="0" w:after="0" w:line="240" w:lineRule="auto"/>
            </w:pPr>
            <w:r>
              <w:rPr>
                <w:rFonts w:ascii="Times New Roman" w:hAnsi="Times New Roman"/>
                <w:sz w:val="21"/>
              </w:rPr>
              <w:t>3</w:t>
            </w:r>
          </w:p>
        </w:tc>
      </w:tr>
      <w:tr w14:paraId="0DC55F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4DD1985">
            <w:pPr>
              <w:spacing w:before="0" w:after="0" w:line="240" w:lineRule="auto"/>
            </w:pPr>
            <w:r>
              <w:rPr>
                <w:rFonts w:ascii="Times New Roman" w:hAnsi="Times New Roman"/>
                <w:b w:val="0"/>
                <w:sz w:val="21"/>
              </w:rPr>
              <w:t>TASK-11 S</w:t>
            </w:r>
          </w:p>
        </w:tc>
        <w:tc>
          <w:tcPr>
            <w:tcW w:w="3855" w:type="dxa"/>
            <w:shd w:val="clear" w:color="auto" w:fill="FFFFFF"/>
            <w:tcMar>
              <w:top w:w="70" w:type="dxa"/>
              <w:left w:w="70" w:type="dxa"/>
              <w:bottom w:w="70" w:type="dxa"/>
              <w:right w:w="70" w:type="dxa"/>
            </w:tcMar>
          </w:tcPr>
          <w:p w14:paraId="302268BD">
            <w:pPr>
              <w:spacing w:before="0" w:after="0" w:line="240" w:lineRule="auto"/>
            </w:pPr>
            <w:r>
              <w:rPr>
                <w:rFonts w:ascii="Times New Roman" w:hAnsi="Times New Roman"/>
                <w:b w:val="0"/>
                <w:sz w:val="21"/>
              </w:rPr>
              <w:t>Phân tích nghiệp vụ đặt vé</w:t>
            </w:r>
          </w:p>
        </w:tc>
        <w:tc>
          <w:tcPr>
            <w:tcW w:w="1304" w:type="dxa"/>
            <w:shd w:val="clear" w:color="auto" w:fill="FFFFFF"/>
            <w:tcMar>
              <w:top w:w="70" w:type="dxa"/>
              <w:left w:w="70" w:type="dxa"/>
              <w:bottom w:w="70" w:type="dxa"/>
              <w:right w:w="70" w:type="dxa"/>
            </w:tcMar>
          </w:tcPr>
          <w:p w14:paraId="7AEF7D0E">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26423188">
            <w:pPr>
              <w:spacing w:before="0" w:after="0" w:line="240" w:lineRule="auto"/>
            </w:pPr>
            <w:r>
              <w:rPr>
                <w:rFonts w:ascii="Times New Roman" w:hAnsi="Times New Roman"/>
                <w:sz w:val="21"/>
              </w:rPr>
              <w:t>18/09 – 19/09</w:t>
            </w:r>
          </w:p>
        </w:tc>
        <w:tc>
          <w:tcPr>
            <w:tcW w:w="737" w:type="dxa"/>
            <w:shd w:val="clear" w:color="auto" w:fill="FFFFFF"/>
            <w:tcMar>
              <w:top w:w="70" w:type="dxa"/>
              <w:left w:w="70" w:type="dxa"/>
              <w:bottom w:w="70" w:type="dxa"/>
              <w:right w:w="70" w:type="dxa"/>
            </w:tcMar>
          </w:tcPr>
          <w:p w14:paraId="799887C9">
            <w:pPr>
              <w:spacing w:before="0" w:after="0" w:line="240" w:lineRule="auto"/>
            </w:pPr>
            <w:r>
              <w:rPr>
                <w:rFonts w:ascii="Times New Roman" w:hAnsi="Times New Roman"/>
                <w:sz w:val="21"/>
              </w:rPr>
              <w:t>2</w:t>
            </w:r>
          </w:p>
        </w:tc>
      </w:tr>
      <w:tr w14:paraId="54EECB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896235">
            <w:pPr>
              <w:spacing w:before="0" w:after="0" w:line="240" w:lineRule="auto"/>
            </w:pPr>
            <w:r>
              <w:rPr>
                <w:rFonts w:ascii="Times New Roman" w:hAnsi="Times New Roman"/>
                <w:b w:val="0"/>
                <w:sz w:val="21"/>
              </w:rPr>
              <w:t>TASK-38 T</w:t>
            </w:r>
          </w:p>
        </w:tc>
        <w:tc>
          <w:tcPr>
            <w:tcW w:w="3855" w:type="dxa"/>
            <w:shd w:val="clear" w:color="auto" w:fill="FFFFFF"/>
            <w:tcMar>
              <w:top w:w="70" w:type="dxa"/>
              <w:left w:w="70" w:type="dxa"/>
              <w:bottom w:w="70" w:type="dxa"/>
              <w:right w:w="70" w:type="dxa"/>
            </w:tcMar>
          </w:tcPr>
          <w:p w14:paraId="1F7A93CB">
            <w:pPr>
              <w:spacing w:before="0" w:after="0" w:line="240" w:lineRule="auto"/>
            </w:pPr>
            <w:r>
              <w:rPr>
                <w:rFonts w:ascii="Times New Roman" w:hAnsi="Times New Roman"/>
                <w:b w:val="0"/>
                <w:sz w:val="21"/>
              </w:rPr>
              <w:t>Xác định actor và phạm vi MVP</w:t>
            </w:r>
          </w:p>
        </w:tc>
        <w:tc>
          <w:tcPr>
            <w:tcW w:w="1304" w:type="dxa"/>
            <w:shd w:val="clear" w:color="auto" w:fill="FFFFFF"/>
            <w:tcMar>
              <w:top w:w="70" w:type="dxa"/>
              <w:left w:w="70" w:type="dxa"/>
              <w:bottom w:w="70" w:type="dxa"/>
              <w:right w:w="70" w:type="dxa"/>
            </w:tcMar>
          </w:tcPr>
          <w:p w14:paraId="2A2C1FD1">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0AEE31E1">
            <w:pPr>
              <w:spacing w:before="0" w:after="0" w:line="240" w:lineRule="auto"/>
            </w:pPr>
            <w:r>
              <w:rPr>
                <w:rFonts w:ascii="Times New Roman" w:hAnsi="Times New Roman"/>
                <w:sz w:val="21"/>
              </w:rPr>
              <w:t>18/09 – 18/09</w:t>
            </w:r>
          </w:p>
        </w:tc>
        <w:tc>
          <w:tcPr>
            <w:tcW w:w="737" w:type="dxa"/>
            <w:shd w:val="clear" w:color="auto" w:fill="FFFFFF"/>
            <w:tcMar>
              <w:top w:w="70" w:type="dxa"/>
              <w:left w:w="70" w:type="dxa"/>
              <w:bottom w:w="70" w:type="dxa"/>
              <w:right w:w="70" w:type="dxa"/>
            </w:tcMar>
          </w:tcPr>
          <w:p w14:paraId="5591FC42">
            <w:pPr>
              <w:spacing w:before="0" w:after="0" w:line="240" w:lineRule="auto"/>
            </w:pPr>
            <w:r>
              <w:rPr>
                <w:rFonts w:ascii="Times New Roman" w:hAnsi="Times New Roman"/>
                <w:sz w:val="21"/>
              </w:rPr>
              <w:t>0.5</w:t>
            </w:r>
          </w:p>
        </w:tc>
      </w:tr>
      <w:tr w14:paraId="5C051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B6691D1">
            <w:pPr>
              <w:spacing w:before="0" w:after="0" w:line="240" w:lineRule="auto"/>
            </w:pPr>
            <w:r>
              <w:rPr>
                <w:rFonts w:ascii="Times New Roman" w:hAnsi="Times New Roman"/>
                <w:b w:val="0"/>
                <w:sz w:val="21"/>
              </w:rPr>
              <w:t>TASK-39 T</w:t>
            </w:r>
          </w:p>
        </w:tc>
        <w:tc>
          <w:tcPr>
            <w:tcW w:w="3855" w:type="dxa"/>
            <w:shd w:val="clear" w:color="auto" w:fill="FFFFFF"/>
            <w:tcMar>
              <w:top w:w="70" w:type="dxa"/>
              <w:left w:w="70" w:type="dxa"/>
              <w:bottom w:w="70" w:type="dxa"/>
              <w:right w:w="70" w:type="dxa"/>
            </w:tcMar>
          </w:tcPr>
          <w:p w14:paraId="211E1828">
            <w:pPr>
              <w:spacing w:before="0" w:after="0" w:line="240" w:lineRule="auto"/>
            </w:pPr>
            <w:r>
              <w:rPr>
                <w:rFonts w:ascii="Times New Roman" w:hAnsi="Times New Roman"/>
                <w:b w:val="0"/>
                <w:sz w:val="21"/>
              </w:rPr>
              <w:t>Phân tích flow tìm kiếm → đặt vé</w:t>
            </w:r>
          </w:p>
        </w:tc>
        <w:tc>
          <w:tcPr>
            <w:tcW w:w="1304" w:type="dxa"/>
            <w:shd w:val="clear" w:color="auto" w:fill="FFFFFF"/>
            <w:tcMar>
              <w:top w:w="70" w:type="dxa"/>
              <w:left w:w="70" w:type="dxa"/>
              <w:bottom w:w="70" w:type="dxa"/>
              <w:right w:w="70" w:type="dxa"/>
            </w:tcMar>
          </w:tcPr>
          <w:p w14:paraId="62004FD7">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4BCA0195">
            <w:pPr>
              <w:spacing w:before="0" w:after="0" w:line="240" w:lineRule="auto"/>
            </w:pPr>
            <w:r>
              <w:rPr>
                <w:rFonts w:ascii="Times New Roman" w:hAnsi="Times New Roman"/>
                <w:sz w:val="21"/>
              </w:rPr>
              <w:t>18/09 – 19/09</w:t>
            </w:r>
          </w:p>
        </w:tc>
        <w:tc>
          <w:tcPr>
            <w:tcW w:w="737" w:type="dxa"/>
            <w:shd w:val="clear" w:color="auto" w:fill="FFFFFF"/>
            <w:tcMar>
              <w:top w:w="70" w:type="dxa"/>
              <w:left w:w="70" w:type="dxa"/>
              <w:bottom w:w="70" w:type="dxa"/>
              <w:right w:w="70" w:type="dxa"/>
            </w:tcMar>
          </w:tcPr>
          <w:p w14:paraId="4F3CB5C5">
            <w:pPr>
              <w:spacing w:before="0" w:after="0" w:line="240" w:lineRule="auto"/>
            </w:pPr>
            <w:r>
              <w:rPr>
                <w:rFonts w:ascii="Times New Roman" w:hAnsi="Times New Roman"/>
                <w:sz w:val="21"/>
              </w:rPr>
              <w:t>1</w:t>
            </w:r>
          </w:p>
        </w:tc>
      </w:tr>
      <w:tr w14:paraId="19A22D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241FD2D">
            <w:pPr>
              <w:spacing w:before="0" w:after="0" w:line="240" w:lineRule="auto"/>
            </w:pPr>
            <w:r>
              <w:rPr>
                <w:rFonts w:ascii="Times New Roman" w:hAnsi="Times New Roman"/>
                <w:b w:val="0"/>
                <w:sz w:val="21"/>
              </w:rPr>
              <w:t>TASK-40 T</w:t>
            </w:r>
          </w:p>
        </w:tc>
        <w:tc>
          <w:tcPr>
            <w:tcW w:w="3855" w:type="dxa"/>
            <w:shd w:val="clear" w:color="auto" w:fill="FFFFFF"/>
            <w:tcMar>
              <w:top w:w="70" w:type="dxa"/>
              <w:left w:w="70" w:type="dxa"/>
              <w:bottom w:w="70" w:type="dxa"/>
              <w:right w:w="70" w:type="dxa"/>
            </w:tcMar>
          </w:tcPr>
          <w:p w14:paraId="6BED6E27">
            <w:pPr>
              <w:spacing w:before="0" w:after="0" w:line="240" w:lineRule="auto"/>
            </w:pPr>
            <w:r>
              <w:rPr>
                <w:rFonts w:ascii="Times New Roman" w:hAnsi="Times New Roman"/>
                <w:b w:val="0"/>
                <w:sz w:val="21"/>
              </w:rPr>
              <w:t>Xác định trạng thái vé và business rule</w:t>
            </w:r>
          </w:p>
        </w:tc>
        <w:tc>
          <w:tcPr>
            <w:tcW w:w="1304" w:type="dxa"/>
            <w:shd w:val="clear" w:color="auto" w:fill="FFFFFF"/>
            <w:tcMar>
              <w:top w:w="70" w:type="dxa"/>
              <w:left w:w="70" w:type="dxa"/>
              <w:bottom w:w="70" w:type="dxa"/>
              <w:right w:w="70" w:type="dxa"/>
            </w:tcMar>
          </w:tcPr>
          <w:p w14:paraId="3F02A21B">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00EAE214">
            <w:pPr>
              <w:spacing w:before="0" w:after="0" w:line="240" w:lineRule="auto"/>
            </w:pPr>
            <w:r>
              <w:rPr>
                <w:rFonts w:ascii="Times New Roman" w:hAnsi="Times New Roman"/>
                <w:sz w:val="21"/>
              </w:rPr>
              <w:t>19/09 – 19/09</w:t>
            </w:r>
          </w:p>
        </w:tc>
        <w:tc>
          <w:tcPr>
            <w:tcW w:w="737" w:type="dxa"/>
            <w:shd w:val="clear" w:color="auto" w:fill="FFFFFF"/>
            <w:tcMar>
              <w:top w:w="70" w:type="dxa"/>
              <w:left w:w="70" w:type="dxa"/>
              <w:bottom w:w="70" w:type="dxa"/>
              <w:right w:w="70" w:type="dxa"/>
            </w:tcMar>
          </w:tcPr>
          <w:p w14:paraId="4FDAE4E2">
            <w:pPr>
              <w:spacing w:before="0" w:after="0" w:line="240" w:lineRule="auto"/>
            </w:pPr>
            <w:r>
              <w:rPr>
                <w:rFonts w:ascii="Times New Roman" w:hAnsi="Times New Roman"/>
                <w:sz w:val="21"/>
              </w:rPr>
              <w:t>0.5</w:t>
            </w:r>
          </w:p>
        </w:tc>
      </w:tr>
      <w:tr w14:paraId="19CE7C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FE39248">
            <w:pPr>
              <w:spacing w:before="0" w:after="0" w:line="240" w:lineRule="auto"/>
            </w:pPr>
            <w:r>
              <w:rPr>
                <w:rFonts w:ascii="Times New Roman" w:hAnsi="Times New Roman"/>
                <w:b w:val="0"/>
                <w:sz w:val="21"/>
              </w:rPr>
              <w:t>TASK-12 S</w:t>
            </w:r>
          </w:p>
        </w:tc>
        <w:tc>
          <w:tcPr>
            <w:tcW w:w="3855" w:type="dxa"/>
            <w:shd w:val="clear" w:color="auto" w:fill="FFFFFF"/>
            <w:tcMar>
              <w:top w:w="70" w:type="dxa"/>
              <w:left w:w="70" w:type="dxa"/>
              <w:bottom w:w="70" w:type="dxa"/>
              <w:right w:w="70" w:type="dxa"/>
            </w:tcMar>
          </w:tcPr>
          <w:p w14:paraId="6D22127C">
            <w:pPr>
              <w:spacing w:before="0" w:after="0" w:line="240" w:lineRule="auto"/>
            </w:pPr>
            <w:r>
              <w:rPr>
                <w:rFonts w:ascii="Times New Roman" w:hAnsi="Times New Roman"/>
                <w:b w:val="0"/>
                <w:sz w:val="21"/>
              </w:rPr>
              <w:t>Quản lý Backlog và Sprint</w:t>
            </w:r>
          </w:p>
        </w:tc>
        <w:tc>
          <w:tcPr>
            <w:tcW w:w="1304" w:type="dxa"/>
            <w:shd w:val="clear" w:color="auto" w:fill="FFFFFF"/>
            <w:tcMar>
              <w:top w:w="70" w:type="dxa"/>
              <w:left w:w="70" w:type="dxa"/>
              <w:bottom w:w="70" w:type="dxa"/>
              <w:right w:w="70" w:type="dxa"/>
            </w:tcMar>
          </w:tcPr>
          <w:p w14:paraId="4F19AEC5">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0F51864E">
            <w:pPr>
              <w:spacing w:before="0" w:after="0" w:line="240" w:lineRule="auto"/>
            </w:pPr>
            <w:r>
              <w:rPr>
                <w:rFonts w:ascii="Times New Roman" w:hAnsi="Times New Roman"/>
                <w:sz w:val="21"/>
              </w:rPr>
              <w:t>20/09 – 20/09</w:t>
            </w:r>
          </w:p>
        </w:tc>
        <w:tc>
          <w:tcPr>
            <w:tcW w:w="737" w:type="dxa"/>
            <w:shd w:val="clear" w:color="auto" w:fill="FFFFFF"/>
            <w:tcMar>
              <w:top w:w="70" w:type="dxa"/>
              <w:left w:w="70" w:type="dxa"/>
              <w:bottom w:w="70" w:type="dxa"/>
              <w:right w:w="70" w:type="dxa"/>
            </w:tcMar>
          </w:tcPr>
          <w:p w14:paraId="356AFBA0">
            <w:pPr>
              <w:spacing w:before="0" w:after="0" w:line="240" w:lineRule="auto"/>
            </w:pPr>
            <w:r>
              <w:rPr>
                <w:rFonts w:ascii="Times New Roman" w:hAnsi="Times New Roman"/>
                <w:sz w:val="21"/>
              </w:rPr>
              <w:t>1</w:t>
            </w:r>
          </w:p>
        </w:tc>
      </w:tr>
      <w:tr w14:paraId="7FD008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F9C409D">
            <w:pPr>
              <w:spacing w:before="0" w:after="0" w:line="240" w:lineRule="auto"/>
            </w:pPr>
            <w:r>
              <w:rPr>
                <w:rFonts w:ascii="Times New Roman" w:hAnsi="Times New Roman"/>
                <w:b w:val="0"/>
                <w:sz w:val="21"/>
              </w:rPr>
              <w:t>TASK-41 T</w:t>
            </w:r>
          </w:p>
        </w:tc>
        <w:tc>
          <w:tcPr>
            <w:tcW w:w="3855" w:type="dxa"/>
            <w:shd w:val="clear" w:color="auto" w:fill="FFFFFF"/>
            <w:tcMar>
              <w:top w:w="70" w:type="dxa"/>
              <w:left w:w="70" w:type="dxa"/>
              <w:bottom w:w="70" w:type="dxa"/>
              <w:right w:w="70" w:type="dxa"/>
            </w:tcMar>
          </w:tcPr>
          <w:p w14:paraId="5AA5AD6B">
            <w:pPr>
              <w:spacing w:before="0" w:after="0" w:line="240" w:lineRule="auto"/>
            </w:pPr>
            <w:r>
              <w:rPr>
                <w:rFonts w:ascii="Times New Roman" w:hAnsi="Times New Roman"/>
                <w:b w:val="0"/>
                <w:sz w:val="21"/>
              </w:rPr>
              <w:t>Tạo Product Backlog trên Jira</w:t>
            </w:r>
          </w:p>
        </w:tc>
        <w:tc>
          <w:tcPr>
            <w:tcW w:w="1304" w:type="dxa"/>
            <w:shd w:val="clear" w:color="auto" w:fill="FFFFFF"/>
            <w:tcMar>
              <w:top w:w="70" w:type="dxa"/>
              <w:left w:w="70" w:type="dxa"/>
              <w:bottom w:w="70" w:type="dxa"/>
              <w:right w:w="70" w:type="dxa"/>
            </w:tcMar>
          </w:tcPr>
          <w:p w14:paraId="3D9405A9">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1AC38C1F">
            <w:pPr>
              <w:spacing w:before="0" w:after="0" w:line="240" w:lineRule="auto"/>
            </w:pPr>
            <w:r>
              <w:rPr>
                <w:rFonts w:ascii="Times New Roman" w:hAnsi="Times New Roman"/>
                <w:sz w:val="21"/>
              </w:rPr>
              <w:t>20/09 – 20/09</w:t>
            </w:r>
          </w:p>
        </w:tc>
        <w:tc>
          <w:tcPr>
            <w:tcW w:w="737" w:type="dxa"/>
            <w:shd w:val="clear" w:color="auto" w:fill="FFFFFF"/>
            <w:tcMar>
              <w:top w:w="70" w:type="dxa"/>
              <w:left w:w="70" w:type="dxa"/>
              <w:bottom w:w="70" w:type="dxa"/>
              <w:right w:w="70" w:type="dxa"/>
            </w:tcMar>
          </w:tcPr>
          <w:p w14:paraId="19444BCA">
            <w:pPr>
              <w:spacing w:before="0" w:after="0" w:line="240" w:lineRule="auto"/>
            </w:pPr>
            <w:r>
              <w:rPr>
                <w:rFonts w:ascii="Times New Roman" w:hAnsi="Times New Roman"/>
                <w:sz w:val="21"/>
              </w:rPr>
              <w:t>0.5</w:t>
            </w:r>
          </w:p>
        </w:tc>
      </w:tr>
      <w:tr w14:paraId="038ADD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683DBC7">
            <w:pPr>
              <w:spacing w:before="0" w:after="0" w:line="240" w:lineRule="auto"/>
            </w:pPr>
            <w:r>
              <w:rPr>
                <w:rFonts w:ascii="Times New Roman" w:hAnsi="Times New Roman"/>
                <w:b w:val="0"/>
                <w:sz w:val="21"/>
              </w:rPr>
              <w:t>TASK-42 T</w:t>
            </w:r>
          </w:p>
        </w:tc>
        <w:tc>
          <w:tcPr>
            <w:tcW w:w="3855" w:type="dxa"/>
            <w:shd w:val="clear" w:color="auto" w:fill="FFFFFF"/>
            <w:tcMar>
              <w:top w:w="70" w:type="dxa"/>
              <w:left w:w="70" w:type="dxa"/>
              <w:bottom w:w="70" w:type="dxa"/>
              <w:right w:w="70" w:type="dxa"/>
            </w:tcMar>
          </w:tcPr>
          <w:p w14:paraId="3F2F0894">
            <w:pPr>
              <w:spacing w:before="0" w:after="0" w:line="240" w:lineRule="auto"/>
            </w:pPr>
            <w:r>
              <w:rPr>
                <w:rFonts w:ascii="Times New Roman" w:hAnsi="Times New Roman"/>
                <w:b w:val="0"/>
                <w:sz w:val="21"/>
              </w:rPr>
              <w:t>Thiết lập Sprint và workflow Jira</w:t>
            </w:r>
          </w:p>
        </w:tc>
        <w:tc>
          <w:tcPr>
            <w:tcW w:w="1304" w:type="dxa"/>
            <w:shd w:val="clear" w:color="auto" w:fill="FFFFFF"/>
            <w:tcMar>
              <w:top w:w="70" w:type="dxa"/>
              <w:left w:w="70" w:type="dxa"/>
              <w:bottom w:w="70" w:type="dxa"/>
              <w:right w:w="70" w:type="dxa"/>
            </w:tcMar>
          </w:tcPr>
          <w:p w14:paraId="536CD346">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409B32D3">
            <w:pPr>
              <w:spacing w:before="0" w:after="0" w:line="240" w:lineRule="auto"/>
            </w:pPr>
            <w:r>
              <w:rPr>
                <w:rFonts w:ascii="Times New Roman" w:hAnsi="Times New Roman"/>
                <w:sz w:val="21"/>
              </w:rPr>
              <w:t>20/09 – 20/09</w:t>
            </w:r>
          </w:p>
        </w:tc>
        <w:tc>
          <w:tcPr>
            <w:tcW w:w="737" w:type="dxa"/>
            <w:shd w:val="clear" w:color="auto" w:fill="FFFFFF"/>
            <w:tcMar>
              <w:top w:w="70" w:type="dxa"/>
              <w:left w:w="70" w:type="dxa"/>
              <w:bottom w:w="70" w:type="dxa"/>
              <w:right w:w="70" w:type="dxa"/>
            </w:tcMar>
          </w:tcPr>
          <w:p w14:paraId="229AD370">
            <w:pPr>
              <w:spacing w:before="0" w:after="0" w:line="240" w:lineRule="auto"/>
            </w:pPr>
            <w:r>
              <w:rPr>
                <w:rFonts w:ascii="Times New Roman" w:hAnsi="Times New Roman"/>
                <w:sz w:val="21"/>
              </w:rPr>
              <w:t>0.5</w:t>
            </w:r>
          </w:p>
        </w:tc>
      </w:tr>
    </w:tbl>
    <w:p w14:paraId="2300CAB0">
      <w:pPr>
        <w:spacing w:after="40" w:line="40" w:lineRule="exact"/>
      </w:pPr>
    </w:p>
    <w:p w14:paraId="796AF5F4">
      <w:pPr>
        <w:pStyle w:val="4"/>
      </w:pPr>
      <w:bookmarkStart w:id="149" w:name="_Toc26986"/>
      <w:r>
        <w:t>TASK-2 UI/UX &amp; Frontend Foundation</w:t>
      </w:r>
      <w:bookmarkEnd w:id="14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3CB91D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489DBD00">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490802A2">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7CE8A8E3">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547BC4F2">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2816D458">
            <w:pPr>
              <w:spacing w:before="0" w:after="0" w:line="240" w:lineRule="auto"/>
            </w:pPr>
            <w:r>
              <w:rPr>
                <w:rFonts w:ascii="Times New Roman" w:hAnsi="Times New Roman"/>
                <w:b/>
                <w:sz w:val="21"/>
              </w:rPr>
              <w:t>Công</w:t>
            </w:r>
          </w:p>
        </w:tc>
      </w:tr>
      <w:tr w14:paraId="7D876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84410E">
            <w:pPr>
              <w:spacing w:before="0" w:after="0" w:line="240" w:lineRule="auto"/>
            </w:pPr>
            <w:r>
              <w:rPr>
                <w:rFonts w:ascii="Times New Roman" w:hAnsi="Times New Roman"/>
                <w:b w:val="0"/>
                <w:sz w:val="21"/>
              </w:rPr>
              <w:t>TASK-2 E</w:t>
            </w:r>
          </w:p>
        </w:tc>
        <w:tc>
          <w:tcPr>
            <w:tcW w:w="3855" w:type="dxa"/>
            <w:shd w:val="clear" w:color="auto" w:fill="FFFFFF"/>
            <w:tcMar>
              <w:top w:w="70" w:type="dxa"/>
              <w:left w:w="70" w:type="dxa"/>
              <w:bottom w:w="70" w:type="dxa"/>
              <w:right w:w="70" w:type="dxa"/>
            </w:tcMar>
          </w:tcPr>
          <w:p w14:paraId="5E0F19C2">
            <w:pPr>
              <w:spacing w:before="0" w:after="0" w:line="240" w:lineRule="auto"/>
            </w:pPr>
            <w:r>
              <w:rPr>
                <w:rFonts w:ascii="Times New Roman" w:hAnsi="Times New Roman"/>
                <w:b w:val="0"/>
                <w:sz w:val="21"/>
              </w:rPr>
              <w:t>UI/UX &amp; Frontend Foundation</w:t>
            </w:r>
          </w:p>
        </w:tc>
        <w:tc>
          <w:tcPr>
            <w:tcW w:w="1304" w:type="dxa"/>
            <w:shd w:val="clear" w:color="auto" w:fill="FFFFFF"/>
            <w:tcMar>
              <w:top w:w="70" w:type="dxa"/>
              <w:left w:w="70" w:type="dxa"/>
              <w:bottom w:w="70" w:type="dxa"/>
              <w:right w:w="70" w:type="dxa"/>
            </w:tcMar>
          </w:tcPr>
          <w:p w14:paraId="3A0AAA79">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17C6C424">
            <w:pPr>
              <w:spacing w:before="0" w:after="0" w:line="240" w:lineRule="auto"/>
            </w:pPr>
            <w:r>
              <w:rPr>
                <w:rFonts w:ascii="Times New Roman" w:hAnsi="Times New Roman"/>
                <w:sz w:val="21"/>
              </w:rPr>
              <w:t>19/09 – 24/09</w:t>
            </w:r>
          </w:p>
        </w:tc>
        <w:tc>
          <w:tcPr>
            <w:tcW w:w="737" w:type="dxa"/>
            <w:shd w:val="clear" w:color="auto" w:fill="FFFFFF"/>
            <w:tcMar>
              <w:top w:w="70" w:type="dxa"/>
              <w:left w:w="70" w:type="dxa"/>
              <w:bottom w:w="70" w:type="dxa"/>
              <w:right w:w="70" w:type="dxa"/>
            </w:tcMar>
          </w:tcPr>
          <w:p w14:paraId="57C04701">
            <w:pPr>
              <w:spacing w:before="0" w:after="0" w:line="240" w:lineRule="auto"/>
            </w:pPr>
            <w:r>
              <w:rPr>
                <w:rFonts w:ascii="Times New Roman" w:hAnsi="Times New Roman"/>
                <w:sz w:val="21"/>
              </w:rPr>
              <w:t>5</w:t>
            </w:r>
          </w:p>
        </w:tc>
      </w:tr>
      <w:tr w14:paraId="487E83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CBD427B">
            <w:pPr>
              <w:spacing w:before="0" w:after="0" w:line="240" w:lineRule="auto"/>
            </w:pPr>
            <w:r>
              <w:rPr>
                <w:rFonts w:ascii="Times New Roman" w:hAnsi="Times New Roman"/>
                <w:b w:val="0"/>
                <w:sz w:val="21"/>
              </w:rPr>
              <w:t>TASK-13 S</w:t>
            </w:r>
          </w:p>
        </w:tc>
        <w:tc>
          <w:tcPr>
            <w:tcW w:w="3855" w:type="dxa"/>
            <w:shd w:val="clear" w:color="auto" w:fill="FFFFFF"/>
            <w:tcMar>
              <w:top w:w="70" w:type="dxa"/>
              <w:left w:w="70" w:type="dxa"/>
              <w:bottom w:w="70" w:type="dxa"/>
              <w:right w:w="70" w:type="dxa"/>
            </w:tcMar>
          </w:tcPr>
          <w:p w14:paraId="40578D2A">
            <w:pPr>
              <w:spacing w:before="0" w:after="0" w:line="240" w:lineRule="auto"/>
            </w:pPr>
            <w:r>
              <w:rPr>
                <w:rFonts w:ascii="Times New Roman" w:hAnsi="Times New Roman"/>
                <w:b w:val="0"/>
                <w:sz w:val="21"/>
              </w:rPr>
              <w:t>Thiết kế giao diện website</w:t>
            </w:r>
          </w:p>
        </w:tc>
        <w:tc>
          <w:tcPr>
            <w:tcW w:w="1304" w:type="dxa"/>
            <w:shd w:val="clear" w:color="auto" w:fill="FFFFFF"/>
            <w:tcMar>
              <w:top w:w="70" w:type="dxa"/>
              <w:left w:w="70" w:type="dxa"/>
              <w:bottom w:w="70" w:type="dxa"/>
              <w:right w:w="70" w:type="dxa"/>
            </w:tcMar>
          </w:tcPr>
          <w:p w14:paraId="4DF19B8D">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3EBE318">
            <w:pPr>
              <w:spacing w:before="0" w:after="0" w:line="240" w:lineRule="auto"/>
            </w:pPr>
            <w:r>
              <w:rPr>
                <w:rFonts w:ascii="Times New Roman" w:hAnsi="Times New Roman"/>
                <w:sz w:val="21"/>
              </w:rPr>
              <w:t>19/09 – 21/09</w:t>
            </w:r>
          </w:p>
        </w:tc>
        <w:tc>
          <w:tcPr>
            <w:tcW w:w="737" w:type="dxa"/>
            <w:shd w:val="clear" w:color="auto" w:fill="FFFFFF"/>
            <w:tcMar>
              <w:top w:w="70" w:type="dxa"/>
              <w:left w:w="70" w:type="dxa"/>
              <w:bottom w:w="70" w:type="dxa"/>
              <w:right w:w="70" w:type="dxa"/>
            </w:tcMar>
          </w:tcPr>
          <w:p w14:paraId="457D6311">
            <w:pPr>
              <w:spacing w:before="0" w:after="0" w:line="240" w:lineRule="auto"/>
            </w:pPr>
            <w:r>
              <w:rPr>
                <w:rFonts w:ascii="Times New Roman" w:hAnsi="Times New Roman"/>
                <w:sz w:val="21"/>
              </w:rPr>
              <w:t>2.5</w:t>
            </w:r>
          </w:p>
        </w:tc>
      </w:tr>
      <w:tr w14:paraId="1F6BB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B73B091">
            <w:pPr>
              <w:spacing w:before="0" w:after="0" w:line="240" w:lineRule="auto"/>
            </w:pPr>
            <w:r>
              <w:rPr>
                <w:rFonts w:ascii="Times New Roman" w:hAnsi="Times New Roman"/>
                <w:b w:val="0"/>
                <w:sz w:val="21"/>
              </w:rPr>
              <w:t>TASK-43 T</w:t>
            </w:r>
          </w:p>
        </w:tc>
        <w:tc>
          <w:tcPr>
            <w:tcW w:w="3855" w:type="dxa"/>
            <w:shd w:val="clear" w:color="auto" w:fill="FFFFFF"/>
            <w:tcMar>
              <w:top w:w="70" w:type="dxa"/>
              <w:left w:w="70" w:type="dxa"/>
              <w:bottom w:w="70" w:type="dxa"/>
              <w:right w:w="70" w:type="dxa"/>
            </w:tcMar>
          </w:tcPr>
          <w:p w14:paraId="090FA950">
            <w:pPr>
              <w:spacing w:before="0" w:after="0" w:line="240" w:lineRule="auto"/>
            </w:pPr>
            <w:r>
              <w:rPr>
                <w:rFonts w:ascii="Times New Roman" w:hAnsi="Times New Roman"/>
                <w:b w:val="0"/>
                <w:sz w:val="21"/>
              </w:rPr>
              <w:t>Thiết kế wireframe trang khách hàng</w:t>
            </w:r>
          </w:p>
        </w:tc>
        <w:tc>
          <w:tcPr>
            <w:tcW w:w="1304" w:type="dxa"/>
            <w:shd w:val="clear" w:color="auto" w:fill="FFFFFF"/>
            <w:tcMar>
              <w:top w:w="70" w:type="dxa"/>
              <w:left w:w="70" w:type="dxa"/>
              <w:bottom w:w="70" w:type="dxa"/>
              <w:right w:w="70" w:type="dxa"/>
            </w:tcMar>
          </w:tcPr>
          <w:p w14:paraId="14D889CB">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1B6A897">
            <w:pPr>
              <w:spacing w:before="0" w:after="0" w:line="240" w:lineRule="auto"/>
            </w:pPr>
            <w:r>
              <w:rPr>
                <w:rFonts w:ascii="Times New Roman" w:hAnsi="Times New Roman"/>
                <w:sz w:val="21"/>
              </w:rPr>
              <w:t>19/09 – 20/09</w:t>
            </w:r>
          </w:p>
        </w:tc>
        <w:tc>
          <w:tcPr>
            <w:tcW w:w="737" w:type="dxa"/>
            <w:shd w:val="clear" w:color="auto" w:fill="FFFFFF"/>
            <w:tcMar>
              <w:top w:w="70" w:type="dxa"/>
              <w:left w:w="70" w:type="dxa"/>
              <w:bottom w:w="70" w:type="dxa"/>
              <w:right w:w="70" w:type="dxa"/>
            </w:tcMar>
          </w:tcPr>
          <w:p w14:paraId="2911484E">
            <w:pPr>
              <w:spacing w:before="0" w:after="0" w:line="240" w:lineRule="auto"/>
            </w:pPr>
            <w:r>
              <w:rPr>
                <w:rFonts w:ascii="Times New Roman" w:hAnsi="Times New Roman"/>
                <w:sz w:val="21"/>
              </w:rPr>
              <w:t>1</w:t>
            </w:r>
          </w:p>
        </w:tc>
      </w:tr>
      <w:tr w14:paraId="3C1280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BC73F5A">
            <w:pPr>
              <w:spacing w:before="0" w:after="0" w:line="240" w:lineRule="auto"/>
            </w:pPr>
            <w:r>
              <w:rPr>
                <w:rFonts w:ascii="Times New Roman" w:hAnsi="Times New Roman"/>
                <w:b w:val="0"/>
                <w:sz w:val="21"/>
              </w:rPr>
              <w:t>TASK-44 T</w:t>
            </w:r>
          </w:p>
        </w:tc>
        <w:tc>
          <w:tcPr>
            <w:tcW w:w="3855" w:type="dxa"/>
            <w:shd w:val="clear" w:color="auto" w:fill="FFFFFF"/>
            <w:tcMar>
              <w:top w:w="70" w:type="dxa"/>
              <w:left w:w="70" w:type="dxa"/>
              <w:bottom w:w="70" w:type="dxa"/>
              <w:right w:w="70" w:type="dxa"/>
            </w:tcMar>
          </w:tcPr>
          <w:p w14:paraId="34F72B4E">
            <w:pPr>
              <w:spacing w:before="0" w:after="0" w:line="240" w:lineRule="auto"/>
            </w:pPr>
            <w:r>
              <w:rPr>
                <w:rFonts w:ascii="Times New Roman" w:hAnsi="Times New Roman"/>
                <w:b w:val="0"/>
                <w:sz w:val="21"/>
              </w:rPr>
              <w:t>Thiết kế prototype luồng đặt vé</w:t>
            </w:r>
          </w:p>
        </w:tc>
        <w:tc>
          <w:tcPr>
            <w:tcW w:w="1304" w:type="dxa"/>
            <w:shd w:val="clear" w:color="auto" w:fill="FFFFFF"/>
            <w:tcMar>
              <w:top w:w="70" w:type="dxa"/>
              <w:left w:w="70" w:type="dxa"/>
              <w:bottom w:w="70" w:type="dxa"/>
              <w:right w:w="70" w:type="dxa"/>
            </w:tcMar>
          </w:tcPr>
          <w:p w14:paraId="3CC80850">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38978A93">
            <w:pPr>
              <w:spacing w:before="0" w:after="0" w:line="240" w:lineRule="auto"/>
            </w:pPr>
            <w:r>
              <w:rPr>
                <w:rFonts w:ascii="Times New Roman" w:hAnsi="Times New Roman"/>
                <w:sz w:val="21"/>
              </w:rPr>
              <w:t>20/09 – 21/09</w:t>
            </w:r>
          </w:p>
        </w:tc>
        <w:tc>
          <w:tcPr>
            <w:tcW w:w="737" w:type="dxa"/>
            <w:shd w:val="clear" w:color="auto" w:fill="FFFFFF"/>
            <w:tcMar>
              <w:top w:w="70" w:type="dxa"/>
              <w:left w:w="70" w:type="dxa"/>
              <w:bottom w:w="70" w:type="dxa"/>
              <w:right w:w="70" w:type="dxa"/>
            </w:tcMar>
          </w:tcPr>
          <w:p w14:paraId="1D24624C">
            <w:pPr>
              <w:spacing w:before="0" w:after="0" w:line="240" w:lineRule="auto"/>
            </w:pPr>
            <w:r>
              <w:rPr>
                <w:rFonts w:ascii="Times New Roman" w:hAnsi="Times New Roman"/>
                <w:sz w:val="21"/>
              </w:rPr>
              <w:t>1</w:t>
            </w:r>
          </w:p>
        </w:tc>
      </w:tr>
      <w:tr w14:paraId="7A2B8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EBFB81E">
            <w:pPr>
              <w:spacing w:before="0" w:after="0" w:line="240" w:lineRule="auto"/>
            </w:pPr>
            <w:r>
              <w:rPr>
                <w:rFonts w:ascii="Times New Roman" w:hAnsi="Times New Roman"/>
                <w:b w:val="0"/>
                <w:sz w:val="21"/>
              </w:rPr>
              <w:t>TASK-45 T</w:t>
            </w:r>
          </w:p>
        </w:tc>
        <w:tc>
          <w:tcPr>
            <w:tcW w:w="3855" w:type="dxa"/>
            <w:shd w:val="clear" w:color="auto" w:fill="FFFFFF"/>
            <w:tcMar>
              <w:top w:w="70" w:type="dxa"/>
              <w:left w:w="70" w:type="dxa"/>
              <w:bottom w:w="70" w:type="dxa"/>
              <w:right w:w="70" w:type="dxa"/>
            </w:tcMar>
          </w:tcPr>
          <w:p w14:paraId="78EEDF01">
            <w:pPr>
              <w:spacing w:before="0" w:after="0" w:line="240" w:lineRule="auto"/>
            </w:pPr>
            <w:r>
              <w:rPr>
                <w:rFonts w:ascii="Times New Roman" w:hAnsi="Times New Roman"/>
                <w:b w:val="0"/>
                <w:sz w:val="21"/>
              </w:rPr>
              <w:t>Thiết kế responsive layout</w:t>
            </w:r>
          </w:p>
        </w:tc>
        <w:tc>
          <w:tcPr>
            <w:tcW w:w="1304" w:type="dxa"/>
            <w:shd w:val="clear" w:color="auto" w:fill="FFFFFF"/>
            <w:tcMar>
              <w:top w:w="70" w:type="dxa"/>
              <w:left w:w="70" w:type="dxa"/>
              <w:bottom w:w="70" w:type="dxa"/>
              <w:right w:w="70" w:type="dxa"/>
            </w:tcMar>
          </w:tcPr>
          <w:p w14:paraId="6556A49F">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7C80A6CC">
            <w:pPr>
              <w:spacing w:before="0" w:after="0" w:line="240" w:lineRule="auto"/>
            </w:pPr>
            <w:r>
              <w:rPr>
                <w:rFonts w:ascii="Times New Roman" w:hAnsi="Times New Roman"/>
                <w:sz w:val="21"/>
              </w:rPr>
              <w:t>21/09 – 21/09</w:t>
            </w:r>
          </w:p>
        </w:tc>
        <w:tc>
          <w:tcPr>
            <w:tcW w:w="737" w:type="dxa"/>
            <w:shd w:val="clear" w:color="auto" w:fill="FFFFFF"/>
            <w:tcMar>
              <w:top w:w="70" w:type="dxa"/>
              <w:left w:w="70" w:type="dxa"/>
              <w:bottom w:w="70" w:type="dxa"/>
              <w:right w:w="70" w:type="dxa"/>
            </w:tcMar>
          </w:tcPr>
          <w:p w14:paraId="7D9A8C30">
            <w:pPr>
              <w:spacing w:before="0" w:after="0" w:line="240" w:lineRule="auto"/>
            </w:pPr>
            <w:r>
              <w:rPr>
                <w:rFonts w:ascii="Times New Roman" w:hAnsi="Times New Roman"/>
                <w:sz w:val="21"/>
              </w:rPr>
              <w:t>0.5</w:t>
            </w:r>
          </w:p>
        </w:tc>
      </w:tr>
      <w:tr w14:paraId="051A03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B446AA7">
            <w:pPr>
              <w:spacing w:before="0" w:after="0" w:line="240" w:lineRule="auto"/>
            </w:pPr>
            <w:r>
              <w:rPr>
                <w:rFonts w:ascii="Times New Roman" w:hAnsi="Times New Roman"/>
                <w:b w:val="0"/>
                <w:sz w:val="21"/>
              </w:rPr>
              <w:t>TASK-14 S</w:t>
            </w:r>
          </w:p>
        </w:tc>
        <w:tc>
          <w:tcPr>
            <w:tcW w:w="3855" w:type="dxa"/>
            <w:shd w:val="clear" w:color="auto" w:fill="FFFFFF"/>
            <w:tcMar>
              <w:top w:w="70" w:type="dxa"/>
              <w:left w:w="70" w:type="dxa"/>
              <w:bottom w:w="70" w:type="dxa"/>
              <w:right w:w="70" w:type="dxa"/>
            </w:tcMar>
          </w:tcPr>
          <w:p w14:paraId="0BB7D5AA">
            <w:pPr>
              <w:spacing w:before="0" w:after="0" w:line="240" w:lineRule="auto"/>
            </w:pPr>
            <w:r>
              <w:rPr>
                <w:rFonts w:ascii="Times New Roman" w:hAnsi="Times New Roman"/>
                <w:b w:val="0"/>
                <w:sz w:val="21"/>
              </w:rPr>
              <w:t>Xây dựng Frontend Foundation</w:t>
            </w:r>
          </w:p>
        </w:tc>
        <w:tc>
          <w:tcPr>
            <w:tcW w:w="1304" w:type="dxa"/>
            <w:shd w:val="clear" w:color="auto" w:fill="FFFFFF"/>
            <w:tcMar>
              <w:top w:w="70" w:type="dxa"/>
              <w:left w:w="70" w:type="dxa"/>
              <w:bottom w:w="70" w:type="dxa"/>
              <w:right w:w="70" w:type="dxa"/>
            </w:tcMar>
          </w:tcPr>
          <w:p w14:paraId="3D283F0D">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21F21C3B">
            <w:pPr>
              <w:spacing w:before="0" w:after="0" w:line="240" w:lineRule="auto"/>
            </w:pPr>
            <w:r>
              <w:rPr>
                <w:rFonts w:ascii="Times New Roman" w:hAnsi="Times New Roman"/>
                <w:sz w:val="21"/>
              </w:rPr>
              <w:t>22/09 – 24/09</w:t>
            </w:r>
          </w:p>
        </w:tc>
        <w:tc>
          <w:tcPr>
            <w:tcW w:w="737" w:type="dxa"/>
            <w:shd w:val="clear" w:color="auto" w:fill="FFFFFF"/>
            <w:tcMar>
              <w:top w:w="70" w:type="dxa"/>
              <w:left w:w="70" w:type="dxa"/>
              <w:bottom w:w="70" w:type="dxa"/>
              <w:right w:w="70" w:type="dxa"/>
            </w:tcMar>
          </w:tcPr>
          <w:p w14:paraId="0E2FC3E1">
            <w:pPr>
              <w:spacing w:before="0" w:after="0" w:line="240" w:lineRule="auto"/>
            </w:pPr>
            <w:r>
              <w:rPr>
                <w:rFonts w:ascii="Times New Roman" w:hAnsi="Times New Roman"/>
                <w:sz w:val="21"/>
              </w:rPr>
              <w:t>2.5</w:t>
            </w:r>
          </w:p>
        </w:tc>
      </w:tr>
      <w:tr w14:paraId="7AE624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0E0D200">
            <w:pPr>
              <w:spacing w:before="0" w:after="0" w:line="240" w:lineRule="auto"/>
            </w:pPr>
            <w:r>
              <w:rPr>
                <w:rFonts w:ascii="Times New Roman" w:hAnsi="Times New Roman"/>
                <w:b w:val="0"/>
                <w:sz w:val="21"/>
              </w:rPr>
              <w:t>TASK-46 T</w:t>
            </w:r>
          </w:p>
        </w:tc>
        <w:tc>
          <w:tcPr>
            <w:tcW w:w="3855" w:type="dxa"/>
            <w:shd w:val="clear" w:color="auto" w:fill="FFFFFF"/>
            <w:tcMar>
              <w:top w:w="70" w:type="dxa"/>
              <w:left w:w="70" w:type="dxa"/>
              <w:bottom w:w="70" w:type="dxa"/>
              <w:right w:w="70" w:type="dxa"/>
            </w:tcMar>
          </w:tcPr>
          <w:p w14:paraId="29038A8E">
            <w:pPr>
              <w:spacing w:before="0" w:after="0" w:line="240" w:lineRule="auto"/>
            </w:pPr>
            <w:r>
              <w:rPr>
                <w:rFonts w:ascii="Times New Roman" w:hAnsi="Times New Roman"/>
                <w:b w:val="0"/>
                <w:sz w:val="21"/>
              </w:rPr>
              <w:t>Setup React + Vite + Bootstrap</w:t>
            </w:r>
          </w:p>
        </w:tc>
        <w:tc>
          <w:tcPr>
            <w:tcW w:w="1304" w:type="dxa"/>
            <w:shd w:val="clear" w:color="auto" w:fill="FFFFFF"/>
            <w:tcMar>
              <w:top w:w="70" w:type="dxa"/>
              <w:left w:w="70" w:type="dxa"/>
              <w:bottom w:w="70" w:type="dxa"/>
              <w:right w:w="70" w:type="dxa"/>
            </w:tcMar>
          </w:tcPr>
          <w:p w14:paraId="1D2F42D2">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071B34FF">
            <w:pPr>
              <w:spacing w:before="0" w:after="0" w:line="240" w:lineRule="auto"/>
            </w:pPr>
            <w:r>
              <w:rPr>
                <w:rFonts w:ascii="Times New Roman" w:hAnsi="Times New Roman"/>
                <w:sz w:val="21"/>
              </w:rPr>
              <w:t>22/09 – 22/09</w:t>
            </w:r>
          </w:p>
        </w:tc>
        <w:tc>
          <w:tcPr>
            <w:tcW w:w="737" w:type="dxa"/>
            <w:shd w:val="clear" w:color="auto" w:fill="FFFFFF"/>
            <w:tcMar>
              <w:top w:w="70" w:type="dxa"/>
              <w:left w:w="70" w:type="dxa"/>
              <w:bottom w:w="70" w:type="dxa"/>
              <w:right w:w="70" w:type="dxa"/>
            </w:tcMar>
          </w:tcPr>
          <w:p w14:paraId="2F078BEC">
            <w:pPr>
              <w:spacing w:before="0" w:after="0" w:line="240" w:lineRule="auto"/>
            </w:pPr>
            <w:r>
              <w:rPr>
                <w:rFonts w:ascii="Times New Roman" w:hAnsi="Times New Roman"/>
                <w:sz w:val="21"/>
              </w:rPr>
              <w:t>0.5</w:t>
            </w:r>
          </w:p>
        </w:tc>
      </w:tr>
      <w:tr w14:paraId="6117C8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0748C62">
            <w:pPr>
              <w:spacing w:before="0" w:after="0" w:line="240" w:lineRule="auto"/>
            </w:pPr>
            <w:r>
              <w:rPr>
                <w:rFonts w:ascii="Times New Roman" w:hAnsi="Times New Roman"/>
                <w:b w:val="0"/>
                <w:sz w:val="21"/>
              </w:rPr>
              <w:t>TASK-47 T</w:t>
            </w:r>
          </w:p>
        </w:tc>
        <w:tc>
          <w:tcPr>
            <w:tcW w:w="3855" w:type="dxa"/>
            <w:shd w:val="clear" w:color="auto" w:fill="FFFFFF"/>
            <w:tcMar>
              <w:top w:w="70" w:type="dxa"/>
              <w:left w:w="70" w:type="dxa"/>
              <w:bottom w:w="70" w:type="dxa"/>
              <w:right w:w="70" w:type="dxa"/>
            </w:tcMar>
          </w:tcPr>
          <w:p w14:paraId="4D7CEF94">
            <w:pPr>
              <w:spacing w:before="0" w:after="0" w:line="240" w:lineRule="auto"/>
            </w:pPr>
            <w:r>
              <w:rPr>
                <w:rFonts w:ascii="Times New Roman" w:hAnsi="Times New Roman"/>
                <w:b w:val="0"/>
                <w:sz w:val="21"/>
              </w:rPr>
              <w:t>Tạo routing và layout Customer/Admin</w:t>
            </w:r>
          </w:p>
        </w:tc>
        <w:tc>
          <w:tcPr>
            <w:tcW w:w="1304" w:type="dxa"/>
            <w:shd w:val="clear" w:color="auto" w:fill="FFFFFF"/>
            <w:tcMar>
              <w:top w:w="70" w:type="dxa"/>
              <w:left w:w="70" w:type="dxa"/>
              <w:bottom w:w="70" w:type="dxa"/>
              <w:right w:w="70" w:type="dxa"/>
            </w:tcMar>
          </w:tcPr>
          <w:p w14:paraId="77413B5B">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4FB2BAEC">
            <w:pPr>
              <w:spacing w:before="0" w:after="0" w:line="240" w:lineRule="auto"/>
            </w:pPr>
            <w:r>
              <w:rPr>
                <w:rFonts w:ascii="Times New Roman" w:hAnsi="Times New Roman"/>
                <w:sz w:val="21"/>
              </w:rPr>
              <w:t>22/09 – 23/09</w:t>
            </w:r>
          </w:p>
        </w:tc>
        <w:tc>
          <w:tcPr>
            <w:tcW w:w="737" w:type="dxa"/>
            <w:shd w:val="clear" w:color="auto" w:fill="FFFFFF"/>
            <w:tcMar>
              <w:top w:w="70" w:type="dxa"/>
              <w:left w:w="70" w:type="dxa"/>
              <w:bottom w:w="70" w:type="dxa"/>
              <w:right w:w="70" w:type="dxa"/>
            </w:tcMar>
          </w:tcPr>
          <w:p w14:paraId="2A621B6C">
            <w:pPr>
              <w:spacing w:before="0" w:after="0" w:line="240" w:lineRule="auto"/>
            </w:pPr>
            <w:r>
              <w:rPr>
                <w:rFonts w:ascii="Times New Roman" w:hAnsi="Times New Roman"/>
                <w:sz w:val="21"/>
              </w:rPr>
              <w:t>1</w:t>
            </w:r>
          </w:p>
        </w:tc>
      </w:tr>
      <w:tr w14:paraId="3B921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3805E4F">
            <w:pPr>
              <w:spacing w:before="0" w:after="0" w:line="240" w:lineRule="auto"/>
            </w:pPr>
            <w:r>
              <w:rPr>
                <w:rFonts w:ascii="Times New Roman" w:hAnsi="Times New Roman"/>
                <w:b w:val="0"/>
                <w:sz w:val="21"/>
              </w:rPr>
              <w:t>TASK-48 T</w:t>
            </w:r>
          </w:p>
        </w:tc>
        <w:tc>
          <w:tcPr>
            <w:tcW w:w="3855" w:type="dxa"/>
            <w:shd w:val="clear" w:color="auto" w:fill="FFFFFF"/>
            <w:tcMar>
              <w:top w:w="70" w:type="dxa"/>
              <w:left w:w="70" w:type="dxa"/>
              <w:bottom w:w="70" w:type="dxa"/>
              <w:right w:w="70" w:type="dxa"/>
            </w:tcMar>
          </w:tcPr>
          <w:p w14:paraId="3F577AC1">
            <w:pPr>
              <w:spacing w:before="0" w:after="0" w:line="240" w:lineRule="auto"/>
            </w:pPr>
            <w:r>
              <w:rPr>
                <w:rFonts w:ascii="Times New Roman" w:hAnsi="Times New Roman"/>
                <w:b w:val="0"/>
                <w:sz w:val="21"/>
              </w:rPr>
              <w:t>Tạo reusable Button/Input/Table/Modal</w:t>
            </w:r>
          </w:p>
        </w:tc>
        <w:tc>
          <w:tcPr>
            <w:tcW w:w="1304" w:type="dxa"/>
            <w:shd w:val="clear" w:color="auto" w:fill="FFFFFF"/>
            <w:tcMar>
              <w:top w:w="70" w:type="dxa"/>
              <w:left w:w="70" w:type="dxa"/>
              <w:bottom w:w="70" w:type="dxa"/>
              <w:right w:w="70" w:type="dxa"/>
            </w:tcMar>
          </w:tcPr>
          <w:p w14:paraId="273A655A">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76CA3ABE">
            <w:pPr>
              <w:spacing w:before="0" w:after="0" w:line="240" w:lineRule="auto"/>
            </w:pPr>
            <w:r>
              <w:rPr>
                <w:rFonts w:ascii="Times New Roman" w:hAnsi="Times New Roman"/>
                <w:sz w:val="21"/>
              </w:rPr>
              <w:t>23/09 – 24/09</w:t>
            </w:r>
          </w:p>
        </w:tc>
        <w:tc>
          <w:tcPr>
            <w:tcW w:w="737" w:type="dxa"/>
            <w:shd w:val="clear" w:color="auto" w:fill="FFFFFF"/>
            <w:tcMar>
              <w:top w:w="70" w:type="dxa"/>
              <w:left w:w="70" w:type="dxa"/>
              <w:bottom w:w="70" w:type="dxa"/>
              <w:right w:w="70" w:type="dxa"/>
            </w:tcMar>
          </w:tcPr>
          <w:p w14:paraId="1905E7D6">
            <w:pPr>
              <w:spacing w:before="0" w:after="0" w:line="240" w:lineRule="auto"/>
            </w:pPr>
            <w:r>
              <w:rPr>
                <w:rFonts w:ascii="Times New Roman" w:hAnsi="Times New Roman"/>
                <w:sz w:val="21"/>
              </w:rPr>
              <w:t>1</w:t>
            </w:r>
          </w:p>
        </w:tc>
      </w:tr>
    </w:tbl>
    <w:p w14:paraId="34AF33E9">
      <w:pPr>
        <w:spacing w:after="40" w:line="40" w:lineRule="exact"/>
      </w:pPr>
    </w:p>
    <w:p w14:paraId="46C8A81F">
      <w:pPr>
        <w:pStyle w:val="4"/>
      </w:pPr>
      <w:bookmarkStart w:id="150" w:name="_Toc7630"/>
      <w:r>
        <w:t>TASK-3 Authentication &amp; Authorization</w:t>
      </w:r>
      <w:bookmarkEnd w:id="15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623AC4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3E10C84D">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39E6B428">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1A708095">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54A8D3C7">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621A8012">
            <w:pPr>
              <w:spacing w:before="0" w:after="0" w:line="240" w:lineRule="auto"/>
            </w:pPr>
            <w:r>
              <w:rPr>
                <w:rFonts w:ascii="Times New Roman" w:hAnsi="Times New Roman"/>
                <w:b/>
                <w:sz w:val="21"/>
              </w:rPr>
              <w:t>Công</w:t>
            </w:r>
          </w:p>
        </w:tc>
      </w:tr>
      <w:tr w14:paraId="45EB95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C4E4B94">
            <w:pPr>
              <w:spacing w:before="0" w:after="0" w:line="240" w:lineRule="auto"/>
            </w:pPr>
            <w:r>
              <w:rPr>
                <w:rFonts w:ascii="Times New Roman" w:hAnsi="Times New Roman"/>
                <w:b w:val="0"/>
                <w:sz w:val="21"/>
              </w:rPr>
              <w:t>TASK-3 E</w:t>
            </w:r>
          </w:p>
        </w:tc>
        <w:tc>
          <w:tcPr>
            <w:tcW w:w="3855" w:type="dxa"/>
            <w:shd w:val="clear" w:color="auto" w:fill="FFFFFF"/>
            <w:tcMar>
              <w:top w:w="70" w:type="dxa"/>
              <w:left w:w="70" w:type="dxa"/>
              <w:bottom w:w="70" w:type="dxa"/>
              <w:right w:w="70" w:type="dxa"/>
            </w:tcMar>
          </w:tcPr>
          <w:p w14:paraId="67C873D5">
            <w:pPr>
              <w:spacing w:before="0" w:after="0" w:line="240" w:lineRule="auto"/>
            </w:pPr>
            <w:r>
              <w:rPr>
                <w:rFonts w:ascii="Times New Roman" w:hAnsi="Times New Roman"/>
                <w:b w:val="0"/>
                <w:sz w:val="21"/>
              </w:rPr>
              <w:t>Authentication &amp; Authorization</w:t>
            </w:r>
          </w:p>
        </w:tc>
        <w:tc>
          <w:tcPr>
            <w:tcW w:w="1304" w:type="dxa"/>
            <w:shd w:val="clear" w:color="auto" w:fill="FFFFFF"/>
            <w:tcMar>
              <w:top w:w="70" w:type="dxa"/>
              <w:left w:w="70" w:type="dxa"/>
              <w:bottom w:w="70" w:type="dxa"/>
              <w:right w:w="70" w:type="dxa"/>
            </w:tcMar>
          </w:tcPr>
          <w:p w14:paraId="523CD16A">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0B666BD">
            <w:pPr>
              <w:spacing w:before="0" w:after="0" w:line="240" w:lineRule="auto"/>
            </w:pPr>
            <w:r>
              <w:rPr>
                <w:rFonts w:ascii="Times New Roman" w:hAnsi="Times New Roman"/>
                <w:sz w:val="21"/>
              </w:rPr>
              <w:t>20/09 – 26/09</w:t>
            </w:r>
          </w:p>
        </w:tc>
        <w:tc>
          <w:tcPr>
            <w:tcW w:w="737" w:type="dxa"/>
            <w:shd w:val="clear" w:color="auto" w:fill="FFFFFF"/>
            <w:tcMar>
              <w:top w:w="70" w:type="dxa"/>
              <w:left w:w="70" w:type="dxa"/>
              <w:bottom w:w="70" w:type="dxa"/>
              <w:right w:w="70" w:type="dxa"/>
            </w:tcMar>
          </w:tcPr>
          <w:p w14:paraId="1A8C4FBA">
            <w:pPr>
              <w:spacing w:before="0" w:after="0" w:line="240" w:lineRule="auto"/>
            </w:pPr>
            <w:r>
              <w:rPr>
                <w:rFonts w:ascii="Times New Roman" w:hAnsi="Times New Roman"/>
                <w:sz w:val="21"/>
              </w:rPr>
              <w:t>8.5</w:t>
            </w:r>
          </w:p>
        </w:tc>
      </w:tr>
      <w:tr w14:paraId="0EF47C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E3A31A3">
            <w:pPr>
              <w:spacing w:before="0" w:after="0" w:line="240" w:lineRule="auto"/>
            </w:pPr>
            <w:r>
              <w:rPr>
                <w:rFonts w:ascii="Times New Roman" w:hAnsi="Times New Roman"/>
                <w:b w:val="0"/>
                <w:sz w:val="21"/>
              </w:rPr>
              <w:t>TASK-15 S</w:t>
            </w:r>
          </w:p>
        </w:tc>
        <w:tc>
          <w:tcPr>
            <w:tcW w:w="3855" w:type="dxa"/>
            <w:shd w:val="clear" w:color="auto" w:fill="FFFFFF"/>
            <w:tcMar>
              <w:top w:w="70" w:type="dxa"/>
              <w:left w:w="70" w:type="dxa"/>
              <w:bottom w:w="70" w:type="dxa"/>
              <w:right w:w="70" w:type="dxa"/>
            </w:tcMar>
          </w:tcPr>
          <w:p w14:paraId="235FC3CD">
            <w:pPr>
              <w:spacing w:before="0" w:after="0" w:line="240" w:lineRule="auto"/>
            </w:pPr>
            <w:r>
              <w:rPr>
                <w:rFonts w:ascii="Times New Roman" w:hAnsi="Times New Roman"/>
                <w:b w:val="0"/>
                <w:sz w:val="21"/>
              </w:rPr>
              <w:t>Đăng ký tài khoản</w:t>
            </w:r>
          </w:p>
        </w:tc>
        <w:tc>
          <w:tcPr>
            <w:tcW w:w="1304" w:type="dxa"/>
            <w:shd w:val="clear" w:color="auto" w:fill="FFFFFF"/>
            <w:tcMar>
              <w:top w:w="70" w:type="dxa"/>
              <w:left w:w="70" w:type="dxa"/>
              <w:bottom w:w="70" w:type="dxa"/>
              <w:right w:w="70" w:type="dxa"/>
            </w:tcMar>
          </w:tcPr>
          <w:p w14:paraId="15461B3D">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1B65A301">
            <w:pPr>
              <w:spacing w:before="0" w:after="0" w:line="240" w:lineRule="auto"/>
            </w:pPr>
            <w:r>
              <w:rPr>
                <w:rFonts w:ascii="Times New Roman" w:hAnsi="Times New Roman"/>
                <w:sz w:val="21"/>
              </w:rPr>
              <w:t>20/09 – 25/09</w:t>
            </w:r>
          </w:p>
        </w:tc>
        <w:tc>
          <w:tcPr>
            <w:tcW w:w="737" w:type="dxa"/>
            <w:shd w:val="clear" w:color="auto" w:fill="FFFFFF"/>
            <w:tcMar>
              <w:top w:w="70" w:type="dxa"/>
              <w:left w:w="70" w:type="dxa"/>
              <w:bottom w:w="70" w:type="dxa"/>
              <w:right w:w="70" w:type="dxa"/>
            </w:tcMar>
          </w:tcPr>
          <w:p w14:paraId="7142746A">
            <w:pPr>
              <w:spacing w:before="0" w:after="0" w:line="240" w:lineRule="auto"/>
            </w:pPr>
            <w:r>
              <w:rPr>
                <w:rFonts w:ascii="Times New Roman" w:hAnsi="Times New Roman"/>
                <w:sz w:val="21"/>
              </w:rPr>
              <w:t>3</w:t>
            </w:r>
          </w:p>
        </w:tc>
      </w:tr>
      <w:tr w14:paraId="7AC7A7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63EF880">
            <w:pPr>
              <w:spacing w:before="0" w:after="0" w:line="240" w:lineRule="auto"/>
            </w:pPr>
            <w:r>
              <w:rPr>
                <w:rFonts w:ascii="Times New Roman" w:hAnsi="Times New Roman"/>
                <w:b w:val="0"/>
                <w:sz w:val="21"/>
              </w:rPr>
              <w:t>TASK-49 T</w:t>
            </w:r>
          </w:p>
        </w:tc>
        <w:tc>
          <w:tcPr>
            <w:tcW w:w="3855" w:type="dxa"/>
            <w:shd w:val="clear" w:color="auto" w:fill="FFFFFF"/>
            <w:tcMar>
              <w:top w:w="70" w:type="dxa"/>
              <w:left w:w="70" w:type="dxa"/>
              <w:bottom w:w="70" w:type="dxa"/>
              <w:right w:w="70" w:type="dxa"/>
            </w:tcMar>
          </w:tcPr>
          <w:p w14:paraId="728FAC19">
            <w:pPr>
              <w:spacing w:before="0" w:after="0" w:line="240" w:lineRule="auto"/>
            </w:pPr>
            <w:r>
              <w:rPr>
                <w:rFonts w:ascii="Times New Roman" w:hAnsi="Times New Roman"/>
                <w:b w:val="0"/>
                <w:sz w:val="21"/>
              </w:rPr>
              <w:t>Thiết kế bảng tài khoản và validation</w:t>
            </w:r>
          </w:p>
        </w:tc>
        <w:tc>
          <w:tcPr>
            <w:tcW w:w="1304" w:type="dxa"/>
            <w:shd w:val="clear" w:color="auto" w:fill="FFFFFF"/>
            <w:tcMar>
              <w:top w:w="70" w:type="dxa"/>
              <w:left w:w="70" w:type="dxa"/>
              <w:bottom w:w="70" w:type="dxa"/>
              <w:right w:w="70" w:type="dxa"/>
            </w:tcMar>
          </w:tcPr>
          <w:p w14:paraId="15E7B7AE">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8B84253">
            <w:pPr>
              <w:spacing w:before="0" w:after="0" w:line="240" w:lineRule="auto"/>
            </w:pPr>
            <w:r>
              <w:rPr>
                <w:rFonts w:ascii="Times New Roman" w:hAnsi="Times New Roman"/>
                <w:sz w:val="21"/>
              </w:rPr>
              <w:t>20/09 – 20/09</w:t>
            </w:r>
          </w:p>
        </w:tc>
        <w:tc>
          <w:tcPr>
            <w:tcW w:w="737" w:type="dxa"/>
            <w:shd w:val="clear" w:color="auto" w:fill="FFFFFF"/>
            <w:tcMar>
              <w:top w:w="70" w:type="dxa"/>
              <w:left w:w="70" w:type="dxa"/>
              <w:bottom w:w="70" w:type="dxa"/>
              <w:right w:w="70" w:type="dxa"/>
            </w:tcMar>
          </w:tcPr>
          <w:p w14:paraId="17A8434B">
            <w:pPr>
              <w:spacing w:before="0" w:after="0" w:line="240" w:lineRule="auto"/>
            </w:pPr>
            <w:r>
              <w:rPr>
                <w:rFonts w:ascii="Times New Roman" w:hAnsi="Times New Roman"/>
                <w:sz w:val="21"/>
              </w:rPr>
              <w:t>0.5</w:t>
            </w:r>
          </w:p>
        </w:tc>
      </w:tr>
      <w:tr w14:paraId="3303C9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E14569A">
            <w:pPr>
              <w:spacing w:before="0" w:after="0" w:line="240" w:lineRule="auto"/>
            </w:pPr>
            <w:r>
              <w:rPr>
                <w:rFonts w:ascii="Times New Roman" w:hAnsi="Times New Roman"/>
                <w:b w:val="0"/>
                <w:sz w:val="21"/>
              </w:rPr>
              <w:t>TASK-50 T</w:t>
            </w:r>
          </w:p>
        </w:tc>
        <w:tc>
          <w:tcPr>
            <w:tcW w:w="3855" w:type="dxa"/>
            <w:shd w:val="clear" w:color="auto" w:fill="FFFFFF"/>
            <w:tcMar>
              <w:top w:w="70" w:type="dxa"/>
              <w:left w:w="70" w:type="dxa"/>
              <w:bottom w:w="70" w:type="dxa"/>
              <w:right w:w="70" w:type="dxa"/>
            </w:tcMar>
          </w:tcPr>
          <w:p w14:paraId="3B811341">
            <w:pPr>
              <w:spacing w:before="0" w:after="0" w:line="240" w:lineRule="auto"/>
            </w:pPr>
            <w:r>
              <w:rPr>
                <w:rFonts w:ascii="Times New Roman" w:hAnsi="Times New Roman"/>
                <w:b w:val="0"/>
                <w:sz w:val="21"/>
              </w:rPr>
              <w:t>Implement API đăng ký</w:t>
            </w:r>
          </w:p>
        </w:tc>
        <w:tc>
          <w:tcPr>
            <w:tcW w:w="1304" w:type="dxa"/>
            <w:shd w:val="clear" w:color="auto" w:fill="FFFFFF"/>
            <w:tcMar>
              <w:top w:w="70" w:type="dxa"/>
              <w:left w:w="70" w:type="dxa"/>
              <w:bottom w:w="70" w:type="dxa"/>
              <w:right w:w="70" w:type="dxa"/>
            </w:tcMar>
          </w:tcPr>
          <w:p w14:paraId="5BCC85E1">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44D2BDD">
            <w:pPr>
              <w:spacing w:before="0" w:after="0" w:line="240" w:lineRule="auto"/>
            </w:pPr>
            <w:r>
              <w:rPr>
                <w:rFonts w:ascii="Times New Roman" w:hAnsi="Times New Roman"/>
                <w:sz w:val="21"/>
              </w:rPr>
              <w:t>20/09 – 21/09</w:t>
            </w:r>
          </w:p>
        </w:tc>
        <w:tc>
          <w:tcPr>
            <w:tcW w:w="737" w:type="dxa"/>
            <w:shd w:val="clear" w:color="auto" w:fill="FFFFFF"/>
            <w:tcMar>
              <w:top w:w="70" w:type="dxa"/>
              <w:left w:w="70" w:type="dxa"/>
              <w:bottom w:w="70" w:type="dxa"/>
              <w:right w:w="70" w:type="dxa"/>
            </w:tcMar>
          </w:tcPr>
          <w:p w14:paraId="0DCC6E05">
            <w:pPr>
              <w:spacing w:before="0" w:after="0" w:line="240" w:lineRule="auto"/>
            </w:pPr>
            <w:r>
              <w:rPr>
                <w:rFonts w:ascii="Times New Roman" w:hAnsi="Times New Roman"/>
                <w:sz w:val="21"/>
              </w:rPr>
              <w:t>1</w:t>
            </w:r>
          </w:p>
        </w:tc>
      </w:tr>
      <w:tr w14:paraId="2B49FF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DFAC77">
            <w:pPr>
              <w:spacing w:before="0" w:after="0" w:line="240" w:lineRule="auto"/>
            </w:pPr>
            <w:r>
              <w:rPr>
                <w:rFonts w:ascii="Times New Roman" w:hAnsi="Times New Roman"/>
                <w:b w:val="0"/>
                <w:sz w:val="21"/>
              </w:rPr>
              <w:t>TASK-51 T</w:t>
            </w:r>
          </w:p>
        </w:tc>
        <w:tc>
          <w:tcPr>
            <w:tcW w:w="3855" w:type="dxa"/>
            <w:shd w:val="clear" w:color="auto" w:fill="FFFFFF"/>
            <w:tcMar>
              <w:top w:w="70" w:type="dxa"/>
              <w:left w:w="70" w:type="dxa"/>
              <w:bottom w:w="70" w:type="dxa"/>
              <w:right w:w="70" w:type="dxa"/>
            </w:tcMar>
          </w:tcPr>
          <w:p w14:paraId="5E9F7CD3">
            <w:pPr>
              <w:spacing w:before="0" w:after="0" w:line="240" w:lineRule="auto"/>
            </w:pPr>
            <w:r>
              <w:rPr>
                <w:rFonts w:ascii="Times New Roman" w:hAnsi="Times New Roman"/>
                <w:b w:val="0"/>
                <w:sz w:val="21"/>
              </w:rPr>
              <w:t>Hash và kiểm tra mật khẩu</w:t>
            </w:r>
          </w:p>
        </w:tc>
        <w:tc>
          <w:tcPr>
            <w:tcW w:w="1304" w:type="dxa"/>
            <w:shd w:val="clear" w:color="auto" w:fill="FFFFFF"/>
            <w:tcMar>
              <w:top w:w="70" w:type="dxa"/>
              <w:left w:w="70" w:type="dxa"/>
              <w:bottom w:w="70" w:type="dxa"/>
              <w:right w:w="70" w:type="dxa"/>
            </w:tcMar>
          </w:tcPr>
          <w:p w14:paraId="087A596D">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9CE1A05">
            <w:pPr>
              <w:spacing w:before="0" w:after="0" w:line="240" w:lineRule="auto"/>
            </w:pPr>
            <w:r>
              <w:rPr>
                <w:rFonts w:ascii="Times New Roman" w:hAnsi="Times New Roman"/>
                <w:sz w:val="21"/>
              </w:rPr>
              <w:t>21/09 – 21/09</w:t>
            </w:r>
          </w:p>
        </w:tc>
        <w:tc>
          <w:tcPr>
            <w:tcW w:w="737" w:type="dxa"/>
            <w:shd w:val="clear" w:color="auto" w:fill="FFFFFF"/>
            <w:tcMar>
              <w:top w:w="70" w:type="dxa"/>
              <w:left w:w="70" w:type="dxa"/>
              <w:bottom w:w="70" w:type="dxa"/>
              <w:right w:w="70" w:type="dxa"/>
            </w:tcMar>
          </w:tcPr>
          <w:p w14:paraId="0325601B">
            <w:pPr>
              <w:spacing w:before="0" w:after="0" w:line="240" w:lineRule="auto"/>
            </w:pPr>
            <w:r>
              <w:rPr>
                <w:rFonts w:ascii="Times New Roman" w:hAnsi="Times New Roman"/>
                <w:sz w:val="21"/>
              </w:rPr>
              <w:t>0.5</w:t>
            </w:r>
          </w:p>
        </w:tc>
      </w:tr>
      <w:tr w14:paraId="4C3F7D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B54C9B7">
            <w:pPr>
              <w:spacing w:before="0" w:after="0" w:line="240" w:lineRule="auto"/>
            </w:pPr>
            <w:r>
              <w:rPr>
                <w:rFonts w:ascii="Times New Roman" w:hAnsi="Times New Roman"/>
                <w:b w:val="0"/>
                <w:sz w:val="21"/>
              </w:rPr>
              <w:t>TASK-52 T</w:t>
            </w:r>
          </w:p>
        </w:tc>
        <w:tc>
          <w:tcPr>
            <w:tcW w:w="3855" w:type="dxa"/>
            <w:shd w:val="clear" w:color="auto" w:fill="FFFFFF"/>
            <w:tcMar>
              <w:top w:w="70" w:type="dxa"/>
              <w:left w:w="70" w:type="dxa"/>
              <w:bottom w:w="70" w:type="dxa"/>
              <w:right w:w="70" w:type="dxa"/>
            </w:tcMar>
          </w:tcPr>
          <w:p w14:paraId="6DACB365">
            <w:pPr>
              <w:spacing w:before="0" w:after="0" w:line="240" w:lineRule="auto"/>
            </w:pPr>
            <w:r>
              <w:rPr>
                <w:rFonts w:ascii="Times New Roman" w:hAnsi="Times New Roman"/>
                <w:b w:val="0"/>
                <w:sz w:val="21"/>
              </w:rPr>
              <w:t>Tạo RegisterPage.jsx</w:t>
            </w:r>
          </w:p>
        </w:tc>
        <w:tc>
          <w:tcPr>
            <w:tcW w:w="1304" w:type="dxa"/>
            <w:shd w:val="clear" w:color="auto" w:fill="FFFFFF"/>
            <w:tcMar>
              <w:top w:w="70" w:type="dxa"/>
              <w:left w:w="70" w:type="dxa"/>
              <w:bottom w:w="70" w:type="dxa"/>
              <w:right w:w="70" w:type="dxa"/>
            </w:tcMar>
          </w:tcPr>
          <w:p w14:paraId="71A04336">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2D6052C2">
            <w:pPr>
              <w:spacing w:before="0" w:after="0" w:line="240" w:lineRule="auto"/>
            </w:pPr>
            <w:r>
              <w:rPr>
                <w:rFonts w:ascii="Times New Roman" w:hAnsi="Times New Roman"/>
                <w:sz w:val="21"/>
              </w:rPr>
              <w:t>24/09 – 25/09</w:t>
            </w:r>
          </w:p>
        </w:tc>
        <w:tc>
          <w:tcPr>
            <w:tcW w:w="737" w:type="dxa"/>
            <w:shd w:val="clear" w:color="auto" w:fill="FFFFFF"/>
            <w:tcMar>
              <w:top w:w="70" w:type="dxa"/>
              <w:left w:w="70" w:type="dxa"/>
              <w:bottom w:w="70" w:type="dxa"/>
              <w:right w:w="70" w:type="dxa"/>
            </w:tcMar>
          </w:tcPr>
          <w:p w14:paraId="3FD219FD">
            <w:pPr>
              <w:spacing w:before="0" w:after="0" w:line="240" w:lineRule="auto"/>
            </w:pPr>
            <w:r>
              <w:rPr>
                <w:rFonts w:ascii="Times New Roman" w:hAnsi="Times New Roman"/>
                <w:sz w:val="21"/>
              </w:rPr>
              <w:t>1</w:t>
            </w:r>
          </w:p>
        </w:tc>
      </w:tr>
      <w:tr w14:paraId="362E28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522D825">
            <w:pPr>
              <w:spacing w:before="0" w:after="0" w:line="240" w:lineRule="auto"/>
            </w:pPr>
            <w:r>
              <w:rPr>
                <w:rFonts w:ascii="Times New Roman" w:hAnsi="Times New Roman"/>
                <w:b w:val="0"/>
                <w:sz w:val="21"/>
              </w:rPr>
              <w:t>TASK-16 S</w:t>
            </w:r>
          </w:p>
        </w:tc>
        <w:tc>
          <w:tcPr>
            <w:tcW w:w="3855" w:type="dxa"/>
            <w:shd w:val="clear" w:color="auto" w:fill="FFFFFF"/>
            <w:tcMar>
              <w:top w:w="70" w:type="dxa"/>
              <w:left w:w="70" w:type="dxa"/>
              <w:bottom w:w="70" w:type="dxa"/>
              <w:right w:w="70" w:type="dxa"/>
            </w:tcMar>
          </w:tcPr>
          <w:p w14:paraId="0D42E85B">
            <w:pPr>
              <w:spacing w:before="0" w:after="0" w:line="240" w:lineRule="auto"/>
            </w:pPr>
            <w:r>
              <w:rPr>
                <w:rFonts w:ascii="Times New Roman" w:hAnsi="Times New Roman"/>
                <w:b w:val="0"/>
                <w:sz w:val="21"/>
              </w:rPr>
              <w:t>Đăng nhập và đăng xuất</w:t>
            </w:r>
          </w:p>
        </w:tc>
        <w:tc>
          <w:tcPr>
            <w:tcW w:w="1304" w:type="dxa"/>
            <w:shd w:val="clear" w:color="auto" w:fill="FFFFFF"/>
            <w:tcMar>
              <w:top w:w="70" w:type="dxa"/>
              <w:left w:w="70" w:type="dxa"/>
              <w:bottom w:w="70" w:type="dxa"/>
              <w:right w:w="70" w:type="dxa"/>
            </w:tcMar>
          </w:tcPr>
          <w:p w14:paraId="2608001B">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5189EEFA">
            <w:pPr>
              <w:spacing w:before="0" w:after="0" w:line="240" w:lineRule="auto"/>
            </w:pPr>
            <w:r>
              <w:rPr>
                <w:rFonts w:ascii="Times New Roman" w:hAnsi="Times New Roman"/>
                <w:sz w:val="21"/>
              </w:rPr>
              <w:t>22/09 – 25/09</w:t>
            </w:r>
          </w:p>
        </w:tc>
        <w:tc>
          <w:tcPr>
            <w:tcW w:w="737" w:type="dxa"/>
            <w:shd w:val="clear" w:color="auto" w:fill="FFFFFF"/>
            <w:tcMar>
              <w:top w:w="70" w:type="dxa"/>
              <w:left w:w="70" w:type="dxa"/>
              <w:bottom w:w="70" w:type="dxa"/>
              <w:right w:w="70" w:type="dxa"/>
            </w:tcMar>
          </w:tcPr>
          <w:p w14:paraId="1B123EEE">
            <w:pPr>
              <w:spacing w:before="0" w:after="0" w:line="240" w:lineRule="auto"/>
            </w:pPr>
            <w:r>
              <w:rPr>
                <w:rFonts w:ascii="Times New Roman" w:hAnsi="Times New Roman"/>
                <w:sz w:val="21"/>
              </w:rPr>
              <w:t>3.5</w:t>
            </w:r>
          </w:p>
        </w:tc>
      </w:tr>
      <w:tr w14:paraId="79D877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DFBC21B">
            <w:pPr>
              <w:spacing w:before="0" w:after="0" w:line="240" w:lineRule="auto"/>
            </w:pPr>
            <w:r>
              <w:rPr>
                <w:rFonts w:ascii="Times New Roman" w:hAnsi="Times New Roman"/>
                <w:b w:val="0"/>
                <w:sz w:val="21"/>
              </w:rPr>
              <w:t>TASK-53 T</w:t>
            </w:r>
          </w:p>
        </w:tc>
        <w:tc>
          <w:tcPr>
            <w:tcW w:w="3855" w:type="dxa"/>
            <w:shd w:val="clear" w:color="auto" w:fill="FFFFFF"/>
            <w:tcMar>
              <w:top w:w="70" w:type="dxa"/>
              <w:left w:w="70" w:type="dxa"/>
              <w:bottom w:w="70" w:type="dxa"/>
              <w:right w:w="70" w:type="dxa"/>
            </w:tcMar>
          </w:tcPr>
          <w:p w14:paraId="56E5EFD6">
            <w:pPr>
              <w:spacing w:before="0" w:after="0" w:line="240" w:lineRule="auto"/>
            </w:pPr>
            <w:r>
              <w:rPr>
                <w:rFonts w:ascii="Times New Roman" w:hAnsi="Times New Roman"/>
                <w:b w:val="0"/>
                <w:sz w:val="21"/>
              </w:rPr>
              <w:t>Implement API login</w:t>
            </w:r>
          </w:p>
        </w:tc>
        <w:tc>
          <w:tcPr>
            <w:tcW w:w="1304" w:type="dxa"/>
            <w:shd w:val="clear" w:color="auto" w:fill="FFFFFF"/>
            <w:tcMar>
              <w:top w:w="70" w:type="dxa"/>
              <w:left w:w="70" w:type="dxa"/>
              <w:bottom w:w="70" w:type="dxa"/>
              <w:right w:w="70" w:type="dxa"/>
            </w:tcMar>
          </w:tcPr>
          <w:p w14:paraId="42752CC5">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1E3E813E">
            <w:pPr>
              <w:spacing w:before="0" w:after="0" w:line="240" w:lineRule="auto"/>
            </w:pPr>
            <w:r>
              <w:rPr>
                <w:rFonts w:ascii="Times New Roman" w:hAnsi="Times New Roman"/>
                <w:sz w:val="21"/>
              </w:rPr>
              <w:t>22/09 – 22/09</w:t>
            </w:r>
          </w:p>
        </w:tc>
        <w:tc>
          <w:tcPr>
            <w:tcW w:w="737" w:type="dxa"/>
            <w:shd w:val="clear" w:color="auto" w:fill="FFFFFF"/>
            <w:tcMar>
              <w:top w:w="70" w:type="dxa"/>
              <w:left w:w="70" w:type="dxa"/>
              <w:bottom w:w="70" w:type="dxa"/>
              <w:right w:w="70" w:type="dxa"/>
            </w:tcMar>
          </w:tcPr>
          <w:p w14:paraId="306C6FD8">
            <w:pPr>
              <w:spacing w:before="0" w:after="0" w:line="240" w:lineRule="auto"/>
            </w:pPr>
            <w:r>
              <w:rPr>
                <w:rFonts w:ascii="Times New Roman" w:hAnsi="Times New Roman"/>
                <w:sz w:val="21"/>
              </w:rPr>
              <w:t>1</w:t>
            </w:r>
          </w:p>
        </w:tc>
      </w:tr>
      <w:tr w14:paraId="1636A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BC67536">
            <w:pPr>
              <w:spacing w:before="0" w:after="0" w:line="240" w:lineRule="auto"/>
            </w:pPr>
            <w:r>
              <w:rPr>
                <w:rFonts w:ascii="Times New Roman" w:hAnsi="Times New Roman"/>
                <w:b w:val="0"/>
                <w:sz w:val="21"/>
              </w:rPr>
              <w:t>TASK-54 T</w:t>
            </w:r>
          </w:p>
        </w:tc>
        <w:tc>
          <w:tcPr>
            <w:tcW w:w="3855" w:type="dxa"/>
            <w:shd w:val="clear" w:color="auto" w:fill="FFFFFF"/>
            <w:tcMar>
              <w:top w:w="70" w:type="dxa"/>
              <w:left w:w="70" w:type="dxa"/>
              <w:bottom w:w="70" w:type="dxa"/>
              <w:right w:w="70" w:type="dxa"/>
            </w:tcMar>
          </w:tcPr>
          <w:p w14:paraId="4875F73C">
            <w:pPr>
              <w:spacing w:before="0" w:after="0" w:line="240" w:lineRule="auto"/>
            </w:pPr>
            <w:r>
              <w:rPr>
                <w:rFonts w:ascii="Times New Roman" w:hAnsi="Times New Roman"/>
                <w:b w:val="0"/>
                <w:sz w:val="21"/>
              </w:rPr>
              <w:t>Implement JWT middleware</w:t>
            </w:r>
          </w:p>
        </w:tc>
        <w:tc>
          <w:tcPr>
            <w:tcW w:w="1304" w:type="dxa"/>
            <w:shd w:val="clear" w:color="auto" w:fill="FFFFFF"/>
            <w:tcMar>
              <w:top w:w="70" w:type="dxa"/>
              <w:left w:w="70" w:type="dxa"/>
              <w:bottom w:w="70" w:type="dxa"/>
              <w:right w:w="70" w:type="dxa"/>
            </w:tcMar>
          </w:tcPr>
          <w:p w14:paraId="03A5466E">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1044035">
            <w:pPr>
              <w:spacing w:before="0" w:after="0" w:line="240" w:lineRule="auto"/>
            </w:pPr>
            <w:r>
              <w:rPr>
                <w:rFonts w:ascii="Times New Roman" w:hAnsi="Times New Roman"/>
                <w:sz w:val="21"/>
              </w:rPr>
              <w:t>23/09 – 23/09</w:t>
            </w:r>
          </w:p>
        </w:tc>
        <w:tc>
          <w:tcPr>
            <w:tcW w:w="737" w:type="dxa"/>
            <w:shd w:val="clear" w:color="auto" w:fill="FFFFFF"/>
            <w:tcMar>
              <w:top w:w="70" w:type="dxa"/>
              <w:left w:w="70" w:type="dxa"/>
              <w:bottom w:w="70" w:type="dxa"/>
              <w:right w:w="70" w:type="dxa"/>
            </w:tcMar>
          </w:tcPr>
          <w:p w14:paraId="15C4242E">
            <w:pPr>
              <w:spacing w:before="0" w:after="0" w:line="240" w:lineRule="auto"/>
            </w:pPr>
            <w:r>
              <w:rPr>
                <w:rFonts w:ascii="Times New Roman" w:hAnsi="Times New Roman"/>
                <w:sz w:val="21"/>
              </w:rPr>
              <w:t>1</w:t>
            </w:r>
          </w:p>
        </w:tc>
      </w:tr>
      <w:tr w14:paraId="268A52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A2AA04C">
            <w:pPr>
              <w:spacing w:before="0" w:after="0" w:line="240" w:lineRule="auto"/>
            </w:pPr>
            <w:r>
              <w:rPr>
                <w:rFonts w:ascii="Times New Roman" w:hAnsi="Times New Roman"/>
                <w:b w:val="0"/>
                <w:sz w:val="21"/>
              </w:rPr>
              <w:t>TASK-55 T</w:t>
            </w:r>
          </w:p>
        </w:tc>
        <w:tc>
          <w:tcPr>
            <w:tcW w:w="3855" w:type="dxa"/>
            <w:shd w:val="clear" w:color="auto" w:fill="FFFFFF"/>
            <w:tcMar>
              <w:top w:w="70" w:type="dxa"/>
              <w:left w:w="70" w:type="dxa"/>
              <w:bottom w:w="70" w:type="dxa"/>
              <w:right w:w="70" w:type="dxa"/>
            </w:tcMar>
          </w:tcPr>
          <w:p w14:paraId="05CB9285">
            <w:pPr>
              <w:spacing w:before="0" w:after="0" w:line="240" w:lineRule="auto"/>
            </w:pPr>
            <w:r>
              <w:rPr>
                <w:rFonts w:ascii="Times New Roman" w:hAnsi="Times New Roman"/>
                <w:b w:val="0"/>
                <w:sz w:val="21"/>
              </w:rPr>
              <w:t>Implement API logout/session handling</w:t>
            </w:r>
          </w:p>
        </w:tc>
        <w:tc>
          <w:tcPr>
            <w:tcW w:w="1304" w:type="dxa"/>
            <w:shd w:val="clear" w:color="auto" w:fill="FFFFFF"/>
            <w:tcMar>
              <w:top w:w="70" w:type="dxa"/>
              <w:left w:w="70" w:type="dxa"/>
              <w:bottom w:w="70" w:type="dxa"/>
              <w:right w:w="70" w:type="dxa"/>
            </w:tcMar>
          </w:tcPr>
          <w:p w14:paraId="55B4294B">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20660109">
            <w:pPr>
              <w:spacing w:before="0" w:after="0" w:line="240" w:lineRule="auto"/>
            </w:pPr>
            <w:r>
              <w:rPr>
                <w:rFonts w:ascii="Times New Roman" w:hAnsi="Times New Roman"/>
                <w:sz w:val="21"/>
              </w:rPr>
              <w:t>24/09 – 24/09</w:t>
            </w:r>
          </w:p>
        </w:tc>
        <w:tc>
          <w:tcPr>
            <w:tcW w:w="737" w:type="dxa"/>
            <w:shd w:val="clear" w:color="auto" w:fill="FFFFFF"/>
            <w:tcMar>
              <w:top w:w="70" w:type="dxa"/>
              <w:left w:w="70" w:type="dxa"/>
              <w:bottom w:w="70" w:type="dxa"/>
              <w:right w:w="70" w:type="dxa"/>
            </w:tcMar>
          </w:tcPr>
          <w:p w14:paraId="348AF306">
            <w:pPr>
              <w:spacing w:before="0" w:after="0" w:line="240" w:lineRule="auto"/>
            </w:pPr>
            <w:r>
              <w:rPr>
                <w:rFonts w:ascii="Times New Roman" w:hAnsi="Times New Roman"/>
                <w:sz w:val="21"/>
              </w:rPr>
              <w:t>0.5</w:t>
            </w:r>
          </w:p>
        </w:tc>
      </w:tr>
      <w:tr w14:paraId="3FBA37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9731C75">
            <w:pPr>
              <w:spacing w:before="0" w:after="0" w:line="240" w:lineRule="auto"/>
            </w:pPr>
            <w:r>
              <w:rPr>
                <w:rFonts w:ascii="Times New Roman" w:hAnsi="Times New Roman"/>
                <w:b w:val="0"/>
                <w:sz w:val="21"/>
              </w:rPr>
              <w:t>TASK-56 T</w:t>
            </w:r>
          </w:p>
        </w:tc>
        <w:tc>
          <w:tcPr>
            <w:tcW w:w="3855" w:type="dxa"/>
            <w:shd w:val="clear" w:color="auto" w:fill="FFFFFF"/>
            <w:tcMar>
              <w:top w:w="70" w:type="dxa"/>
              <w:left w:w="70" w:type="dxa"/>
              <w:bottom w:w="70" w:type="dxa"/>
              <w:right w:w="70" w:type="dxa"/>
            </w:tcMar>
          </w:tcPr>
          <w:p w14:paraId="0F76A102">
            <w:pPr>
              <w:spacing w:before="0" w:after="0" w:line="240" w:lineRule="auto"/>
            </w:pPr>
            <w:r>
              <w:rPr>
                <w:rFonts w:ascii="Times New Roman" w:hAnsi="Times New Roman"/>
                <w:b w:val="0"/>
                <w:sz w:val="21"/>
              </w:rPr>
              <w:t>Tích hợp LoginPage với API</w:t>
            </w:r>
          </w:p>
        </w:tc>
        <w:tc>
          <w:tcPr>
            <w:tcW w:w="1304" w:type="dxa"/>
            <w:shd w:val="clear" w:color="auto" w:fill="FFFFFF"/>
            <w:tcMar>
              <w:top w:w="70" w:type="dxa"/>
              <w:left w:w="70" w:type="dxa"/>
              <w:bottom w:w="70" w:type="dxa"/>
              <w:right w:w="70" w:type="dxa"/>
            </w:tcMar>
          </w:tcPr>
          <w:p w14:paraId="14396AFB">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6D376413">
            <w:pPr>
              <w:spacing w:before="0" w:after="0" w:line="240" w:lineRule="auto"/>
            </w:pPr>
            <w:r>
              <w:rPr>
                <w:rFonts w:ascii="Times New Roman" w:hAnsi="Times New Roman"/>
                <w:sz w:val="21"/>
              </w:rPr>
              <w:t>24/09 – 25/09</w:t>
            </w:r>
          </w:p>
        </w:tc>
        <w:tc>
          <w:tcPr>
            <w:tcW w:w="737" w:type="dxa"/>
            <w:shd w:val="clear" w:color="auto" w:fill="FFFFFF"/>
            <w:tcMar>
              <w:top w:w="70" w:type="dxa"/>
              <w:left w:w="70" w:type="dxa"/>
              <w:bottom w:w="70" w:type="dxa"/>
              <w:right w:w="70" w:type="dxa"/>
            </w:tcMar>
          </w:tcPr>
          <w:p w14:paraId="02DDBD51">
            <w:pPr>
              <w:spacing w:before="0" w:after="0" w:line="240" w:lineRule="auto"/>
            </w:pPr>
            <w:r>
              <w:rPr>
                <w:rFonts w:ascii="Times New Roman" w:hAnsi="Times New Roman"/>
                <w:sz w:val="21"/>
              </w:rPr>
              <w:t>1</w:t>
            </w:r>
          </w:p>
        </w:tc>
      </w:tr>
      <w:tr w14:paraId="0D2C03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91607A8">
            <w:pPr>
              <w:spacing w:before="0" w:after="0" w:line="240" w:lineRule="auto"/>
            </w:pPr>
            <w:r>
              <w:rPr>
                <w:rFonts w:ascii="Times New Roman" w:hAnsi="Times New Roman"/>
                <w:b w:val="0"/>
                <w:sz w:val="21"/>
              </w:rPr>
              <w:t>TASK-17 S</w:t>
            </w:r>
          </w:p>
        </w:tc>
        <w:tc>
          <w:tcPr>
            <w:tcW w:w="3855" w:type="dxa"/>
            <w:shd w:val="clear" w:color="auto" w:fill="FFFFFF"/>
            <w:tcMar>
              <w:top w:w="70" w:type="dxa"/>
              <w:left w:w="70" w:type="dxa"/>
              <w:bottom w:w="70" w:type="dxa"/>
              <w:right w:w="70" w:type="dxa"/>
            </w:tcMar>
          </w:tcPr>
          <w:p w14:paraId="1493A119">
            <w:pPr>
              <w:spacing w:before="0" w:after="0" w:line="240" w:lineRule="auto"/>
            </w:pPr>
            <w:r>
              <w:rPr>
                <w:rFonts w:ascii="Times New Roman" w:hAnsi="Times New Roman"/>
                <w:b w:val="0"/>
                <w:sz w:val="21"/>
              </w:rPr>
              <w:t>Phân quyền người dùng</w:t>
            </w:r>
          </w:p>
        </w:tc>
        <w:tc>
          <w:tcPr>
            <w:tcW w:w="1304" w:type="dxa"/>
            <w:shd w:val="clear" w:color="auto" w:fill="FFFFFF"/>
            <w:tcMar>
              <w:top w:w="70" w:type="dxa"/>
              <w:left w:w="70" w:type="dxa"/>
              <w:bottom w:w="70" w:type="dxa"/>
              <w:right w:w="70" w:type="dxa"/>
            </w:tcMar>
          </w:tcPr>
          <w:p w14:paraId="684A1C3D">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4896E959">
            <w:pPr>
              <w:spacing w:before="0" w:after="0" w:line="240" w:lineRule="auto"/>
            </w:pPr>
            <w:r>
              <w:rPr>
                <w:rFonts w:ascii="Times New Roman" w:hAnsi="Times New Roman"/>
                <w:sz w:val="21"/>
              </w:rPr>
              <w:t>24/09 – 26/09</w:t>
            </w:r>
          </w:p>
        </w:tc>
        <w:tc>
          <w:tcPr>
            <w:tcW w:w="737" w:type="dxa"/>
            <w:shd w:val="clear" w:color="auto" w:fill="FFFFFF"/>
            <w:tcMar>
              <w:top w:w="70" w:type="dxa"/>
              <w:left w:w="70" w:type="dxa"/>
              <w:bottom w:w="70" w:type="dxa"/>
              <w:right w:w="70" w:type="dxa"/>
            </w:tcMar>
          </w:tcPr>
          <w:p w14:paraId="096EBF5D">
            <w:pPr>
              <w:spacing w:before="0" w:after="0" w:line="240" w:lineRule="auto"/>
            </w:pPr>
            <w:r>
              <w:rPr>
                <w:rFonts w:ascii="Times New Roman" w:hAnsi="Times New Roman"/>
                <w:sz w:val="21"/>
              </w:rPr>
              <w:t>2</w:t>
            </w:r>
          </w:p>
        </w:tc>
      </w:tr>
      <w:tr w14:paraId="06D672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F672AB1">
            <w:pPr>
              <w:spacing w:before="0" w:after="0" w:line="240" w:lineRule="auto"/>
            </w:pPr>
            <w:r>
              <w:rPr>
                <w:rFonts w:ascii="Times New Roman" w:hAnsi="Times New Roman"/>
                <w:b w:val="0"/>
                <w:sz w:val="21"/>
              </w:rPr>
              <w:t>TASK-57 T</w:t>
            </w:r>
          </w:p>
        </w:tc>
        <w:tc>
          <w:tcPr>
            <w:tcW w:w="3855" w:type="dxa"/>
            <w:shd w:val="clear" w:color="auto" w:fill="FFFFFF"/>
            <w:tcMar>
              <w:top w:w="70" w:type="dxa"/>
              <w:left w:w="70" w:type="dxa"/>
              <w:bottom w:w="70" w:type="dxa"/>
              <w:right w:w="70" w:type="dxa"/>
            </w:tcMar>
          </w:tcPr>
          <w:p w14:paraId="7DEFB048">
            <w:pPr>
              <w:spacing w:before="0" w:after="0" w:line="240" w:lineRule="auto"/>
            </w:pPr>
            <w:r>
              <w:rPr>
                <w:rFonts w:ascii="Times New Roman" w:hAnsi="Times New Roman"/>
                <w:b w:val="0"/>
                <w:sz w:val="21"/>
              </w:rPr>
              <w:t>Thiết kế role và permission</w:t>
            </w:r>
          </w:p>
        </w:tc>
        <w:tc>
          <w:tcPr>
            <w:tcW w:w="1304" w:type="dxa"/>
            <w:shd w:val="clear" w:color="auto" w:fill="FFFFFF"/>
            <w:tcMar>
              <w:top w:w="70" w:type="dxa"/>
              <w:left w:w="70" w:type="dxa"/>
              <w:bottom w:w="70" w:type="dxa"/>
              <w:right w:w="70" w:type="dxa"/>
            </w:tcMar>
          </w:tcPr>
          <w:p w14:paraId="09E05583">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1E2AD346">
            <w:pPr>
              <w:spacing w:before="0" w:after="0" w:line="240" w:lineRule="auto"/>
            </w:pPr>
            <w:r>
              <w:rPr>
                <w:rFonts w:ascii="Times New Roman" w:hAnsi="Times New Roman"/>
                <w:sz w:val="21"/>
              </w:rPr>
              <w:t>24/09 – 24/09</w:t>
            </w:r>
          </w:p>
        </w:tc>
        <w:tc>
          <w:tcPr>
            <w:tcW w:w="737" w:type="dxa"/>
            <w:shd w:val="clear" w:color="auto" w:fill="FFFFFF"/>
            <w:tcMar>
              <w:top w:w="70" w:type="dxa"/>
              <w:left w:w="70" w:type="dxa"/>
              <w:bottom w:w="70" w:type="dxa"/>
              <w:right w:w="70" w:type="dxa"/>
            </w:tcMar>
          </w:tcPr>
          <w:p w14:paraId="35C1D66D">
            <w:pPr>
              <w:spacing w:before="0" w:after="0" w:line="240" w:lineRule="auto"/>
            </w:pPr>
            <w:r>
              <w:rPr>
                <w:rFonts w:ascii="Times New Roman" w:hAnsi="Times New Roman"/>
                <w:sz w:val="21"/>
              </w:rPr>
              <w:t>0.5</w:t>
            </w:r>
          </w:p>
        </w:tc>
      </w:tr>
      <w:tr w14:paraId="7D3861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772DDBC">
            <w:pPr>
              <w:spacing w:before="0" w:after="0" w:line="240" w:lineRule="auto"/>
            </w:pPr>
            <w:r>
              <w:rPr>
                <w:rFonts w:ascii="Times New Roman" w:hAnsi="Times New Roman"/>
                <w:b w:val="0"/>
                <w:sz w:val="21"/>
              </w:rPr>
              <w:t>TASK-58 T</w:t>
            </w:r>
          </w:p>
        </w:tc>
        <w:tc>
          <w:tcPr>
            <w:tcW w:w="3855" w:type="dxa"/>
            <w:shd w:val="clear" w:color="auto" w:fill="FFFFFF"/>
            <w:tcMar>
              <w:top w:w="70" w:type="dxa"/>
              <w:left w:w="70" w:type="dxa"/>
              <w:bottom w:w="70" w:type="dxa"/>
              <w:right w:w="70" w:type="dxa"/>
            </w:tcMar>
          </w:tcPr>
          <w:p w14:paraId="3E20BDEB">
            <w:pPr>
              <w:spacing w:before="0" w:after="0" w:line="240" w:lineRule="auto"/>
            </w:pPr>
            <w:r>
              <w:rPr>
                <w:rFonts w:ascii="Times New Roman" w:hAnsi="Times New Roman"/>
                <w:b w:val="0"/>
                <w:sz w:val="21"/>
              </w:rPr>
              <w:t>Middleware kiểm tra role Admin</w:t>
            </w:r>
          </w:p>
        </w:tc>
        <w:tc>
          <w:tcPr>
            <w:tcW w:w="1304" w:type="dxa"/>
            <w:shd w:val="clear" w:color="auto" w:fill="FFFFFF"/>
            <w:tcMar>
              <w:top w:w="70" w:type="dxa"/>
              <w:left w:w="70" w:type="dxa"/>
              <w:bottom w:w="70" w:type="dxa"/>
              <w:right w:w="70" w:type="dxa"/>
            </w:tcMar>
          </w:tcPr>
          <w:p w14:paraId="529959B2">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3CA31524">
            <w:pPr>
              <w:spacing w:before="0" w:after="0" w:line="240" w:lineRule="auto"/>
            </w:pPr>
            <w:r>
              <w:rPr>
                <w:rFonts w:ascii="Times New Roman" w:hAnsi="Times New Roman"/>
                <w:sz w:val="21"/>
              </w:rPr>
              <w:t>25/09 – 25/09</w:t>
            </w:r>
          </w:p>
        </w:tc>
        <w:tc>
          <w:tcPr>
            <w:tcW w:w="737" w:type="dxa"/>
            <w:shd w:val="clear" w:color="auto" w:fill="FFFFFF"/>
            <w:tcMar>
              <w:top w:w="70" w:type="dxa"/>
              <w:left w:w="70" w:type="dxa"/>
              <w:bottom w:w="70" w:type="dxa"/>
              <w:right w:w="70" w:type="dxa"/>
            </w:tcMar>
          </w:tcPr>
          <w:p w14:paraId="17E244C8">
            <w:pPr>
              <w:spacing w:before="0" w:after="0" w:line="240" w:lineRule="auto"/>
            </w:pPr>
            <w:r>
              <w:rPr>
                <w:rFonts w:ascii="Times New Roman" w:hAnsi="Times New Roman"/>
                <w:sz w:val="21"/>
              </w:rPr>
              <w:t>0.5</w:t>
            </w:r>
          </w:p>
        </w:tc>
      </w:tr>
      <w:tr w14:paraId="58EE7A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65AE3A3">
            <w:pPr>
              <w:spacing w:before="0" w:after="0" w:line="240" w:lineRule="auto"/>
            </w:pPr>
            <w:r>
              <w:rPr>
                <w:rFonts w:ascii="Times New Roman" w:hAnsi="Times New Roman"/>
                <w:b w:val="0"/>
                <w:sz w:val="21"/>
              </w:rPr>
              <w:t>TASK-59 T</w:t>
            </w:r>
          </w:p>
        </w:tc>
        <w:tc>
          <w:tcPr>
            <w:tcW w:w="3855" w:type="dxa"/>
            <w:shd w:val="clear" w:color="auto" w:fill="FFFFFF"/>
            <w:tcMar>
              <w:top w:w="70" w:type="dxa"/>
              <w:left w:w="70" w:type="dxa"/>
              <w:bottom w:w="70" w:type="dxa"/>
              <w:right w:w="70" w:type="dxa"/>
            </w:tcMar>
          </w:tcPr>
          <w:p w14:paraId="28479E23">
            <w:pPr>
              <w:spacing w:before="0" w:after="0" w:line="240" w:lineRule="auto"/>
            </w:pPr>
            <w:r>
              <w:rPr>
                <w:rFonts w:ascii="Times New Roman" w:hAnsi="Times New Roman"/>
                <w:b w:val="0"/>
                <w:sz w:val="21"/>
              </w:rPr>
              <w:t>Route protection trên React</w:t>
            </w:r>
          </w:p>
        </w:tc>
        <w:tc>
          <w:tcPr>
            <w:tcW w:w="1304" w:type="dxa"/>
            <w:shd w:val="clear" w:color="auto" w:fill="FFFFFF"/>
            <w:tcMar>
              <w:top w:w="70" w:type="dxa"/>
              <w:left w:w="70" w:type="dxa"/>
              <w:bottom w:w="70" w:type="dxa"/>
              <w:right w:w="70" w:type="dxa"/>
            </w:tcMar>
          </w:tcPr>
          <w:p w14:paraId="531442CD">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F192EB0">
            <w:pPr>
              <w:spacing w:before="0" w:after="0" w:line="240" w:lineRule="auto"/>
            </w:pPr>
            <w:r>
              <w:rPr>
                <w:rFonts w:ascii="Times New Roman" w:hAnsi="Times New Roman"/>
                <w:sz w:val="21"/>
              </w:rPr>
              <w:t>25/09 – 26/09</w:t>
            </w:r>
          </w:p>
        </w:tc>
        <w:tc>
          <w:tcPr>
            <w:tcW w:w="737" w:type="dxa"/>
            <w:shd w:val="clear" w:color="auto" w:fill="FFFFFF"/>
            <w:tcMar>
              <w:top w:w="70" w:type="dxa"/>
              <w:left w:w="70" w:type="dxa"/>
              <w:bottom w:w="70" w:type="dxa"/>
              <w:right w:w="70" w:type="dxa"/>
            </w:tcMar>
          </w:tcPr>
          <w:p w14:paraId="6804CDFE">
            <w:pPr>
              <w:spacing w:before="0" w:after="0" w:line="240" w:lineRule="auto"/>
            </w:pPr>
            <w:r>
              <w:rPr>
                <w:rFonts w:ascii="Times New Roman" w:hAnsi="Times New Roman"/>
                <w:sz w:val="21"/>
              </w:rPr>
              <w:t>1</w:t>
            </w:r>
          </w:p>
        </w:tc>
      </w:tr>
    </w:tbl>
    <w:p w14:paraId="5B3F1EAF">
      <w:pPr>
        <w:spacing w:after="40" w:line="40" w:lineRule="exact"/>
      </w:pPr>
    </w:p>
    <w:p w14:paraId="272F7BAA">
      <w:pPr>
        <w:pStyle w:val="4"/>
      </w:pPr>
      <w:bookmarkStart w:id="151" w:name="_Toc8989"/>
      <w:r>
        <w:t>TASK-4 Quản lý dữ liệu vận tải</w:t>
      </w:r>
      <w:bookmarkEnd w:id="151"/>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4441E9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527345AC">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34A637E3">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38DFF0BC">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0A0984E0">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31C6451C">
            <w:pPr>
              <w:spacing w:before="0" w:after="0" w:line="240" w:lineRule="auto"/>
            </w:pPr>
            <w:r>
              <w:rPr>
                <w:rFonts w:ascii="Times New Roman" w:hAnsi="Times New Roman"/>
                <w:b/>
                <w:sz w:val="21"/>
              </w:rPr>
              <w:t>Công</w:t>
            </w:r>
          </w:p>
        </w:tc>
      </w:tr>
      <w:tr w14:paraId="6F39D8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47077C7">
            <w:pPr>
              <w:spacing w:before="0" w:after="0" w:line="240" w:lineRule="auto"/>
            </w:pPr>
            <w:r>
              <w:rPr>
                <w:rFonts w:ascii="Times New Roman" w:hAnsi="Times New Roman"/>
                <w:b w:val="0"/>
                <w:sz w:val="21"/>
              </w:rPr>
              <w:t>TASK-4 E</w:t>
            </w:r>
          </w:p>
        </w:tc>
        <w:tc>
          <w:tcPr>
            <w:tcW w:w="3855" w:type="dxa"/>
            <w:shd w:val="clear" w:color="auto" w:fill="FFFFFF"/>
            <w:tcMar>
              <w:top w:w="70" w:type="dxa"/>
              <w:left w:w="70" w:type="dxa"/>
              <w:bottom w:w="70" w:type="dxa"/>
              <w:right w:w="70" w:type="dxa"/>
            </w:tcMar>
          </w:tcPr>
          <w:p w14:paraId="3C091426">
            <w:pPr>
              <w:spacing w:before="0" w:after="0" w:line="240" w:lineRule="auto"/>
            </w:pPr>
            <w:r>
              <w:rPr>
                <w:rFonts w:ascii="Times New Roman" w:hAnsi="Times New Roman"/>
                <w:b w:val="0"/>
                <w:sz w:val="21"/>
              </w:rPr>
              <w:t>Quản lý dữ liệu vận tải</w:t>
            </w:r>
          </w:p>
        </w:tc>
        <w:tc>
          <w:tcPr>
            <w:tcW w:w="1304" w:type="dxa"/>
            <w:shd w:val="clear" w:color="auto" w:fill="FFFFFF"/>
            <w:tcMar>
              <w:top w:w="70" w:type="dxa"/>
              <w:left w:w="70" w:type="dxa"/>
              <w:bottom w:w="70" w:type="dxa"/>
              <w:right w:w="70" w:type="dxa"/>
            </w:tcMar>
          </w:tcPr>
          <w:p w14:paraId="053EF5EC">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3A69ADFF">
            <w:pPr>
              <w:spacing w:before="0" w:after="0" w:line="240" w:lineRule="auto"/>
            </w:pPr>
            <w:r>
              <w:rPr>
                <w:rFonts w:ascii="Times New Roman" w:hAnsi="Times New Roman"/>
                <w:sz w:val="21"/>
              </w:rPr>
              <w:t>25/09 – 01/10</w:t>
            </w:r>
          </w:p>
        </w:tc>
        <w:tc>
          <w:tcPr>
            <w:tcW w:w="737" w:type="dxa"/>
            <w:shd w:val="clear" w:color="auto" w:fill="FFFFFF"/>
            <w:tcMar>
              <w:top w:w="70" w:type="dxa"/>
              <w:left w:w="70" w:type="dxa"/>
              <w:bottom w:w="70" w:type="dxa"/>
              <w:right w:w="70" w:type="dxa"/>
            </w:tcMar>
          </w:tcPr>
          <w:p w14:paraId="057C3198">
            <w:pPr>
              <w:spacing w:before="0" w:after="0" w:line="240" w:lineRule="auto"/>
            </w:pPr>
            <w:r>
              <w:rPr>
                <w:rFonts w:ascii="Times New Roman" w:hAnsi="Times New Roman"/>
                <w:sz w:val="21"/>
              </w:rPr>
              <w:t>8.5</w:t>
            </w:r>
          </w:p>
        </w:tc>
      </w:tr>
      <w:tr w14:paraId="400731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3C764F8">
            <w:pPr>
              <w:spacing w:before="0" w:after="0" w:line="240" w:lineRule="auto"/>
            </w:pPr>
            <w:r>
              <w:rPr>
                <w:rFonts w:ascii="Times New Roman" w:hAnsi="Times New Roman"/>
                <w:b w:val="0"/>
                <w:sz w:val="21"/>
              </w:rPr>
              <w:t>TASK-18 S</w:t>
            </w:r>
          </w:p>
        </w:tc>
        <w:tc>
          <w:tcPr>
            <w:tcW w:w="3855" w:type="dxa"/>
            <w:shd w:val="clear" w:color="auto" w:fill="FFFFFF"/>
            <w:tcMar>
              <w:top w:w="70" w:type="dxa"/>
              <w:left w:w="70" w:type="dxa"/>
              <w:bottom w:w="70" w:type="dxa"/>
              <w:right w:w="70" w:type="dxa"/>
            </w:tcMar>
          </w:tcPr>
          <w:p w14:paraId="38F2CF8B">
            <w:pPr>
              <w:spacing w:before="0" w:after="0" w:line="240" w:lineRule="auto"/>
            </w:pPr>
            <w:r>
              <w:rPr>
                <w:rFonts w:ascii="Times New Roman" w:hAnsi="Times New Roman"/>
                <w:b w:val="0"/>
                <w:sz w:val="21"/>
              </w:rPr>
              <w:t>CRUD xe</w:t>
            </w:r>
          </w:p>
        </w:tc>
        <w:tc>
          <w:tcPr>
            <w:tcW w:w="1304" w:type="dxa"/>
            <w:shd w:val="clear" w:color="auto" w:fill="FFFFFF"/>
            <w:tcMar>
              <w:top w:w="70" w:type="dxa"/>
              <w:left w:w="70" w:type="dxa"/>
              <w:bottom w:w="70" w:type="dxa"/>
              <w:right w:w="70" w:type="dxa"/>
            </w:tcMar>
          </w:tcPr>
          <w:p w14:paraId="46E9A072">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17230138">
            <w:pPr>
              <w:spacing w:before="0" w:after="0" w:line="240" w:lineRule="auto"/>
            </w:pPr>
            <w:r>
              <w:rPr>
                <w:rFonts w:ascii="Times New Roman" w:hAnsi="Times New Roman"/>
                <w:sz w:val="21"/>
              </w:rPr>
              <w:t>25/09 – 27/09</w:t>
            </w:r>
          </w:p>
        </w:tc>
        <w:tc>
          <w:tcPr>
            <w:tcW w:w="737" w:type="dxa"/>
            <w:shd w:val="clear" w:color="auto" w:fill="FFFFFF"/>
            <w:tcMar>
              <w:top w:w="70" w:type="dxa"/>
              <w:left w:w="70" w:type="dxa"/>
              <w:bottom w:w="70" w:type="dxa"/>
              <w:right w:w="70" w:type="dxa"/>
            </w:tcMar>
          </w:tcPr>
          <w:p w14:paraId="58FB036B">
            <w:pPr>
              <w:spacing w:before="0" w:after="0" w:line="240" w:lineRule="auto"/>
            </w:pPr>
            <w:r>
              <w:rPr>
                <w:rFonts w:ascii="Times New Roman" w:hAnsi="Times New Roman"/>
                <w:sz w:val="21"/>
              </w:rPr>
              <w:t>2.5</w:t>
            </w:r>
          </w:p>
        </w:tc>
      </w:tr>
      <w:tr w14:paraId="77E04A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2EB22E6">
            <w:pPr>
              <w:spacing w:before="0" w:after="0" w:line="240" w:lineRule="auto"/>
            </w:pPr>
            <w:r>
              <w:rPr>
                <w:rFonts w:ascii="Times New Roman" w:hAnsi="Times New Roman"/>
                <w:b w:val="0"/>
                <w:sz w:val="21"/>
              </w:rPr>
              <w:t>TASK-60 T</w:t>
            </w:r>
          </w:p>
        </w:tc>
        <w:tc>
          <w:tcPr>
            <w:tcW w:w="3855" w:type="dxa"/>
            <w:shd w:val="clear" w:color="auto" w:fill="FFFFFF"/>
            <w:tcMar>
              <w:top w:w="70" w:type="dxa"/>
              <w:left w:w="70" w:type="dxa"/>
              <w:bottom w:w="70" w:type="dxa"/>
              <w:right w:w="70" w:type="dxa"/>
            </w:tcMar>
          </w:tcPr>
          <w:p w14:paraId="09342F71">
            <w:pPr>
              <w:spacing w:before="0" w:after="0" w:line="240" w:lineRule="auto"/>
            </w:pPr>
            <w:r>
              <w:rPr>
                <w:rFonts w:ascii="Times New Roman" w:hAnsi="Times New Roman"/>
                <w:b w:val="0"/>
                <w:sz w:val="21"/>
              </w:rPr>
              <w:t>Tạo CRUD API xe</w:t>
            </w:r>
          </w:p>
        </w:tc>
        <w:tc>
          <w:tcPr>
            <w:tcW w:w="1304" w:type="dxa"/>
            <w:shd w:val="clear" w:color="auto" w:fill="FFFFFF"/>
            <w:tcMar>
              <w:top w:w="70" w:type="dxa"/>
              <w:left w:w="70" w:type="dxa"/>
              <w:bottom w:w="70" w:type="dxa"/>
              <w:right w:w="70" w:type="dxa"/>
            </w:tcMar>
          </w:tcPr>
          <w:p w14:paraId="5A5B2D76">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390FF601">
            <w:pPr>
              <w:spacing w:before="0" w:after="0" w:line="240" w:lineRule="auto"/>
            </w:pPr>
            <w:r>
              <w:rPr>
                <w:rFonts w:ascii="Times New Roman" w:hAnsi="Times New Roman"/>
                <w:sz w:val="21"/>
              </w:rPr>
              <w:t>25/09 – 26/09</w:t>
            </w:r>
          </w:p>
        </w:tc>
        <w:tc>
          <w:tcPr>
            <w:tcW w:w="737" w:type="dxa"/>
            <w:shd w:val="clear" w:color="auto" w:fill="FFFFFF"/>
            <w:tcMar>
              <w:top w:w="70" w:type="dxa"/>
              <w:left w:w="70" w:type="dxa"/>
              <w:bottom w:w="70" w:type="dxa"/>
              <w:right w:w="70" w:type="dxa"/>
            </w:tcMar>
          </w:tcPr>
          <w:p w14:paraId="72BF5E38">
            <w:pPr>
              <w:spacing w:before="0" w:after="0" w:line="240" w:lineRule="auto"/>
            </w:pPr>
            <w:r>
              <w:rPr>
                <w:rFonts w:ascii="Times New Roman" w:hAnsi="Times New Roman"/>
                <w:sz w:val="21"/>
              </w:rPr>
              <w:t>1</w:t>
            </w:r>
          </w:p>
        </w:tc>
      </w:tr>
      <w:tr w14:paraId="28C9DD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3805539">
            <w:pPr>
              <w:spacing w:before="0" w:after="0" w:line="240" w:lineRule="auto"/>
            </w:pPr>
            <w:r>
              <w:rPr>
                <w:rFonts w:ascii="Times New Roman" w:hAnsi="Times New Roman"/>
                <w:b w:val="0"/>
                <w:sz w:val="21"/>
              </w:rPr>
              <w:t>TASK-61 T</w:t>
            </w:r>
          </w:p>
        </w:tc>
        <w:tc>
          <w:tcPr>
            <w:tcW w:w="3855" w:type="dxa"/>
            <w:shd w:val="clear" w:color="auto" w:fill="FFFFFF"/>
            <w:tcMar>
              <w:top w:w="70" w:type="dxa"/>
              <w:left w:w="70" w:type="dxa"/>
              <w:bottom w:w="70" w:type="dxa"/>
              <w:right w:w="70" w:type="dxa"/>
            </w:tcMar>
          </w:tcPr>
          <w:p w14:paraId="1F364C51">
            <w:pPr>
              <w:spacing w:before="0" w:after="0" w:line="240" w:lineRule="auto"/>
            </w:pPr>
            <w:r>
              <w:rPr>
                <w:rFonts w:ascii="Times New Roman" w:hAnsi="Times New Roman"/>
                <w:b w:val="0"/>
                <w:sz w:val="21"/>
              </w:rPr>
              <w:t>Tạo trang quản lý xe</w:t>
            </w:r>
          </w:p>
        </w:tc>
        <w:tc>
          <w:tcPr>
            <w:tcW w:w="1304" w:type="dxa"/>
            <w:shd w:val="clear" w:color="auto" w:fill="FFFFFF"/>
            <w:tcMar>
              <w:top w:w="70" w:type="dxa"/>
              <w:left w:w="70" w:type="dxa"/>
              <w:bottom w:w="70" w:type="dxa"/>
              <w:right w:w="70" w:type="dxa"/>
            </w:tcMar>
          </w:tcPr>
          <w:p w14:paraId="102DDE89">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2E41AD5E">
            <w:pPr>
              <w:spacing w:before="0" w:after="0" w:line="240" w:lineRule="auto"/>
            </w:pPr>
            <w:r>
              <w:rPr>
                <w:rFonts w:ascii="Times New Roman" w:hAnsi="Times New Roman"/>
                <w:sz w:val="21"/>
              </w:rPr>
              <w:t>26/09 – 27/09</w:t>
            </w:r>
          </w:p>
        </w:tc>
        <w:tc>
          <w:tcPr>
            <w:tcW w:w="737" w:type="dxa"/>
            <w:shd w:val="clear" w:color="auto" w:fill="FFFFFF"/>
            <w:tcMar>
              <w:top w:w="70" w:type="dxa"/>
              <w:left w:w="70" w:type="dxa"/>
              <w:bottom w:w="70" w:type="dxa"/>
              <w:right w:w="70" w:type="dxa"/>
            </w:tcMar>
          </w:tcPr>
          <w:p w14:paraId="2C3F0F73">
            <w:pPr>
              <w:spacing w:before="0" w:after="0" w:line="240" w:lineRule="auto"/>
            </w:pPr>
            <w:r>
              <w:rPr>
                <w:rFonts w:ascii="Times New Roman" w:hAnsi="Times New Roman"/>
                <w:sz w:val="21"/>
              </w:rPr>
              <w:t>1</w:t>
            </w:r>
          </w:p>
        </w:tc>
      </w:tr>
      <w:tr w14:paraId="57C4A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4469130">
            <w:pPr>
              <w:spacing w:before="0" w:after="0" w:line="240" w:lineRule="auto"/>
            </w:pPr>
            <w:r>
              <w:rPr>
                <w:rFonts w:ascii="Times New Roman" w:hAnsi="Times New Roman"/>
                <w:b w:val="0"/>
                <w:sz w:val="21"/>
              </w:rPr>
              <w:t>TASK-62 T</w:t>
            </w:r>
          </w:p>
        </w:tc>
        <w:tc>
          <w:tcPr>
            <w:tcW w:w="3855" w:type="dxa"/>
            <w:shd w:val="clear" w:color="auto" w:fill="FFFFFF"/>
            <w:tcMar>
              <w:top w:w="70" w:type="dxa"/>
              <w:left w:w="70" w:type="dxa"/>
              <w:bottom w:w="70" w:type="dxa"/>
              <w:right w:w="70" w:type="dxa"/>
            </w:tcMar>
          </w:tcPr>
          <w:p w14:paraId="5CE0CF2D">
            <w:pPr>
              <w:spacing w:before="0" w:after="0" w:line="240" w:lineRule="auto"/>
            </w:pPr>
            <w:r>
              <w:rPr>
                <w:rFonts w:ascii="Times New Roman" w:hAnsi="Times New Roman"/>
                <w:b w:val="0"/>
                <w:sz w:val="21"/>
              </w:rPr>
              <w:t>Validate và test CRUD xe</w:t>
            </w:r>
          </w:p>
        </w:tc>
        <w:tc>
          <w:tcPr>
            <w:tcW w:w="1304" w:type="dxa"/>
            <w:shd w:val="clear" w:color="auto" w:fill="FFFFFF"/>
            <w:tcMar>
              <w:top w:w="70" w:type="dxa"/>
              <w:left w:w="70" w:type="dxa"/>
              <w:bottom w:w="70" w:type="dxa"/>
              <w:right w:w="70" w:type="dxa"/>
            </w:tcMar>
          </w:tcPr>
          <w:p w14:paraId="468B8ACF">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A90623E">
            <w:pPr>
              <w:spacing w:before="0" w:after="0" w:line="240" w:lineRule="auto"/>
            </w:pPr>
            <w:r>
              <w:rPr>
                <w:rFonts w:ascii="Times New Roman" w:hAnsi="Times New Roman"/>
                <w:sz w:val="21"/>
              </w:rPr>
              <w:t>27/09 – 27/09</w:t>
            </w:r>
          </w:p>
        </w:tc>
        <w:tc>
          <w:tcPr>
            <w:tcW w:w="737" w:type="dxa"/>
            <w:shd w:val="clear" w:color="auto" w:fill="FFFFFF"/>
            <w:tcMar>
              <w:top w:w="70" w:type="dxa"/>
              <w:left w:w="70" w:type="dxa"/>
              <w:bottom w:w="70" w:type="dxa"/>
              <w:right w:w="70" w:type="dxa"/>
            </w:tcMar>
          </w:tcPr>
          <w:p w14:paraId="5EA9315B">
            <w:pPr>
              <w:spacing w:before="0" w:after="0" w:line="240" w:lineRule="auto"/>
            </w:pPr>
            <w:r>
              <w:rPr>
                <w:rFonts w:ascii="Times New Roman" w:hAnsi="Times New Roman"/>
                <w:sz w:val="21"/>
              </w:rPr>
              <w:t>0.5</w:t>
            </w:r>
          </w:p>
        </w:tc>
      </w:tr>
      <w:tr w14:paraId="0E353E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01FB12B">
            <w:pPr>
              <w:spacing w:before="0" w:after="0" w:line="240" w:lineRule="auto"/>
            </w:pPr>
            <w:r>
              <w:rPr>
                <w:rFonts w:ascii="Times New Roman" w:hAnsi="Times New Roman"/>
                <w:b w:val="0"/>
                <w:sz w:val="21"/>
              </w:rPr>
              <w:t>TASK-19 S</w:t>
            </w:r>
          </w:p>
        </w:tc>
        <w:tc>
          <w:tcPr>
            <w:tcW w:w="3855" w:type="dxa"/>
            <w:shd w:val="clear" w:color="auto" w:fill="FFFFFF"/>
            <w:tcMar>
              <w:top w:w="70" w:type="dxa"/>
              <w:left w:w="70" w:type="dxa"/>
              <w:bottom w:w="70" w:type="dxa"/>
              <w:right w:w="70" w:type="dxa"/>
            </w:tcMar>
          </w:tcPr>
          <w:p w14:paraId="18554B73">
            <w:pPr>
              <w:spacing w:before="0" w:after="0" w:line="240" w:lineRule="auto"/>
            </w:pPr>
            <w:r>
              <w:rPr>
                <w:rFonts w:ascii="Times New Roman" w:hAnsi="Times New Roman"/>
                <w:b w:val="0"/>
                <w:sz w:val="21"/>
              </w:rPr>
              <w:t>CRUD tuyến đường và điểm đón/trả</w:t>
            </w:r>
          </w:p>
        </w:tc>
        <w:tc>
          <w:tcPr>
            <w:tcW w:w="1304" w:type="dxa"/>
            <w:shd w:val="clear" w:color="auto" w:fill="FFFFFF"/>
            <w:tcMar>
              <w:top w:w="70" w:type="dxa"/>
              <w:left w:w="70" w:type="dxa"/>
              <w:bottom w:w="70" w:type="dxa"/>
              <w:right w:w="70" w:type="dxa"/>
            </w:tcMar>
          </w:tcPr>
          <w:p w14:paraId="1897562A">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45D354D6">
            <w:pPr>
              <w:spacing w:before="0" w:after="0" w:line="240" w:lineRule="auto"/>
            </w:pPr>
            <w:r>
              <w:rPr>
                <w:rFonts w:ascii="Times New Roman" w:hAnsi="Times New Roman"/>
                <w:sz w:val="21"/>
              </w:rPr>
              <w:t>26/09 – 29/09</w:t>
            </w:r>
          </w:p>
        </w:tc>
        <w:tc>
          <w:tcPr>
            <w:tcW w:w="737" w:type="dxa"/>
            <w:shd w:val="clear" w:color="auto" w:fill="FFFFFF"/>
            <w:tcMar>
              <w:top w:w="70" w:type="dxa"/>
              <w:left w:w="70" w:type="dxa"/>
              <w:bottom w:w="70" w:type="dxa"/>
              <w:right w:w="70" w:type="dxa"/>
            </w:tcMar>
          </w:tcPr>
          <w:p w14:paraId="374ED32E">
            <w:pPr>
              <w:spacing w:before="0" w:after="0" w:line="240" w:lineRule="auto"/>
            </w:pPr>
            <w:r>
              <w:rPr>
                <w:rFonts w:ascii="Times New Roman" w:hAnsi="Times New Roman"/>
                <w:sz w:val="21"/>
              </w:rPr>
              <w:t>2.5</w:t>
            </w:r>
          </w:p>
        </w:tc>
      </w:tr>
      <w:tr w14:paraId="10DCD2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13303FA">
            <w:pPr>
              <w:spacing w:before="0" w:after="0" w:line="240" w:lineRule="auto"/>
            </w:pPr>
            <w:r>
              <w:rPr>
                <w:rFonts w:ascii="Times New Roman" w:hAnsi="Times New Roman"/>
                <w:b w:val="0"/>
                <w:sz w:val="21"/>
              </w:rPr>
              <w:t>TASK-63 T</w:t>
            </w:r>
          </w:p>
        </w:tc>
        <w:tc>
          <w:tcPr>
            <w:tcW w:w="3855" w:type="dxa"/>
            <w:shd w:val="clear" w:color="auto" w:fill="FFFFFF"/>
            <w:tcMar>
              <w:top w:w="70" w:type="dxa"/>
              <w:left w:w="70" w:type="dxa"/>
              <w:bottom w:w="70" w:type="dxa"/>
              <w:right w:w="70" w:type="dxa"/>
            </w:tcMar>
          </w:tcPr>
          <w:p w14:paraId="21A19CBC">
            <w:pPr>
              <w:spacing w:before="0" w:after="0" w:line="240" w:lineRule="auto"/>
            </w:pPr>
            <w:r>
              <w:rPr>
                <w:rFonts w:ascii="Times New Roman" w:hAnsi="Times New Roman"/>
                <w:b w:val="0"/>
                <w:sz w:val="21"/>
              </w:rPr>
              <w:t>Tạo CRUD API tuyến đường</w:t>
            </w:r>
          </w:p>
        </w:tc>
        <w:tc>
          <w:tcPr>
            <w:tcW w:w="1304" w:type="dxa"/>
            <w:shd w:val="clear" w:color="auto" w:fill="FFFFFF"/>
            <w:tcMar>
              <w:top w:w="70" w:type="dxa"/>
              <w:left w:w="70" w:type="dxa"/>
              <w:bottom w:w="70" w:type="dxa"/>
              <w:right w:w="70" w:type="dxa"/>
            </w:tcMar>
          </w:tcPr>
          <w:p w14:paraId="467E7005">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5FC8453">
            <w:pPr>
              <w:spacing w:before="0" w:after="0" w:line="240" w:lineRule="auto"/>
            </w:pPr>
            <w:r>
              <w:rPr>
                <w:rFonts w:ascii="Times New Roman" w:hAnsi="Times New Roman"/>
                <w:sz w:val="21"/>
              </w:rPr>
              <w:t>26/09 – 27/09</w:t>
            </w:r>
          </w:p>
        </w:tc>
        <w:tc>
          <w:tcPr>
            <w:tcW w:w="737" w:type="dxa"/>
            <w:shd w:val="clear" w:color="auto" w:fill="FFFFFF"/>
            <w:tcMar>
              <w:top w:w="70" w:type="dxa"/>
              <w:left w:w="70" w:type="dxa"/>
              <w:bottom w:w="70" w:type="dxa"/>
              <w:right w:w="70" w:type="dxa"/>
            </w:tcMar>
          </w:tcPr>
          <w:p w14:paraId="17781063">
            <w:pPr>
              <w:spacing w:before="0" w:after="0" w:line="240" w:lineRule="auto"/>
            </w:pPr>
            <w:r>
              <w:rPr>
                <w:rFonts w:ascii="Times New Roman" w:hAnsi="Times New Roman"/>
                <w:sz w:val="21"/>
              </w:rPr>
              <w:t>1</w:t>
            </w:r>
          </w:p>
        </w:tc>
      </w:tr>
      <w:tr w14:paraId="152209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1B6C8E9">
            <w:pPr>
              <w:spacing w:before="0" w:after="0" w:line="240" w:lineRule="auto"/>
            </w:pPr>
            <w:r>
              <w:rPr>
                <w:rFonts w:ascii="Times New Roman" w:hAnsi="Times New Roman"/>
                <w:b w:val="0"/>
                <w:sz w:val="21"/>
              </w:rPr>
              <w:t>TASK-64 T</w:t>
            </w:r>
          </w:p>
        </w:tc>
        <w:tc>
          <w:tcPr>
            <w:tcW w:w="3855" w:type="dxa"/>
            <w:shd w:val="clear" w:color="auto" w:fill="FFFFFF"/>
            <w:tcMar>
              <w:top w:w="70" w:type="dxa"/>
              <w:left w:w="70" w:type="dxa"/>
              <w:bottom w:w="70" w:type="dxa"/>
              <w:right w:w="70" w:type="dxa"/>
            </w:tcMar>
          </w:tcPr>
          <w:p w14:paraId="3FE829B0">
            <w:pPr>
              <w:spacing w:before="0" w:after="0" w:line="240" w:lineRule="auto"/>
            </w:pPr>
            <w:r>
              <w:rPr>
                <w:rFonts w:ascii="Times New Roman" w:hAnsi="Times New Roman"/>
                <w:b w:val="0"/>
                <w:sz w:val="21"/>
              </w:rPr>
              <w:t>Tạo CRUD API điểm đón/trả</w:t>
            </w:r>
          </w:p>
        </w:tc>
        <w:tc>
          <w:tcPr>
            <w:tcW w:w="1304" w:type="dxa"/>
            <w:shd w:val="clear" w:color="auto" w:fill="FFFFFF"/>
            <w:tcMar>
              <w:top w:w="70" w:type="dxa"/>
              <w:left w:w="70" w:type="dxa"/>
              <w:bottom w:w="70" w:type="dxa"/>
              <w:right w:w="70" w:type="dxa"/>
            </w:tcMar>
          </w:tcPr>
          <w:p w14:paraId="2E57AF72">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42F7CBD">
            <w:pPr>
              <w:spacing w:before="0" w:after="0" w:line="240" w:lineRule="auto"/>
            </w:pPr>
            <w:r>
              <w:rPr>
                <w:rFonts w:ascii="Times New Roman" w:hAnsi="Times New Roman"/>
                <w:sz w:val="21"/>
              </w:rPr>
              <w:t>28/09 – 28/09</w:t>
            </w:r>
          </w:p>
        </w:tc>
        <w:tc>
          <w:tcPr>
            <w:tcW w:w="737" w:type="dxa"/>
            <w:shd w:val="clear" w:color="auto" w:fill="FFFFFF"/>
            <w:tcMar>
              <w:top w:w="70" w:type="dxa"/>
              <w:left w:w="70" w:type="dxa"/>
              <w:bottom w:w="70" w:type="dxa"/>
              <w:right w:w="70" w:type="dxa"/>
            </w:tcMar>
          </w:tcPr>
          <w:p w14:paraId="7191F22D">
            <w:pPr>
              <w:spacing w:before="0" w:after="0" w:line="240" w:lineRule="auto"/>
            </w:pPr>
            <w:r>
              <w:rPr>
                <w:rFonts w:ascii="Times New Roman" w:hAnsi="Times New Roman"/>
                <w:sz w:val="21"/>
              </w:rPr>
              <w:t>0.5</w:t>
            </w:r>
          </w:p>
        </w:tc>
      </w:tr>
      <w:tr w14:paraId="4703BD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A9017D">
            <w:pPr>
              <w:spacing w:before="0" w:after="0" w:line="240" w:lineRule="auto"/>
            </w:pPr>
            <w:r>
              <w:rPr>
                <w:rFonts w:ascii="Times New Roman" w:hAnsi="Times New Roman"/>
                <w:b w:val="0"/>
                <w:sz w:val="21"/>
              </w:rPr>
              <w:t>TASK-65 T</w:t>
            </w:r>
          </w:p>
        </w:tc>
        <w:tc>
          <w:tcPr>
            <w:tcW w:w="3855" w:type="dxa"/>
            <w:shd w:val="clear" w:color="auto" w:fill="FFFFFF"/>
            <w:tcMar>
              <w:top w:w="70" w:type="dxa"/>
              <w:left w:w="70" w:type="dxa"/>
              <w:bottom w:w="70" w:type="dxa"/>
              <w:right w:w="70" w:type="dxa"/>
            </w:tcMar>
          </w:tcPr>
          <w:p w14:paraId="709AE570">
            <w:pPr>
              <w:spacing w:before="0" w:after="0" w:line="240" w:lineRule="auto"/>
            </w:pPr>
            <w:r>
              <w:rPr>
                <w:rFonts w:ascii="Times New Roman" w:hAnsi="Times New Roman"/>
                <w:b w:val="0"/>
                <w:sz w:val="21"/>
              </w:rPr>
              <w:t>Tạo UI quản lý tuyến/điểm</w:t>
            </w:r>
          </w:p>
        </w:tc>
        <w:tc>
          <w:tcPr>
            <w:tcW w:w="1304" w:type="dxa"/>
            <w:shd w:val="clear" w:color="auto" w:fill="FFFFFF"/>
            <w:tcMar>
              <w:top w:w="70" w:type="dxa"/>
              <w:left w:w="70" w:type="dxa"/>
              <w:bottom w:w="70" w:type="dxa"/>
              <w:right w:w="70" w:type="dxa"/>
            </w:tcMar>
          </w:tcPr>
          <w:p w14:paraId="5EA03AD4">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C610241">
            <w:pPr>
              <w:spacing w:before="0" w:after="0" w:line="240" w:lineRule="auto"/>
            </w:pPr>
            <w:r>
              <w:rPr>
                <w:rFonts w:ascii="Times New Roman" w:hAnsi="Times New Roman"/>
                <w:sz w:val="21"/>
              </w:rPr>
              <w:t>28/09 – 29/09</w:t>
            </w:r>
          </w:p>
        </w:tc>
        <w:tc>
          <w:tcPr>
            <w:tcW w:w="737" w:type="dxa"/>
            <w:shd w:val="clear" w:color="auto" w:fill="FFFFFF"/>
            <w:tcMar>
              <w:top w:w="70" w:type="dxa"/>
              <w:left w:w="70" w:type="dxa"/>
              <w:bottom w:w="70" w:type="dxa"/>
              <w:right w:w="70" w:type="dxa"/>
            </w:tcMar>
          </w:tcPr>
          <w:p w14:paraId="6B9C0B3A">
            <w:pPr>
              <w:spacing w:before="0" w:after="0" w:line="240" w:lineRule="auto"/>
            </w:pPr>
            <w:r>
              <w:rPr>
                <w:rFonts w:ascii="Times New Roman" w:hAnsi="Times New Roman"/>
                <w:sz w:val="21"/>
              </w:rPr>
              <w:t>1</w:t>
            </w:r>
          </w:p>
        </w:tc>
      </w:tr>
      <w:tr w14:paraId="4607D5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A2F7561">
            <w:pPr>
              <w:spacing w:before="0" w:after="0" w:line="240" w:lineRule="auto"/>
            </w:pPr>
            <w:r>
              <w:rPr>
                <w:rFonts w:ascii="Times New Roman" w:hAnsi="Times New Roman"/>
                <w:b w:val="0"/>
                <w:sz w:val="21"/>
              </w:rPr>
              <w:t>TASK-20 S</w:t>
            </w:r>
          </w:p>
        </w:tc>
        <w:tc>
          <w:tcPr>
            <w:tcW w:w="3855" w:type="dxa"/>
            <w:shd w:val="clear" w:color="auto" w:fill="FFFFFF"/>
            <w:tcMar>
              <w:top w:w="70" w:type="dxa"/>
              <w:left w:w="70" w:type="dxa"/>
              <w:bottom w:w="70" w:type="dxa"/>
              <w:right w:w="70" w:type="dxa"/>
            </w:tcMar>
          </w:tcPr>
          <w:p w14:paraId="641323E1">
            <w:pPr>
              <w:spacing w:before="0" w:after="0" w:line="240" w:lineRule="auto"/>
            </w:pPr>
            <w:r>
              <w:rPr>
                <w:rFonts w:ascii="Times New Roman" w:hAnsi="Times New Roman"/>
                <w:b w:val="0"/>
                <w:sz w:val="21"/>
              </w:rPr>
              <w:t>CRUD chuyến xe/lịch chạy</w:t>
            </w:r>
          </w:p>
        </w:tc>
        <w:tc>
          <w:tcPr>
            <w:tcW w:w="1304" w:type="dxa"/>
            <w:shd w:val="clear" w:color="auto" w:fill="FFFFFF"/>
            <w:tcMar>
              <w:top w:w="70" w:type="dxa"/>
              <w:left w:w="70" w:type="dxa"/>
              <w:bottom w:w="70" w:type="dxa"/>
              <w:right w:w="70" w:type="dxa"/>
            </w:tcMar>
          </w:tcPr>
          <w:p w14:paraId="51807056">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BCCC08C">
            <w:pPr>
              <w:spacing w:before="0" w:after="0" w:line="240" w:lineRule="auto"/>
            </w:pPr>
            <w:r>
              <w:rPr>
                <w:rFonts w:ascii="Times New Roman" w:hAnsi="Times New Roman"/>
                <w:sz w:val="21"/>
              </w:rPr>
              <w:t>28/09 – 01/10</w:t>
            </w:r>
          </w:p>
        </w:tc>
        <w:tc>
          <w:tcPr>
            <w:tcW w:w="737" w:type="dxa"/>
            <w:shd w:val="clear" w:color="auto" w:fill="FFFFFF"/>
            <w:tcMar>
              <w:top w:w="70" w:type="dxa"/>
              <w:left w:w="70" w:type="dxa"/>
              <w:bottom w:w="70" w:type="dxa"/>
              <w:right w:w="70" w:type="dxa"/>
            </w:tcMar>
          </w:tcPr>
          <w:p w14:paraId="7C1A88B4">
            <w:pPr>
              <w:spacing w:before="0" w:after="0" w:line="240" w:lineRule="auto"/>
            </w:pPr>
            <w:r>
              <w:rPr>
                <w:rFonts w:ascii="Times New Roman" w:hAnsi="Times New Roman"/>
                <w:sz w:val="21"/>
              </w:rPr>
              <w:t>3.5</w:t>
            </w:r>
          </w:p>
        </w:tc>
      </w:tr>
      <w:tr w14:paraId="7C7E0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0FAE327">
            <w:pPr>
              <w:spacing w:before="0" w:after="0" w:line="240" w:lineRule="auto"/>
            </w:pPr>
            <w:r>
              <w:rPr>
                <w:rFonts w:ascii="Times New Roman" w:hAnsi="Times New Roman"/>
                <w:b w:val="0"/>
                <w:sz w:val="21"/>
              </w:rPr>
              <w:t>TASK-66 T</w:t>
            </w:r>
          </w:p>
        </w:tc>
        <w:tc>
          <w:tcPr>
            <w:tcW w:w="3855" w:type="dxa"/>
            <w:shd w:val="clear" w:color="auto" w:fill="FFFFFF"/>
            <w:tcMar>
              <w:top w:w="70" w:type="dxa"/>
              <w:left w:w="70" w:type="dxa"/>
              <w:bottom w:w="70" w:type="dxa"/>
              <w:right w:w="70" w:type="dxa"/>
            </w:tcMar>
          </w:tcPr>
          <w:p w14:paraId="3D583BB7">
            <w:pPr>
              <w:spacing w:before="0" w:after="0" w:line="240" w:lineRule="auto"/>
            </w:pPr>
            <w:r>
              <w:rPr>
                <w:rFonts w:ascii="Times New Roman" w:hAnsi="Times New Roman"/>
                <w:b w:val="0"/>
                <w:sz w:val="21"/>
              </w:rPr>
              <w:t>Tạo API quản lý chuyến</w:t>
            </w:r>
          </w:p>
        </w:tc>
        <w:tc>
          <w:tcPr>
            <w:tcW w:w="1304" w:type="dxa"/>
            <w:shd w:val="clear" w:color="auto" w:fill="FFFFFF"/>
            <w:tcMar>
              <w:top w:w="70" w:type="dxa"/>
              <w:left w:w="70" w:type="dxa"/>
              <w:bottom w:w="70" w:type="dxa"/>
              <w:right w:w="70" w:type="dxa"/>
            </w:tcMar>
          </w:tcPr>
          <w:p w14:paraId="13314E95">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FE5484E">
            <w:pPr>
              <w:spacing w:before="0" w:after="0" w:line="240" w:lineRule="auto"/>
            </w:pPr>
            <w:r>
              <w:rPr>
                <w:rFonts w:ascii="Times New Roman" w:hAnsi="Times New Roman"/>
                <w:sz w:val="21"/>
              </w:rPr>
              <w:t>28/09 – 29/09</w:t>
            </w:r>
          </w:p>
        </w:tc>
        <w:tc>
          <w:tcPr>
            <w:tcW w:w="737" w:type="dxa"/>
            <w:shd w:val="clear" w:color="auto" w:fill="FFFFFF"/>
            <w:tcMar>
              <w:top w:w="70" w:type="dxa"/>
              <w:left w:w="70" w:type="dxa"/>
              <w:bottom w:w="70" w:type="dxa"/>
              <w:right w:w="70" w:type="dxa"/>
            </w:tcMar>
          </w:tcPr>
          <w:p w14:paraId="3C0AD046">
            <w:pPr>
              <w:spacing w:before="0" w:after="0" w:line="240" w:lineRule="auto"/>
            </w:pPr>
            <w:r>
              <w:rPr>
                <w:rFonts w:ascii="Times New Roman" w:hAnsi="Times New Roman"/>
                <w:sz w:val="21"/>
              </w:rPr>
              <w:t>1</w:t>
            </w:r>
          </w:p>
        </w:tc>
      </w:tr>
      <w:tr w14:paraId="2B650C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08851A0">
            <w:pPr>
              <w:spacing w:before="0" w:after="0" w:line="240" w:lineRule="auto"/>
            </w:pPr>
            <w:r>
              <w:rPr>
                <w:rFonts w:ascii="Times New Roman" w:hAnsi="Times New Roman"/>
                <w:b w:val="0"/>
                <w:sz w:val="21"/>
              </w:rPr>
              <w:t>TASK-67 T</w:t>
            </w:r>
          </w:p>
        </w:tc>
        <w:tc>
          <w:tcPr>
            <w:tcW w:w="3855" w:type="dxa"/>
            <w:shd w:val="clear" w:color="auto" w:fill="FFFFFF"/>
            <w:tcMar>
              <w:top w:w="70" w:type="dxa"/>
              <w:left w:w="70" w:type="dxa"/>
              <w:bottom w:w="70" w:type="dxa"/>
              <w:right w:w="70" w:type="dxa"/>
            </w:tcMar>
          </w:tcPr>
          <w:p w14:paraId="0D8B2DE9">
            <w:pPr>
              <w:spacing w:before="0" w:after="0" w:line="240" w:lineRule="auto"/>
            </w:pPr>
            <w:r>
              <w:rPr>
                <w:rFonts w:ascii="Times New Roman" w:hAnsi="Times New Roman"/>
                <w:b w:val="0"/>
                <w:sz w:val="21"/>
              </w:rPr>
              <w:t>Tạo API lịch chạy</w:t>
            </w:r>
          </w:p>
        </w:tc>
        <w:tc>
          <w:tcPr>
            <w:tcW w:w="1304" w:type="dxa"/>
            <w:shd w:val="clear" w:color="auto" w:fill="FFFFFF"/>
            <w:tcMar>
              <w:top w:w="70" w:type="dxa"/>
              <w:left w:w="70" w:type="dxa"/>
              <w:bottom w:w="70" w:type="dxa"/>
              <w:right w:w="70" w:type="dxa"/>
            </w:tcMar>
          </w:tcPr>
          <w:p w14:paraId="504324B1">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5BD8AEF1">
            <w:pPr>
              <w:spacing w:before="0" w:after="0" w:line="240" w:lineRule="auto"/>
            </w:pPr>
            <w:r>
              <w:rPr>
                <w:rFonts w:ascii="Times New Roman" w:hAnsi="Times New Roman"/>
                <w:sz w:val="21"/>
              </w:rPr>
              <w:t>29/09 – 30/09</w:t>
            </w:r>
          </w:p>
        </w:tc>
        <w:tc>
          <w:tcPr>
            <w:tcW w:w="737" w:type="dxa"/>
            <w:shd w:val="clear" w:color="auto" w:fill="FFFFFF"/>
            <w:tcMar>
              <w:top w:w="70" w:type="dxa"/>
              <w:left w:w="70" w:type="dxa"/>
              <w:bottom w:w="70" w:type="dxa"/>
              <w:right w:w="70" w:type="dxa"/>
            </w:tcMar>
          </w:tcPr>
          <w:p w14:paraId="745B17D3">
            <w:pPr>
              <w:spacing w:before="0" w:after="0" w:line="240" w:lineRule="auto"/>
            </w:pPr>
            <w:r>
              <w:rPr>
                <w:rFonts w:ascii="Times New Roman" w:hAnsi="Times New Roman"/>
                <w:sz w:val="21"/>
              </w:rPr>
              <w:t>1</w:t>
            </w:r>
          </w:p>
        </w:tc>
      </w:tr>
      <w:tr w14:paraId="3BBF18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79D86CD">
            <w:pPr>
              <w:spacing w:before="0" w:after="0" w:line="240" w:lineRule="auto"/>
            </w:pPr>
            <w:r>
              <w:rPr>
                <w:rFonts w:ascii="Times New Roman" w:hAnsi="Times New Roman"/>
                <w:b w:val="0"/>
                <w:sz w:val="21"/>
              </w:rPr>
              <w:t>TASK-68 T</w:t>
            </w:r>
          </w:p>
        </w:tc>
        <w:tc>
          <w:tcPr>
            <w:tcW w:w="3855" w:type="dxa"/>
            <w:shd w:val="clear" w:color="auto" w:fill="FFFFFF"/>
            <w:tcMar>
              <w:top w:w="70" w:type="dxa"/>
              <w:left w:w="70" w:type="dxa"/>
              <w:bottom w:w="70" w:type="dxa"/>
              <w:right w:w="70" w:type="dxa"/>
            </w:tcMar>
          </w:tcPr>
          <w:p w14:paraId="1C7FC151">
            <w:pPr>
              <w:spacing w:before="0" w:after="0" w:line="240" w:lineRule="auto"/>
            </w:pPr>
            <w:r>
              <w:rPr>
                <w:rFonts w:ascii="Times New Roman" w:hAnsi="Times New Roman"/>
                <w:b w:val="0"/>
                <w:sz w:val="21"/>
              </w:rPr>
              <w:t>Tạo UI quản lý chuyến/lịch</w:t>
            </w:r>
          </w:p>
        </w:tc>
        <w:tc>
          <w:tcPr>
            <w:tcW w:w="1304" w:type="dxa"/>
            <w:shd w:val="clear" w:color="auto" w:fill="FFFFFF"/>
            <w:tcMar>
              <w:top w:w="70" w:type="dxa"/>
              <w:left w:w="70" w:type="dxa"/>
              <w:bottom w:w="70" w:type="dxa"/>
              <w:right w:w="70" w:type="dxa"/>
            </w:tcMar>
          </w:tcPr>
          <w:p w14:paraId="4FB07411">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4AEEAF3F">
            <w:pPr>
              <w:spacing w:before="0" w:after="0" w:line="240" w:lineRule="auto"/>
            </w:pPr>
            <w:r>
              <w:rPr>
                <w:rFonts w:ascii="Times New Roman" w:hAnsi="Times New Roman"/>
                <w:sz w:val="21"/>
              </w:rPr>
              <w:t>30/09 – 01/10</w:t>
            </w:r>
          </w:p>
        </w:tc>
        <w:tc>
          <w:tcPr>
            <w:tcW w:w="737" w:type="dxa"/>
            <w:shd w:val="clear" w:color="auto" w:fill="FFFFFF"/>
            <w:tcMar>
              <w:top w:w="70" w:type="dxa"/>
              <w:left w:w="70" w:type="dxa"/>
              <w:bottom w:w="70" w:type="dxa"/>
              <w:right w:w="70" w:type="dxa"/>
            </w:tcMar>
          </w:tcPr>
          <w:p w14:paraId="19AEE19A">
            <w:pPr>
              <w:spacing w:before="0" w:after="0" w:line="240" w:lineRule="auto"/>
            </w:pPr>
            <w:r>
              <w:rPr>
                <w:rFonts w:ascii="Times New Roman" w:hAnsi="Times New Roman"/>
                <w:sz w:val="21"/>
              </w:rPr>
              <w:t>1</w:t>
            </w:r>
          </w:p>
        </w:tc>
      </w:tr>
      <w:tr w14:paraId="5C1D71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B9968D2">
            <w:pPr>
              <w:spacing w:before="0" w:after="0" w:line="240" w:lineRule="auto"/>
            </w:pPr>
            <w:r>
              <w:rPr>
                <w:rFonts w:ascii="Times New Roman" w:hAnsi="Times New Roman"/>
                <w:b w:val="0"/>
                <w:sz w:val="21"/>
              </w:rPr>
              <w:t>TASK-69 T</w:t>
            </w:r>
          </w:p>
        </w:tc>
        <w:tc>
          <w:tcPr>
            <w:tcW w:w="3855" w:type="dxa"/>
            <w:shd w:val="clear" w:color="auto" w:fill="FFFFFF"/>
            <w:tcMar>
              <w:top w:w="70" w:type="dxa"/>
              <w:left w:w="70" w:type="dxa"/>
              <w:bottom w:w="70" w:type="dxa"/>
              <w:right w:w="70" w:type="dxa"/>
            </w:tcMar>
          </w:tcPr>
          <w:p w14:paraId="06E018FF">
            <w:pPr>
              <w:spacing w:before="0" w:after="0" w:line="240" w:lineRule="auto"/>
            </w:pPr>
            <w:r>
              <w:rPr>
                <w:rFonts w:ascii="Times New Roman" w:hAnsi="Times New Roman"/>
                <w:b w:val="0"/>
                <w:sz w:val="21"/>
              </w:rPr>
              <w:t>Kiểm tra xung đột lịch/xe</w:t>
            </w:r>
          </w:p>
        </w:tc>
        <w:tc>
          <w:tcPr>
            <w:tcW w:w="1304" w:type="dxa"/>
            <w:shd w:val="clear" w:color="auto" w:fill="FFFFFF"/>
            <w:tcMar>
              <w:top w:w="70" w:type="dxa"/>
              <w:left w:w="70" w:type="dxa"/>
              <w:bottom w:w="70" w:type="dxa"/>
              <w:right w:w="70" w:type="dxa"/>
            </w:tcMar>
          </w:tcPr>
          <w:p w14:paraId="4C77A410">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23265F0F">
            <w:pPr>
              <w:spacing w:before="0" w:after="0" w:line="240" w:lineRule="auto"/>
            </w:pPr>
            <w:r>
              <w:rPr>
                <w:rFonts w:ascii="Times New Roman" w:hAnsi="Times New Roman"/>
                <w:sz w:val="21"/>
              </w:rPr>
              <w:t>01/10 – 01/10</w:t>
            </w:r>
          </w:p>
        </w:tc>
        <w:tc>
          <w:tcPr>
            <w:tcW w:w="737" w:type="dxa"/>
            <w:shd w:val="clear" w:color="auto" w:fill="FFFFFF"/>
            <w:tcMar>
              <w:top w:w="70" w:type="dxa"/>
              <w:left w:w="70" w:type="dxa"/>
              <w:bottom w:w="70" w:type="dxa"/>
              <w:right w:w="70" w:type="dxa"/>
            </w:tcMar>
          </w:tcPr>
          <w:p w14:paraId="431A3104">
            <w:pPr>
              <w:spacing w:before="0" w:after="0" w:line="240" w:lineRule="auto"/>
            </w:pPr>
            <w:r>
              <w:rPr>
                <w:rFonts w:ascii="Times New Roman" w:hAnsi="Times New Roman"/>
                <w:sz w:val="21"/>
              </w:rPr>
              <w:t>0.5</w:t>
            </w:r>
          </w:p>
        </w:tc>
      </w:tr>
    </w:tbl>
    <w:p w14:paraId="28F1BC17">
      <w:pPr>
        <w:spacing w:after="40" w:line="40" w:lineRule="exact"/>
      </w:pPr>
    </w:p>
    <w:p w14:paraId="19B79425">
      <w:pPr>
        <w:pStyle w:val="4"/>
      </w:pPr>
      <w:bookmarkStart w:id="152" w:name="_Toc26479"/>
      <w:r>
        <w:t>TASK-5 Tìm kiếm &amp; Thông tin chuyến xe</w:t>
      </w:r>
      <w:bookmarkEnd w:id="152"/>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55871E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53D49252">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28990B58">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542EF691">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7AC3B656">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29F0A609">
            <w:pPr>
              <w:spacing w:before="0" w:after="0" w:line="240" w:lineRule="auto"/>
            </w:pPr>
            <w:r>
              <w:rPr>
                <w:rFonts w:ascii="Times New Roman" w:hAnsi="Times New Roman"/>
                <w:b/>
                <w:sz w:val="21"/>
              </w:rPr>
              <w:t>Công</w:t>
            </w:r>
          </w:p>
        </w:tc>
      </w:tr>
      <w:tr w14:paraId="5D838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895D8D5">
            <w:pPr>
              <w:spacing w:before="0" w:after="0" w:line="240" w:lineRule="auto"/>
            </w:pPr>
            <w:r>
              <w:rPr>
                <w:rFonts w:ascii="Times New Roman" w:hAnsi="Times New Roman"/>
                <w:b w:val="0"/>
                <w:sz w:val="21"/>
              </w:rPr>
              <w:t>TASK-5 E</w:t>
            </w:r>
          </w:p>
        </w:tc>
        <w:tc>
          <w:tcPr>
            <w:tcW w:w="3855" w:type="dxa"/>
            <w:shd w:val="clear" w:color="auto" w:fill="FFFFFF"/>
            <w:tcMar>
              <w:top w:w="70" w:type="dxa"/>
              <w:left w:w="70" w:type="dxa"/>
              <w:bottom w:w="70" w:type="dxa"/>
              <w:right w:w="70" w:type="dxa"/>
            </w:tcMar>
          </w:tcPr>
          <w:p w14:paraId="54F7E3AB">
            <w:pPr>
              <w:spacing w:before="0" w:after="0" w:line="240" w:lineRule="auto"/>
            </w:pPr>
            <w:r>
              <w:rPr>
                <w:rFonts w:ascii="Times New Roman" w:hAnsi="Times New Roman"/>
                <w:b w:val="0"/>
                <w:sz w:val="21"/>
              </w:rPr>
              <w:t>Tìm kiếm &amp; Thông tin chuyến xe</w:t>
            </w:r>
          </w:p>
        </w:tc>
        <w:tc>
          <w:tcPr>
            <w:tcW w:w="1304" w:type="dxa"/>
            <w:shd w:val="clear" w:color="auto" w:fill="FFFFFF"/>
            <w:tcMar>
              <w:top w:w="70" w:type="dxa"/>
              <w:left w:w="70" w:type="dxa"/>
              <w:bottom w:w="70" w:type="dxa"/>
              <w:right w:w="70" w:type="dxa"/>
            </w:tcMar>
          </w:tcPr>
          <w:p w14:paraId="6EE3BACC">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1F1C3B6">
            <w:pPr>
              <w:spacing w:before="0" w:after="0" w:line="240" w:lineRule="auto"/>
            </w:pPr>
            <w:r>
              <w:rPr>
                <w:rFonts w:ascii="Times New Roman" w:hAnsi="Times New Roman"/>
                <w:sz w:val="21"/>
              </w:rPr>
              <w:t>27/09 – 05/10</w:t>
            </w:r>
          </w:p>
        </w:tc>
        <w:tc>
          <w:tcPr>
            <w:tcW w:w="737" w:type="dxa"/>
            <w:shd w:val="clear" w:color="auto" w:fill="FFFFFF"/>
            <w:tcMar>
              <w:top w:w="70" w:type="dxa"/>
              <w:left w:w="70" w:type="dxa"/>
              <w:bottom w:w="70" w:type="dxa"/>
              <w:right w:w="70" w:type="dxa"/>
            </w:tcMar>
          </w:tcPr>
          <w:p w14:paraId="196E5350">
            <w:pPr>
              <w:spacing w:before="0" w:after="0" w:line="240" w:lineRule="auto"/>
            </w:pPr>
            <w:r>
              <w:rPr>
                <w:rFonts w:ascii="Times New Roman" w:hAnsi="Times New Roman"/>
                <w:sz w:val="21"/>
              </w:rPr>
              <w:t>8.5</w:t>
            </w:r>
          </w:p>
        </w:tc>
      </w:tr>
      <w:tr w14:paraId="6E8FA7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96F663D">
            <w:pPr>
              <w:spacing w:before="0" w:after="0" w:line="240" w:lineRule="auto"/>
            </w:pPr>
            <w:r>
              <w:rPr>
                <w:rFonts w:ascii="Times New Roman" w:hAnsi="Times New Roman"/>
                <w:b w:val="0"/>
                <w:sz w:val="21"/>
              </w:rPr>
              <w:t>TASK-21 S</w:t>
            </w:r>
          </w:p>
        </w:tc>
        <w:tc>
          <w:tcPr>
            <w:tcW w:w="3855" w:type="dxa"/>
            <w:shd w:val="clear" w:color="auto" w:fill="FFFFFF"/>
            <w:tcMar>
              <w:top w:w="70" w:type="dxa"/>
              <w:left w:w="70" w:type="dxa"/>
              <w:bottom w:w="70" w:type="dxa"/>
              <w:right w:w="70" w:type="dxa"/>
            </w:tcMar>
          </w:tcPr>
          <w:p w14:paraId="31EA1B04">
            <w:pPr>
              <w:spacing w:before="0" w:after="0" w:line="240" w:lineRule="auto"/>
            </w:pPr>
            <w:r>
              <w:rPr>
                <w:rFonts w:ascii="Times New Roman" w:hAnsi="Times New Roman"/>
                <w:b w:val="0"/>
                <w:sz w:val="21"/>
              </w:rPr>
              <w:t>Tìm kiếm chuyến xe</w:t>
            </w:r>
          </w:p>
        </w:tc>
        <w:tc>
          <w:tcPr>
            <w:tcW w:w="1304" w:type="dxa"/>
            <w:shd w:val="clear" w:color="auto" w:fill="FFFFFF"/>
            <w:tcMar>
              <w:top w:w="70" w:type="dxa"/>
              <w:left w:w="70" w:type="dxa"/>
              <w:bottom w:w="70" w:type="dxa"/>
              <w:right w:w="70" w:type="dxa"/>
            </w:tcMar>
          </w:tcPr>
          <w:p w14:paraId="21DEBC9F">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585AD63D">
            <w:pPr>
              <w:spacing w:before="0" w:after="0" w:line="240" w:lineRule="auto"/>
            </w:pPr>
            <w:r>
              <w:rPr>
                <w:rFonts w:ascii="Times New Roman" w:hAnsi="Times New Roman"/>
                <w:sz w:val="21"/>
              </w:rPr>
              <w:t>27/09 – 03/10</w:t>
            </w:r>
          </w:p>
        </w:tc>
        <w:tc>
          <w:tcPr>
            <w:tcW w:w="737" w:type="dxa"/>
            <w:shd w:val="clear" w:color="auto" w:fill="FFFFFF"/>
            <w:tcMar>
              <w:top w:w="70" w:type="dxa"/>
              <w:left w:w="70" w:type="dxa"/>
              <w:bottom w:w="70" w:type="dxa"/>
              <w:right w:w="70" w:type="dxa"/>
            </w:tcMar>
          </w:tcPr>
          <w:p w14:paraId="2E4DA5CB">
            <w:pPr>
              <w:spacing w:before="0" w:after="0" w:line="240" w:lineRule="auto"/>
            </w:pPr>
            <w:r>
              <w:rPr>
                <w:rFonts w:ascii="Times New Roman" w:hAnsi="Times New Roman"/>
                <w:sz w:val="21"/>
              </w:rPr>
              <w:t>4</w:t>
            </w:r>
          </w:p>
        </w:tc>
      </w:tr>
      <w:tr w14:paraId="244A59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96648BF">
            <w:pPr>
              <w:spacing w:before="0" w:after="0" w:line="240" w:lineRule="auto"/>
            </w:pPr>
            <w:r>
              <w:rPr>
                <w:rFonts w:ascii="Times New Roman" w:hAnsi="Times New Roman"/>
                <w:b w:val="0"/>
                <w:sz w:val="21"/>
              </w:rPr>
              <w:t>TASK-70 T</w:t>
            </w:r>
          </w:p>
        </w:tc>
        <w:tc>
          <w:tcPr>
            <w:tcW w:w="3855" w:type="dxa"/>
            <w:shd w:val="clear" w:color="auto" w:fill="FFFFFF"/>
            <w:tcMar>
              <w:top w:w="70" w:type="dxa"/>
              <w:left w:w="70" w:type="dxa"/>
              <w:bottom w:w="70" w:type="dxa"/>
              <w:right w:w="70" w:type="dxa"/>
            </w:tcMar>
          </w:tcPr>
          <w:p w14:paraId="7C8EB70D">
            <w:pPr>
              <w:spacing w:before="0" w:after="0" w:line="240" w:lineRule="auto"/>
            </w:pPr>
            <w:r>
              <w:rPr>
                <w:rFonts w:ascii="Times New Roman" w:hAnsi="Times New Roman"/>
                <w:b w:val="0"/>
                <w:sz w:val="21"/>
              </w:rPr>
              <w:t>Thiết kế SearchForm</w:t>
            </w:r>
          </w:p>
        </w:tc>
        <w:tc>
          <w:tcPr>
            <w:tcW w:w="1304" w:type="dxa"/>
            <w:shd w:val="clear" w:color="auto" w:fill="FFFFFF"/>
            <w:tcMar>
              <w:top w:w="70" w:type="dxa"/>
              <w:left w:w="70" w:type="dxa"/>
              <w:bottom w:w="70" w:type="dxa"/>
              <w:right w:w="70" w:type="dxa"/>
            </w:tcMar>
          </w:tcPr>
          <w:p w14:paraId="5838E31F">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1FE9F24A">
            <w:pPr>
              <w:spacing w:before="0" w:after="0" w:line="240" w:lineRule="auto"/>
            </w:pPr>
            <w:r>
              <w:rPr>
                <w:rFonts w:ascii="Times New Roman" w:hAnsi="Times New Roman"/>
                <w:sz w:val="21"/>
              </w:rPr>
              <w:t>27/09 – 28/09</w:t>
            </w:r>
          </w:p>
        </w:tc>
        <w:tc>
          <w:tcPr>
            <w:tcW w:w="737" w:type="dxa"/>
            <w:shd w:val="clear" w:color="auto" w:fill="FFFFFF"/>
            <w:tcMar>
              <w:top w:w="70" w:type="dxa"/>
              <w:left w:w="70" w:type="dxa"/>
              <w:bottom w:w="70" w:type="dxa"/>
              <w:right w:w="70" w:type="dxa"/>
            </w:tcMar>
          </w:tcPr>
          <w:p w14:paraId="41268C44">
            <w:pPr>
              <w:spacing w:before="0" w:after="0" w:line="240" w:lineRule="auto"/>
            </w:pPr>
            <w:r>
              <w:rPr>
                <w:rFonts w:ascii="Times New Roman" w:hAnsi="Times New Roman"/>
                <w:sz w:val="21"/>
              </w:rPr>
              <w:t>1</w:t>
            </w:r>
          </w:p>
        </w:tc>
      </w:tr>
      <w:tr w14:paraId="667551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A595AE5">
            <w:pPr>
              <w:spacing w:before="0" w:after="0" w:line="240" w:lineRule="auto"/>
            </w:pPr>
            <w:r>
              <w:rPr>
                <w:rFonts w:ascii="Times New Roman" w:hAnsi="Times New Roman"/>
                <w:b w:val="0"/>
                <w:sz w:val="21"/>
              </w:rPr>
              <w:t>TASK-71 T</w:t>
            </w:r>
          </w:p>
        </w:tc>
        <w:tc>
          <w:tcPr>
            <w:tcW w:w="3855" w:type="dxa"/>
            <w:shd w:val="clear" w:color="auto" w:fill="FFFFFF"/>
            <w:tcMar>
              <w:top w:w="70" w:type="dxa"/>
              <w:left w:w="70" w:type="dxa"/>
              <w:bottom w:w="70" w:type="dxa"/>
              <w:right w:w="70" w:type="dxa"/>
            </w:tcMar>
          </w:tcPr>
          <w:p w14:paraId="01BF2DD3">
            <w:pPr>
              <w:spacing w:before="0" w:after="0" w:line="240" w:lineRule="auto"/>
            </w:pPr>
            <w:r>
              <w:rPr>
                <w:rFonts w:ascii="Times New Roman" w:hAnsi="Times New Roman"/>
                <w:b w:val="0"/>
                <w:sz w:val="21"/>
              </w:rPr>
              <w:t>API tìm kiếm chuyến</w:t>
            </w:r>
          </w:p>
        </w:tc>
        <w:tc>
          <w:tcPr>
            <w:tcW w:w="1304" w:type="dxa"/>
            <w:shd w:val="clear" w:color="auto" w:fill="FFFFFF"/>
            <w:tcMar>
              <w:top w:w="70" w:type="dxa"/>
              <w:left w:w="70" w:type="dxa"/>
              <w:bottom w:w="70" w:type="dxa"/>
              <w:right w:w="70" w:type="dxa"/>
            </w:tcMar>
          </w:tcPr>
          <w:p w14:paraId="3DE86C27">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B7F7907">
            <w:pPr>
              <w:spacing w:before="0" w:after="0" w:line="240" w:lineRule="auto"/>
            </w:pPr>
            <w:r>
              <w:rPr>
                <w:rFonts w:ascii="Times New Roman" w:hAnsi="Times New Roman"/>
                <w:sz w:val="21"/>
              </w:rPr>
              <w:t>30/09 – 01/10</w:t>
            </w:r>
          </w:p>
        </w:tc>
        <w:tc>
          <w:tcPr>
            <w:tcW w:w="737" w:type="dxa"/>
            <w:shd w:val="clear" w:color="auto" w:fill="FFFFFF"/>
            <w:tcMar>
              <w:top w:w="70" w:type="dxa"/>
              <w:left w:w="70" w:type="dxa"/>
              <w:bottom w:w="70" w:type="dxa"/>
              <w:right w:w="70" w:type="dxa"/>
            </w:tcMar>
          </w:tcPr>
          <w:p w14:paraId="49EC4B98">
            <w:pPr>
              <w:spacing w:before="0" w:after="0" w:line="240" w:lineRule="auto"/>
            </w:pPr>
            <w:r>
              <w:rPr>
                <w:rFonts w:ascii="Times New Roman" w:hAnsi="Times New Roman"/>
                <w:sz w:val="21"/>
              </w:rPr>
              <w:t>1</w:t>
            </w:r>
          </w:p>
        </w:tc>
      </w:tr>
      <w:tr w14:paraId="6B261B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F1E5773">
            <w:pPr>
              <w:spacing w:before="0" w:after="0" w:line="240" w:lineRule="auto"/>
            </w:pPr>
            <w:r>
              <w:rPr>
                <w:rFonts w:ascii="Times New Roman" w:hAnsi="Times New Roman"/>
                <w:b w:val="0"/>
                <w:sz w:val="21"/>
              </w:rPr>
              <w:t>TASK-72 T</w:t>
            </w:r>
          </w:p>
        </w:tc>
        <w:tc>
          <w:tcPr>
            <w:tcW w:w="3855" w:type="dxa"/>
            <w:shd w:val="clear" w:color="auto" w:fill="FFFFFF"/>
            <w:tcMar>
              <w:top w:w="70" w:type="dxa"/>
              <w:left w:w="70" w:type="dxa"/>
              <w:bottom w:w="70" w:type="dxa"/>
              <w:right w:w="70" w:type="dxa"/>
            </w:tcMar>
          </w:tcPr>
          <w:p w14:paraId="179808C4">
            <w:pPr>
              <w:spacing w:before="0" w:after="0" w:line="240" w:lineRule="auto"/>
            </w:pPr>
            <w:r>
              <w:rPr>
                <w:rFonts w:ascii="Times New Roman" w:hAnsi="Times New Roman"/>
                <w:b w:val="0"/>
                <w:sz w:val="21"/>
              </w:rPr>
              <w:t>Trang kết quả tìm kiếm</w:t>
            </w:r>
          </w:p>
        </w:tc>
        <w:tc>
          <w:tcPr>
            <w:tcW w:w="1304" w:type="dxa"/>
            <w:shd w:val="clear" w:color="auto" w:fill="FFFFFF"/>
            <w:tcMar>
              <w:top w:w="70" w:type="dxa"/>
              <w:left w:w="70" w:type="dxa"/>
              <w:bottom w:w="70" w:type="dxa"/>
              <w:right w:w="70" w:type="dxa"/>
            </w:tcMar>
          </w:tcPr>
          <w:p w14:paraId="2B3AB260">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0C0228EC">
            <w:pPr>
              <w:spacing w:before="0" w:after="0" w:line="240" w:lineRule="auto"/>
            </w:pPr>
            <w:r>
              <w:rPr>
                <w:rFonts w:ascii="Times New Roman" w:hAnsi="Times New Roman"/>
                <w:sz w:val="21"/>
              </w:rPr>
              <w:t>01/10 – 02/10</w:t>
            </w:r>
          </w:p>
        </w:tc>
        <w:tc>
          <w:tcPr>
            <w:tcW w:w="737" w:type="dxa"/>
            <w:shd w:val="clear" w:color="auto" w:fill="FFFFFF"/>
            <w:tcMar>
              <w:top w:w="70" w:type="dxa"/>
              <w:left w:w="70" w:type="dxa"/>
              <w:bottom w:w="70" w:type="dxa"/>
              <w:right w:w="70" w:type="dxa"/>
            </w:tcMar>
          </w:tcPr>
          <w:p w14:paraId="5BDBA0D5">
            <w:pPr>
              <w:spacing w:before="0" w:after="0" w:line="240" w:lineRule="auto"/>
            </w:pPr>
            <w:r>
              <w:rPr>
                <w:rFonts w:ascii="Times New Roman" w:hAnsi="Times New Roman"/>
                <w:sz w:val="21"/>
              </w:rPr>
              <w:t>1</w:t>
            </w:r>
          </w:p>
        </w:tc>
      </w:tr>
      <w:tr w14:paraId="56321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6F3ED83">
            <w:pPr>
              <w:spacing w:before="0" w:after="0" w:line="240" w:lineRule="auto"/>
            </w:pPr>
            <w:r>
              <w:rPr>
                <w:rFonts w:ascii="Times New Roman" w:hAnsi="Times New Roman"/>
                <w:b w:val="0"/>
                <w:sz w:val="21"/>
              </w:rPr>
              <w:t>TASK-73 T</w:t>
            </w:r>
          </w:p>
        </w:tc>
        <w:tc>
          <w:tcPr>
            <w:tcW w:w="3855" w:type="dxa"/>
            <w:shd w:val="clear" w:color="auto" w:fill="FFFFFF"/>
            <w:tcMar>
              <w:top w:w="70" w:type="dxa"/>
              <w:left w:w="70" w:type="dxa"/>
              <w:bottom w:w="70" w:type="dxa"/>
              <w:right w:w="70" w:type="dxa"/>
            </w:tcMar>
          </w:tcPr>
          <w:p w14:paraId="49A04A40">
            <w:pPr>
              <w:spacing w:before="0" w:after="0" w:line="240" w:lineRule="auto"/>
            </w:pPr>
            <w:r>
              <w:rPr>
                <w:rFonts w:ascii="Times New Roman" w:hAnsi="Times New Roman"/>
                <w:b w:val="0"/>
                <w:sz w:val="21"/>
              </w:rPr>
              <w:t>Tích hợp Search API</w:t>
            </w:r>
          </w:p>
        </w:tc>
        <w:tc>
          <w:tcPr>
            <w:tcW w:w="1304" w:type="dxa"/>
            <w:shd w:val="clear" w:color="auto" w:fill="FFFFFF"/>
            <w:tcMar>
              <w:top w:w="70" w:type="dxa"/>
              <w:left w:w="70" w:type="dxa"/>
              <w:bottom w:w="70" w:type="dxa"/>
              <w:right w:w="70" w:type="dxa"/>
            </w:tcMar>
          </w:tcPr>
          <w:p w14:paraId="4C653918">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797CD57E">
            <w:pPr>
              <w:spacing w:before="0" w:after="0" w:line="240" w:lineRule="auto"/>
            </w:pPr>
            <w:r>
              <w:rPr>
                <w:rFonts w:ascii="Times New Roman" w:hAnsi="Times New Roman"/>
                <w:sz w:val="21"/>
              </w:rPr>
              <w:t>02/10 – 03/10</w:t>
            </w:r>
          </w:p>
        </w:tc>
        <w:tc>
          <w:tcPr>
            <w:tcW w:w="737" w:type="dxa"/>
            <w:shd w:val="clear" w:color="auto" w:fill="FFFFFF"/>
            <w:tcMar>
              <w:top w:w="70" w:type="dxa"/>
              <w:left w:w="70" w:type="dxa"/>
              <w:bottom w:w="70" w:type="dxa"/>
              <w:right w:w="70" w:type="dxa"/>
            </w:tcMar>
          </w:tcPr>
          <w:p w14:paraId="0019D4D7">
            <w:pPr>
              <w:spacing w:before="0" w:after="0" w:line="240" w:lineRule="auto"/>
            </w:pPr>
            <w:r>
              <w:rPr>
                <w:rFonts w:ascii="Times New Roman" w:hAnsi="Times New Roman"/>
                <w:sz w:val="21"/>
              </w:rPr>
              <w:t>1</w:t>
            </w:r>
          </w:p>
        </w:tc>
      </w:tr>
      <w:tr w14:paraId="3B344F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979953A">
            <w:pPr>
              <w:spacing w:before="0" w:after="0" w:line="240" w:lineRule="auto"/>
            </w:pPr>
            <w:r>
              <w:rPr>
                <w:rFonts w:ascii="Times New Roman" w:hAnsi="Times New Roman"/>
                <w:b w:val="0"/>
                <w:sz w:val="21"/>
              </w:rPr>
              <w:t>TASK-22 S</w:t>
            </w:r>
          </w:p>
        </w:tc>
        <w:tc>
          <w:tcPr>
            <w:tcW w:w="3855" w:type="dxa"/>
            <w:shd w:val="clear" w:color="auto" w:fill="FFFFFF"/>
            <w:tcMar>
              <w:top w:w="70" w:type="dxa"/>
              <w:left w:w="70" w:type="dxa"/>
              <w:bottom w:w="70" w:type="dxa"/>
              <w:right w:w="70" w:type="dxa"/>
            </w:tcMar>
          </w:tcPr>
          <w:p w14:paraId="2CCF0C52">
            <w:pPr>
              <w:spacing w:before="0" w:after="0" w:line="240" w:lineRule="auto"/>
            </w:pPr>
            <w:r>
              <w:rPr>
                <w:rFonts w:ascii="Times New Roman" w:hAnsi="Times New Roman"/>
                <w:b w:val="0"/>
                <w:sz w:val="21"/>
              </w:rPr>
              <w:t>Lọc và sắp xếp chuyến xe</w:t>
            </w:r>
          </w:p>
        </w:tc>
        <w:tc>
          <w:tcPr>
            <w:tcW w:w="1304" w:type="dxa"/>
            <w:shd w:val="clear" w:color="auto" w:fill="FFFFFF"/>
            <w:tcMar>
              <w:top w:w="70" w:type="dxa"/>
              <w:left w:w="70" w:type="dxa"/>
              <w:bottom w:w="70" w:type="dxa"/>
              <w:right w:w="70" w:type="dxa"/>
            </w:tcMar>
          </w:tcPr>
          <w:p w14:paraId="6B9DCAF1">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434B1F89">
            <w:pPr>
              <w:spacing w:before="0" w:after="0" w:line="240" w:lineRule="auto"/>
            </w:pPr>
            <w:r>
              <w:rPr>
                <w:rFonts w:ascii="Times New Roman" w:hAnsi="Times New Roman"/>
                <w:sz w:val="21"/>
              </w:rPr>
              <w:t>02/10 – 03/10</w:t>
            </w:r>
          </w:p>
        </w:tc>
        <w:tc>
          <w:tcPr>
            <w:tcW w:w="737" w:type="dxa"/>
            <w:shd w:val="clear" w:color="auto" w:fill="FFFFFF"/>
            <w:tcMar>
              <w:top w:w="70" w:type="dxa"/>
              <w:left w:w="70" w:type="dxa"/>
              <w:bottom w:w="70" w:type="dxa"/>
              <w:right w:w="70" w:type="dxa"/>
            </w:tcMar>
          </w:tcPr>
          <w:p w14:paraId="7D9AB47E">
            <w:pPr>
              <w:spacing w:before="0" w:after="0" w:line="240" w:lineRule="auto"/>
            </w:pPr>
            <w:r>
              <w:rPr>
                <w:rFonts w:ascii="Times New Roman" w:hAnsi="Times New Roman"/>
                <w:sz w:val="21"/>
              </w:rPr>
              <w:t>2</w:t>
            </w:r>
          </w:p>
        </w:tc>
      </w:tr>
      <w:tr w14:paraId="329CC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31F7120">
            <w:pPr>
              <w:spacing w:before="0" w:after="0" w:line="240" w:lineRule="auto"/>
            </w:pPr>
            <w:r>
              <w:rPr>
                <w:rFonts w:ascii="Times New Roman" w:hAnsi="Times New Roman"/>
                <w:b w:val="0"/>
                <w:sz w:val="21"/>
              </w:rPr>
              <w:t>TASK-74 T</w:t>
            </w:r>
          </w:p>
        </w:tc>
        <w:tc>
          <w:tcPr>
            <w:tcW w:w="3855" w:type="dxa"/>
            <w:shd w:val="clear" w:color="auto" w:fill="FFFFFF"/>
            <w:tcMar>
              <w:top w:w="70" w:type="dxa"/>
              <w:left w:w="70" w:type="dxa"/>
              <w:bottom w:w="70" w:type="dxa"/>
              <w:right w:w="70" w:type="dxa"/>
            </w:tcMar>
          </w:tcPr>
          <w:p w14:paraId="3DE9D773">
            <w:pPr>
              <w:spacing w:before="0" w:after="0" w:line="240" w:lineRule="auto"/>
            </w:pPr>
            <w:r>
              <w:rPr>
                <w:rFonts w:ascii="Times New Roman" w:hAnsi="Times New Roman"/>
                <w:b w:val="0"/>
                <w:sz w:val="21"/>
              </w:rPr>
              <w:t>API filter/sort chuyến</w:t>
            </w:r>
          </w:p>
        </w:tc>
        <w:tc>
          <w:tcPr>
            <w:tcW w:w="1304" w:type="dxa"/>
            <w:shd w:val="clear" w:color="auto" w:fill="FFFFFF"/>
            <w:tcMar>
              <w:top w:w="70" w:type="dxa"/>
              <w:left w:w="70" w:type="dxa"/>
              <w:bottom w:w="70" w:type="dxa"/>
              <w:right w:w="70" w:type="dxa"/>
            </w:tcMar>
          </w:tcPr>
          <w:p w14:paraId="4A91713C">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2B56BB1B">
            <w:pPr>
              <w:spacing w:before="0" w:after="0" w:line="240" w:lineRule="auto"/>
            </w:pPr>
            <w:r>
              <w:rPr>
                <w:rFonts w:ascii="Times New Roman" w:hAnsi="Times New Roman"/>
                <w:sz w:val="21"/>
              </w:rPr>
              <w:t>02/10 – 02/10</w:t>
            </w:r>
          </w:p>
        </w:tc>
        <w:tc>
          <w:tcPr>
            <w:tcW w:w="737" w:type="dxa"/>
            <w:shd w:val="clear" w:color="auto" w:fill="FFFFFF"/>
            <w:tcMar>
              <w:top w:w="70" w:type="dxa"/>
              <w:left w:w="70" w:type="dxa"/>
              <w:bottom w:w="70" w:type="dxa"/>
              <w:right w:w="70" w:type="dxa"/>
            </w:tcMar>
          </w:tcPr>
          <w:p w14:paraId="67DA2991">
            <w:pPr>
              <w:spacing w:before="0" w:after="0" w:line="240" w:lineRule="auto"/>
            </w:pPr>
            <w:r>
              <w:rPr>
                <w:rFonts w:ascii="Times New Roman" w:hAnsi="Times New Roman"/>
                <w:sz w:val="21"/>
              </w:rPr>
              <w:t>0.5</w:t>
            </w:r>
          </w:p>
        </w:tc>
      </w:tr>
      <w:tr w14:paraId="59413C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0DC538C">
            <w:pPr>
              <w:spacing w:before="0" w:after="0" w:line="240" w:lineRule="auto"/>
            </w:pPr>
            <w:r>
              <w:rPr>
                <w:rFonts w:ascii="Times New Roman" w:hAnsi="Times New Roman"/>
                <w:b w:val="0"/>
                <w:sz w:val="21"/>
              </w:rPr>
              <w:t>TASK-75 T</w:t>
            </w:r>
          </w:p>
        </w:tc>
        <w:tc>
          <w:tcPr>
            <w:tcW w:w="3855" w:type="dxa"/>
            <w:shd w:val="clear" w:color="auto" w:fill="FFFFFF"/>
            <w:tcMar>
              <w:top w:w="70" w:type="dxa"/>
              <w:left w:w="70" w:type="dxa"/>
              <w:bottom w:w="70" w:type="dxa"/>
              <w:right w:w="70" w:type="dxa"/>
            </w:tcMar>
          </w:tcPr>
          <w:p w14:paraId="1E34ABBE">
            <w:pPr>
              <w:spacing w:before="0" w:after="0" w:line="240" w:lineRule="auto"/>
            </w:pPr>
            <w:r>
              <w:rPr>
                <w:rFonts w:ascii="Times New Roman" w:hAnsi="Times New Roman"/>
                <w:b w:val="0"/>
                <w:sz w:val="21"/>
              </w:rPr>
              <w:t>UI bộ lọc chuyến</w:t>
            </w:r>
          </w:p>
        </w:tc>
        <w:tc>
          <w:tcPr>
            <w:tcW w:w="1304" w:type="dxa"/>
            <w:shd w:val="clear" w:color="auto" w:fill="FFFFFF"/>
            <w:tcMar>
              <w:top w:w="70" w:type="dxa"/>
              <w:left w:w="70" w:type="dxa"/>
              <w:bottom w:w="70" w:type="dxa"/>
              <w:right w:w="70" w:type="dxa"/>
            </w:tcMar>
          </w:tcPr>
          <w:p w14:paraId="58BD8322">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2254FCA">
            <w:pPr>
              <w:spacing w:before="0" w:after="0" w:line="240" w:lineRule="auto"/>
            </w:pPr>
            <w:r>
              <w:rPr>
                <w:rFonts w:ascii="Times New Roman" w:hAnsi="Times New Roman"/>
                <w:sz w:val="21"/>
              </w:rPr>
              <w:t>02/10 – 03/10</w:t>
            </w:r>
          </w:p>
        </w:tc>
        <w:tc>
          <w:tcPr>
            <w:tcW w:w="737" w:type="dxa"/>
            <w:shd w:val="clear" w:color="auto" w:fill="FFFFFF"/>
            <w:tcMar>
              <w:top w:w="70" w:type="dxa"/>
              <w:left w:w="70" w:type="dxa"/>
              <w:bottom w:w="70" w:type="dxa"/>
              <w:right w:w="70" w:type="dxa"/>
            </w:tcMar>
          </w:tcPr>
          <w:p w14:paraId="34009359">
            <w:pPr>
              <w:spacing w:before="0" w:after="0" w:line="240" w:lineRule="auto"/>
            </w:pPr>
            <w:r>
              <w:rPr>
                <w:rFonts w:ascii="Times New Roman" w:hAnsi="Times New Roman"/>
                <w:sz w:val="21"/>
              </w:rPr>
              <w:t>1</w:t>
            </w:r>
          </w:p>
        </w:tc>
      </w:tr>
      <w:tr w14:paraId="6BC04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5B7E4DF">
            <w:pPr>
              <w:spacing w:before="0" w:after="0" w:line="240" w:lineRule="auto"/>
            </w:pPr>
            <w:r>
              <w:rPr>
                <w:rFonts w:ascii="Times New Roman" w:hAnsi="Times New Roman"/>
                <w:b w:val="0"/>
                <w:sz w:val="21"/>
              </w:rPr>
              <w:t>TASK-76 T</w:t>
            </w:r>
          </w:p>
        </w:tc>
        <w:tc>
          <w:tcPr>
            <w:tcW w:w="3855" w:type="dxa"/>
            <w:shd w:val="clear" w:color="auto" w:fill="FFFFFF"/>
            <w:tcMar>
              <w:top w:w="70" w:type="dxa"/>
              <w:left w:w="70" w:type="dxa"/>
              <w:bottom w:w="70" w:type="dxa"/>
              <w:right w:w="70" w:type="dxa"/>
            </w:tcMar>
          </w:tcPr>
          <w:p w14:paraId="31B44D07">
            <w:pPr>
              <w:spacing w:before="0" w:after="0" w:line="240" w:lineRule="auto"/>
            </w:pPr>
            <w:r>
              <w:rPr>
                <w:rFonts w:ascii="Times New Roman" w:hAnsi="Times New Roman"/>
                <w:b w:val="0"/>
                <w:sz w:val="21"/>
              </w:rPr>
              <w:t>Kiểm thử filter/sort</w:t>
            </w:r>
          </w:p>
        </w:tc>
        <w:tc>
          <w:tcPr>
            <w:tcW w:w="1304" w:type="dxa"/>
            <w:shd w:val="clear" w:color="auto" w:fill="FFFFFF"/>
            <w:tcMar>
              <w:top w:w="70" w:type="dxa"/>
              <w:left w:w="70" w:type="dxa"/>
              <w:bottom w:w="70" w:type="dxa"/>
              <w:right w:w="70" w:type="dxa"/>
            </w:tcMar>
          </w:tcPr>
          <w:p w14:paraId="03022A4B">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2727BA94">
            <w:pPr>
              <w:spacing w:before="0" w:after="0" w:line="240" w:lineRule="auto"/>
            </w:pPr>
            <w:r>
              <w:rPr>
                <w:rFonts w:ascii="Times New Roman" w:hAnsi="Times New Roman"/>
                <w:sz w:val="21"/>
              </w:rPr>
              <w:t>03/10 – 03/10</w:t>
            </w:r>
          </w:p>
        </w:tc>
        <w:tc>
          <w:tcPr>
            <w:tcW w:w="737" w:type="dxa"/>
            <w:shd w:val="clear" w:color="auto" w:fill="FFFFFF"/>
            <w:tcMar>
              <w:top w:w="70" w:type="dxa"/>
              <w:left w:w="70" w:type="dxa"/>
              <w:bottom w:w="70" w:type="dxa"/>
              <w:right w:w="70" w:type="dxa"/>
            </w:tcMar>
          </w:tcPr>
          <w:p w14:paraId="1BB7E1CF">
            <w:pPr>
              <w:spacing w:before="0" w:after="0" w:line="240" w:lineRule="auto"/>
            </w:pPr>
            <w:r>
              <w:rPr>
                <w:rFonts w:ascii="Times New Roman" w:hAnsi="Times New Roman"/>
                <w:sz w:val="21"/>
              </w:rPr>
              <w:t>0.5</w:t>
            </w:r>
          </w:p>
        </w:tc>
      </w:tr>
      <w:tr w14:paraId="0B3C4F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27331D">
            <w:pPr>
              <w:spacing w:before="0" w:after="0" w:line="240" w:lineRule="auto"/>
            </w:pPr>
            <w:r>
              <w:rPr>
                <w:rFonts w:ascii="Times New Roman" w:hAnsi="Times New Roman"/>
                <w:b w:val="0"/>
                <w:sz w:val="21"/>
              </w:rPr>
              <w:t>TASK-23 S</w:t>
            </w:r>
          </w:p>
        </w:tc>
        <w:tc>
          <w:tcPr>
            <w:tcW w:w="3855" w:type="dxa"/>
            <w:shd w:val="clear" w:color="auto" w:fill="FFFFFF"/>
            <w:tcMar>
              <w:top w:w="70" w:type="dxa"/>
              <w:left w:w="70" w:type="dxa"/>
              <w:bottom w:w="70" w:type="dxa"/>
              <w:right w:w="70" w:type="dxa"/>
            </w:tcMar>
          </w:tcPr>
          <w:p w14:paraId="7806755A">
            <w:pPr>
              <w:spacing w:before="0" w:after="0" w:line="240" w:lineRule="auto"/>
            </w:pPr>
            <w:r>
              <w:rPr>
                <w:rFonts w:ascii="Times New Roman" w:hAnsi="Times New Roman"/>
                <w:b w:val="0"/>
                <w:sz w:val="21"/>
              </w:rPr>
              <w:t>Xem chi tiết chuyến xe</w:t>
            </w:r>
          </w:p>
        </w:tc>
        <w:tc>
          <w:tcPr>
            <w:tcW w:w="1304" w:type="dxa"/>
            <w:shd w:val="clear" w:color="auto" w:fill="FFFFFF"/>
            <w:tcMar>
              <w:top w:w="70" w:type="dxa"/>
              <w:left w:w="70" w:type="dxa"/>
              <w:bottom w:w="70" w:type="dxa"/>
              <w:right w:w="70" w:type="dxa"/>
            </w:tcMar>
          </w:tcPr>
          <w:p w14:paraId="266C8A6D">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2ADFBA31">
            <w:pPr>
              <w:spacing w:before="0" w:after="0" w:line="240" w:lineRule="auto"/>
            </w:pPr>
            <w:r>
              <w:rPr>
                <w:rFonts w:ascii="Times New Roman" w:hAnsi="Times New Roman"/>
                <w:sz w:val="21"/>
              </w:rPr>
              <w:t>02/10 – 05/10</w:t>
            </w:r>
          </w:p>
        </w:tc>
        <w:tc>
          <w:tcPr>
            <w:tcW w:w="737" w:type="dxa"/>
            <w:shd w:val="clear" w:color="auto" w:fill="FFFFFF"/>
            <w:tcMar>
              <w:top w:w="70" w:type="dxa"/>
              <w:left w:w="70" w:type="dxa"/>
              <w:bottom w:w="70" w:type="dxa"/>
              <w:right w:w="70" w:type="dxa"/>
            </w:tcMar>
          </w:tcPr>
          <w:p w14:paraId="11871982">
            <w:pPr>
              <w:spacing w:before="0" w:after="0" w:line="240" w:lineRule="auto"/>
            </w:pPr>
            <w:r>
              <w:rPr>
                <w:rFonts w:ascii="Times New Roman" w:hAnsi="Times New Roman"/>
                <w:sz w:val="21"/>
              </w:rPr>
              <w:t>2.5</w:t>
            </w:r>
          </w:p>
        </w:tc>
      </w:tr>
      <w:tr w14:paraId="6E7D92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D6D8328">
            <w:pPr>
              <w:spacing w:before="0" w:after="0" w:line="240" w:lineRule="auto"/>
            </w:pPr>
            <w:r>
              <w:rPr>
                <w:rFonts w:ascii="Times New Roman" w:hAnsi="Times New Roman"/>
                <w:b w:val="0"/>
                <w:sz w:val="21"/>
              </w:rPr>
              <w:t>TASK-77 T</w:t>
            </w:r>
          </w:p>
        </w:tc>
        <w:tc>
          <w:tcPr>
            <w:tcW w:w="3855" w:type="dxa"/>
            <w:shd w:val="clear" w:color="auto" w:fill="FFFFFF"/>
            <w:tcMar>
              <w:top w:w="70" w:type="dxa"/>
              <w:left w:w="70" w:type="dxa"/>
              <w:bottom w:w="70" w:type="dxa"/>
              <w:right w:w="70" w:type="dxa"/>
            </w:tcMar>
          </w:tcPr>
          <w:p w14:paraId="2CD7FFCE">
            <w:pPr>
              <w:spacing w:before="0" w:after="0" w:line="240" w:lineRule="auto"/>
            </w:pPr>
            <w:r>
              <w:rPr>
                <w:rFonts w:ascii="Times New Roman" w:hAnsi="Times New Roman"/>
                <w:b w:val="0"/>
                <w:sz w:val="21"/>
              </w:rPr>
              <w:t>API chi tiết chuyến</w:t>
            </w:r>
          </w:p>
        </w:tc>
        <w:tc>
          <w:tcPr>
            <w:tcW w:w="1304" w:type="dxa"/>
            <w:shd w:val="clear" w:color="auto" w:fill="FFFFFF"/>
            <w:tcMar>
              <w:top w:w="70" w:type="dxa"/>
              <w:left w:w="70" w:type="dxa"/>
              <w:bottom w:w="70" w:type="dxa"/>
              <w:right w:w="70" w:type="dxa"/>
            </w:tcMar>
          </w:tcPr>
          <w:p w14:paraId="7A04B8EC">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4F5EFF76">
            <w:pPr>
              <w:spacing w:before="0" w:after="0" w:line="240" w:lineRule="auto"/>
            </w:pPr>
            <w:r>
              <w:rPr>
                <w:rFonts w:ascii="Times New Roman" w:hAnsi="Times New Roman"/>
                <w:sz w:val="21"/>
              </w:rPr>
              <w:t>02/10 – 02/10</w:t>
            </w:r>
          </w:p>
        </w:tc>
        <w:tc>
          <w:tcPr>
            <w:tcW w:w="737" w:type="dxa"/>
            <w:shd w:val="clear" w:color="auto" w:fill="FFFFFF"/>
            <w:tcMar>
              <w:top w:w="70" w:type="dxa"/>
              <w:left w:w="70" w:type="dxa"/>
              <w:bottom w:w="70" w:type="dxa"/>
              <w:right w:w="70" w:type="dxa"/>
            </w:tcMar>
          </w:tcPr>
          <w:p w14:paraId="0BC72722">
            <w:pPr>
              <w:spacing w:before="0" w:after="0" w:line="240" w:lineRule="auto"/>
            </w:pPr>
            <w:r>
              <w:rPr>
                <w:rFonts w:ascii="Times New Roman" w:hAnsi="Times New Roman"/>
                <w:sz w:val="21"/>
              </w:rPr>
              <w:t>0.5</w:t>
            </w:r>
          </w:p>
        </w:tc>
      </w:tr>
      <w:tr w14:paraId="3FAFB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D3146C1">
            <w:pPr>
              <w:spacing w:before="0" w:after="0" w:line="240" w:lineRule="auto"/>
            </w:pPr>
            <w:r>
              <w:rPr>
                <w:rFonts w:ascii="Times New Roman" w:hAnsi="Times New Roman"/>
                <w:b w:val="0"/>
                <w:sz w:val="21"/>
              </w:rPr>
              <w:t>TASK-78 T</w:t>
            </w:r>
          </w:p>
        </w:tc>
        <w:tc>
          <w:tcPr>
            <w:tcW w:w="3855" w:type="dxa"/>
            <w:shd w:val="clear" w:color="auto" w:fill="FFFFFF"/>
            <w:tcMar>
              <w:top w:w="70" w:type="dxa"/>
              <w:left w:w="70" w:type="dxa"/>
              <w:bottom w:w="70" w:type="dxa"/>
              <w:right w:w="70" w:type="dxa"/>
            </w:tcMar>
          </w:tcPr>
          <w:p w14:paraId="2E1BCFE5">
            <w:pPr>
              <w:spacing w:before="0" w:after="0" w:line="240" w:lineRule="auto"/>
            </w:pPr>
            <w:r>
              <w:rPr>
                <w:rFonts w:ascii="Times New Roman" w:hAnsi="Times New Roman"/>
                <w:b w:val="0"/>
                <w:sz w:val="21"/>
              </w:rPr>
              <w:t>TripDetailPage.jsx</w:t>
            </w:r>
          </w:p>
        </w:tc>
        <w:tc>
          <w:tcPr>
            <w:tcW w:w="1304" w:type="dxa"/>
            <w:shd w:val="clear" w:color="auto" w:fill="FFFFFF"/>
            <w:tcMar>
              <w:top w:w="70" w:type="dxa"/>
              <w:left w:w="70" w:type="dxa"/>
              <w:bottom w:w="70" w:type="dxa"/>
              <w:right w:w="70" w:type="dxa"/>
            </w:tcMar>
          </w:tcPr>
          <w:p w14:paraId="518D4630">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5A526790">
            <w:pPr>
              <w:spacing w:before="0" w:after="0" w:line="240" w:lineRule="auto"/>
            </w:pPr>
            <w:r>
              <w:rPr>
                <w:rFonts w:ascii="Times New Roman" w:hAnsi="Times New Roman"/>
                <w:sz w:val="21"/>
              </w:rPr>
              <w:t>03/10 – 04/10</w:t>
            </w:r>
          </w:p>
        </w:tc>
        <w:tc>
          <w:tcPr>
            <w:tcW w:w="737" w:type="dxa"/>
            <w:shd w:val="clear" w:color="auto" w:fill="FFFFFF"/>
            <w:tcMar>
              <w:top w:w="70" w:type="dxa"/>
              <w:left w:w="70" w:type="dxa"/>
              <w:bottom w:w="70" w:type="dxa"/>
              <w:right w:w="70" w:type="dxa"/>
            </w:tcMar>
          </w:tcPr>
          <w:p w14:paraId="3894C7CB">
            <w:pPr>
              <w:spacing w:before="0" w:after="0" w:line="240" w:lineRule="auto"/>
            </w:pPr>
            <w:r>
              <w:rPr>
                <w:rFonts w:ascii="Times New Roman" w:hAnsi="Times New Roman"/>
                <w:sz w:val="21"/>
              </w:rPr>
              <w:t>1</w:t>
            </w:r>
          </w:p>
        </w:tc>
      </w:tr>
      <w:tr w14:paraId="5B9534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13D2F00">
            <w:pPr>
              <w:spacing w:before="0" w:after="0" w:line="240" w:lineRule="auto"/>
            </w:pPr>
            <w:r>
              <w:rPr>
                <w:rFonts w:ascii="Times New Roman" w:hAnsi="Times New Roman"/>
                <w:b w:val="0"/>
                <w:sz w:val="21"/>
              </w:rPr>
              <w:t>TASK-79 T</w:t>
            </w:r>
          </w:p>
        </w:tc>
        <w:tc>
          <w:tcPr>
            <w:tcW w:w="3855" w:type="dxa"/>
            <w:shd w:val="clear" w:color="auto" w:fill="FFFFFF"/>
            <w:tcMar>
              <w:top w:w="70" w:type="dxa"/>
              <w:left w:w="70" w:type="dxa"/>
              <w:bottom w:w="70" w:type="dxa"/>
              <w:right w:w="70" w:type="dxa"/>
            </w:tcMar>
          </w:tcPr>
          <w:p w14:paraId="602B45B7">
            <w:pPr>
              <w:spacing w:before="0" w:after="0" w:line="240" w:lineRule="auto"/>
            </w:pPr>
            <w:r>
              <w:rPr>
                <w:rFonts w:ascii="Times New Roman" w:hAnsi="Times New Roman"/>
                <w:b w:val="0"/>
                <w:sz w:val="21"/>
              </w:rPr>
              <w:t>Tích hợp dữ liệu chi tiết</w:t>
            </w:r>
          </w:p>
        </w:tc>
        <w:tc>
          <w:tcPr>
            <w:tcW w:w="1304" w:type="dxa"/>
            <w:shd w:val="clear" w:color="auto" w:fill="FFFFFF"/>
            <w:tcMar>
              <w:top w:w="70" w:type="dxa"/>
              <w:left w:w="70" w:type="dxa"/>
              <w:bottom w:w="70" w:type="dxa"/>
              <w:right w:w="70" w:type="dxa"/>
            </w:tcMar>
          </w:tcPr>
          <w:p w14:paraId="37D1F855">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22B213B9">
            <w:pPr>
              <w:spacing w:before="0" w:after="0" w:line="240" w:lineRule="auto"/>
            </w:pPr>
            <w:r>
              <w:rPr>
                <w:rFonts w:ascii="Times New Roman" w:hAnsi="Times New Roman"/>
                <w:sz w:val="21"/>
              </w:rPr>
              <w:t>04/10 – 05/10</w:t>
            </w:r>
          </w:p>
        </w:tc>
        <w:tc>
          <w:tcPr>
            <w:tcW w:w="737" w:type="dxa"/>
            <w:shd w:val="clear" w:color="auto" w:fill="FFFFFF"/>
            <w:tcMar>
              <w:top w:w="70" w:type="dxa"/>
              <w:left w:w="70" w:type="dxa"/>
              <w:bottom w:w="70" w:type="dxa"/>
              <w:right w:w="70" w:type="dxa"/>
            </w:tcMar>
          </w:tcPr>
          <w:p w14:paraId="18F13D68">
            <w:pPr>
              <w:spacing w:before="0" w:after="0" w:line="240" w:lineRule="auto"/>
            </w:pPr>
            <w:r>
              <w:rPr>
                <w:rFonts w:ascii="Times New Roman" w:hAnsi="Times New Roman"/>
                <w:sz w:val="21"/>
              </w:rPr>
              <w:t>1</w:t>
            </w:r>
          </w:p>
        </w:tc>
      </w:tr>
    </w:tbl>
    <w:p w14:paraId="16953CBE">
      <w:pPr>
        <w:spacing w:after="40" w:line="40" w:lineRule="exact"/>
      </w:pPr>
    </w:p>
    <w:p w14:paraId="0F424135">
      <w:pPr>
        <w:pStyle w:val="4"/>
      </w:pPr>
      <w:bookmarkStart w:id="153" w:name="_Toc10924"/>
      <w:r>
        <w:t>TASK-6 Đặt lịch/Đặt chỗ &amp; Quản lý vé</w:t>
      </w:r>
      <w:bookmarkEnd w:id="153"/>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19683F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19CFD940">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71829193">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01254618">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04B8980F">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082C92BB">
            <w:pPr>
              <w:spacing w:before="0" w:after="0" w:line="240" w:lineRule="auto"/>
            </w:pPr>
            <w:r>
              <w:rPr>
                <w:rFonts w:ascii="Times New Roman" w:hAnsi="Times New Roman"/>
                <w:b/>
                <w:sz w:val="21"/>
              </w:rPr>
              <w:t>Công</w:t>
            </w:r>
          </w:p>
        </w:tc>
      </w:tr>
      <w:tr w14:paraId="33C921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081AFC5">
            <w:pPr>
              <w:spacing w:before="0" w:after="0" w:line="240" w:lineRule="auto"/>
            </w:pPr>
            <w:r>
              <w:rPr>
                <w:rFonts w:ascii="Times New Roman" w:hAnsi="Times New Roman"/>
                <w:b w:val="0"/>
                <w:sz w:val="21"/>
              </w:rPr>
              <w:t>TASK-6 E</w:t>
            </w:r>
          </w:p>
        </w:tc>
        <w:tc>
          <w:tcPr>
            <w:tcW w:w="3855" w:type="dxa"/>
            <w:shd w:val="clear" w:color="auto" w:fill="FFFFFF"/>
            <w:tcMar>
              <w:top w:w="70" w:type="dxa"/>
              <w:left w:w="70" w:type="dxa"/>
              <w:bottom w:w="70" w:type="dxa"/>
              <w:right w:w="70" w:type="dxa"/>
            </w:tcMar>
          </w:tcPr>
          <w:p w14:paraId="7E0D5699">
            <w:pPr>
              <w:spacing w:before="0" w:after="0" w:line="240" w:lineRule="auto"/>
            </w:pPr>
            <w:r>
              <w:rPr>
                <w:rFonts w:ascii="Times New Roman" w:hAnsi="Times New Roman"/>
                <w:b w:val="0"/>
                <w:sz w:val="21"/>
              </w:rPr>
              <w:t>Đặt lịch/Đặt chỗ &amp; Quản lý vé</w:t>
            </w:r>
          </w:p>
        </w:tc>
        <w:tc>
          <w:tcPr>
            <w:tcW w:w="1304" w:type="dxa"/>
            <w:shd w:val="clear" w:color="auto" w:fill="FFFFFF"/>
            <w:tcMar>
              <w:top w:w="70" w:type="dxa"/>
              <w:left w:w="70" w:type="dxa"/>
              <w:bottom w:w="70" w:type="dxa"/>
              <w:right w:w="70" w:type="dxa"/>
            </w:tcMar>
          </w:tcPr>
          <w:p w14:paraId="41F35B0D">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1712DDD2">
            <w:pPr>
              <w:spacing w:before="0" w:after="0" w:line="240" w:lineRule="auto"/>
            </w:pPr>
            <w:r>
              <w:rPr>
                <w:rFonts w:ascii="Times New Roman" w:hAnsi="Times New Roman"/>
                <w:sz w:val="21"/>
              </w:rPr>
              <w:t>29/09 – 10/10</w:t>
            </w:r>
          </w:p>
        </w:tc>
        <w:tc>
          <w:tcPr>
            <w:tcW w:w="737" w:type="dxa"/>
            <w:shd w:val="clear" w:color="auto" w:fill="FFFFFF"/>
            <w:tcMar>
              <w:top w:w="70" w:type="dxa"/>
              <w:left w:w="70" w:type="dxa"/>
              <w:bottom w:w="70" w:type="dxa"/>
              <w:right w:w="70" w:type="dxa"/>
            </w:tcMar>
          </w:tcPr>
          <w:p w14:paraId="1A6E1E95">
            <w:pPr>
              <w:spacing w:before="0" w:after="0" w:line="240" w:lineRule="auto"/>
            </w:pPr>
            <w:r>
              <w:rPr>
                <w:rFonts w:ascii="Times New Roman" w:hAnsi="Times New Roman"/>
                <w:sz w:val="21"/>
              </w:rPr>
              <w:t>11.5</w:t>
            </w:r>
          </w:p>
        </w:tc>
      </w:tr>
      <w:tr w14:paraId="059DD0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181DB39">
            <w:pPr>
              <w:spacing w:before="0" w:after="0" w:line="240" w:lineRule="auto"/>
            </w:pPr>
            <w:r>
              <w:rPr>
                <w:rFonts w:ascii="Times New Roman" w:hAnsi="Times New Roman"/>
                <w:b w:val="0"/>
                <w:sz w:val="21"/>
              </w:rPr>
              <w:t>TASK-24 S</w:t>
            </w:r>
          </w:p>
        </w:tc>
        <w:tc>
          <w:tcPr>
            <w:tcW w:w="3855" w:type="dxa"/>
            <w:shd w:val="clear" w:color="auto" w:fill="FFFFFF"/>
            <w:tcMar>
              <w:top w:w="70" w:type="dxa"/>
              <w:left w:w="70" w:type="dxa"/>
              <w:bottom w:w="70" w:type="dxa"/>
              <w:right w:w="70" w:type="dxa"/>
            </w:tcMar>
          </w:tcPr>
          <w:p w14:paraId="7A2B1DA0">
            <w:pPr>
              <w:spacing w:before="0" w:after="0" w:line="240" w:lineRule="auto"/>
            </w:pPr>
            <w:r>
              <w:rPr>
                <w:rFonts w:ascii="Times New Roman" w:hAnsi="Times New Roman"/>
                <w:b w:val="0"/>
                <w:sz w:val="21"/>
              </w:rPr>
              <w:t>Xem sơ đồ ghế</w:t>
            </w:r>
          </w:p>
        </w:tc>
        <w:tc>
          <w:tcPr>
            <w:tcW w:w="1304" w:type="dxa"/>
            <w:shd w:val="clear" w:color="auto" w:fill="FFFFFF"/>
            <w:tcMar>
              <w:top w:w="70" w:type="dxa"/>
              <w:left w:w="70" w:type="dxa"/>
              <w:bottom w:w="70" w:type="dxa"/>
              <w:right w:w="70" w:type="dxa"/>
            </w:tcMar>
          </w:tcPr>
          <w:p w14:paraId="5FB7D45C">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3423A0BF">
            <w:pPr>
              <w:spacing w:before="0" w:after="0" w:line="240" w:lineRule="auto"/>
            </w:pPr>
            <w:r>
              <w:rPr>
                <w:rFonts w:ascii="Times New Roman" w:hAnsi="Times New Roman"/>
                <w:sz w:val="21"/>
              </w:rPr>
              <w:t>29/09 – 05/10</w:t>
            </w:r>
          </w:p>
        </w:tc>
        <w:tc>
          <w:tcPr>
            <w:tcW w:w="737" w:type="dxa"/>
            <w:shd w:val="clear" w:color="auto" w:fill="FFFFFF"/>
            <w:tcMar>
              <w:top w:w="70" w:type="dxa"/>
              <w:left w:w="70" w:type="dxa"/>
              <w:bottom w:w="70" w:type="dxa"/>
              <w:right w:w="70" w:type="dxa"/>
            </w:tcMar>
          </w:tcPr>
          <w:p w14:paraId="03EBE1B1">
            <w:pPr>
              <w:spacing w:before="0" w:after="0" w:line="240" w:lineRule="auto"/>
            </w:pPr>
            <w:r>
              <w:rPr>
                <w:rFonts w:ascii="Times New Roman" w:hAnsi="Times New Roman"/>
                <w:sz w:val="21"/>
              </w:rPr>
              <w:t>2.5</w:t>
            </w:r>
          </w:p>
        </w:tc>
      </w:tr>
      <w:tr w14:paraId="04AB1C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CF7A73B">
            <w:pPr>
              <w:spacing w:before="0" w:after="0" w:line="240" w:lineRule="auto"/>
            </w:pPr>
            <w:r>
              <w:rPr>
                <w:rFonts w:ascii="Times New Roman" w:hAnsi="Times New Roman"/>
                <w:b w:val="0"/>
                <w:sz w:val="21"/>
              </w:rPr>
              <w:t>TASK-80 T</w:t>
            </w:r>
          </w:p>
        </w:tc>
        <w:tc>
          <w:tcPr>
            <w:tcW w:w="3855" w:type="dxa"/>
            <w:shd w:val="clear" w:color="auto" w:fill="FFFFFF"/>
            <w:tcMar>
              <w:top w:w="70" w:type="dxa"/>
              <w:left w:w="70" w:type="dxa"/>
              <w:bottom w:w="70" w:type="dxa"/>
              <w:right w:w="70" w:type="dxa"/>
            </w:tcMar>
          </w:tcPr>
          <w:p w14:paraId="3DCAEF2D">
            <w:pPr>
              <w:spacing w:before="0" w:after="0" w:line="240" w:lineRule="auto"/>
            </w:pPr>
            <w:r>
              <w:rPr>
                <w:rFonts w:ascii="Times New Roman" w:hAnsi="Times New Roman"/>
                <w:b w:val="0"/>
                <w:sz w:val="21"/>
              </w:rPr>
              <w:t>Thiết kế SeatMap component</w:t>
            </w:r>
          </w:p>
        </w:tc>
        <w:tc>
          <w:tcPr>
            <w:tcW w:w="1304" w:type="dxa"/>
            <w:shd w:val="clear" w:color="auto" w:fill="FFFFFF"/>
            <w:tcMar>
              <w:top w:w="70" w:type="dxa"/>
              <w:left w:w="70" w:type="dxa"/>
              <w:bottom w:w="70" w:type="dxa"/>
              <w:right w:w="70" w:type="dxa"/>
            </w:tcMar>
          </w:tcPr>
          <w:p w14:paraId="51CFC871">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4E0D7C10">
            <w:pPr>
              <w:spacing w:before="0" w:after="0" w:line="240" w:lineRule="auto"/>
            </w:pPr>
            <w:r>
              <w:rPr>
                <w:rFonts w:ascii="Times New Roman" w:hAnsi="Times New Roman"/>
                <w:sz w:val="21"/>
              </w:rPr>
              <w:t>29/09 – 30/09</w:t>
            </w:r>
          </w:p>
        </w:tc>
        <w:tc>
          <w:tcPr>
            <w:tcW w:w="737" w:type="dxa"/>
            <w:shd w:val="clear" w:color="auto" w:fill="FFFFFF"/>
            <w:tcMar>
              <w:top w:w="70" w:type="dxa"/>
              <w:left w:w="70" w:type="dxa"/>
              <w:bottom w:w="70" w:type="dxa"/>
              <w:right w:w="70" w:type="dxa"/>
            </w:tcMar>
          </w:tcPr>
          <w:p w14:paraId="400687BD">
            <w:pPr>
              <w:spacing w:before="0" w:after="0" w:line="240" w:lineRule="auto"/>
            </w:pPr>
            <w:r>
              <w:rPr>
                <w:rFonts w:ascii="Times New Roman" w:hAnsi="Times New Roman"/>
                <w:sz w:val="21"/>
              </w:rPr>
              <w:t>1</w:t>
            </w:r>
          </w:p>
        </w:tc>
      </w:tr>
      <w:tr w14:paraId="4DF6E5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BD57783">
            <w:pPr>
              <w:spacing w:before="0" w:after="0" w:line="240" w:lineRule="auto"/>
            </w:pPr>
            <w:r>
              <w:rPr>
                <w:rFonts w:ascii="Times New Roman" w:hAnsi="Times New Roman"/>
                <w:b w:val="0"/>
                <w:sz w:val="21"/>
              </w:rPr>
              <w:t>TASK-81 T</w:t>
            </w:r>
          </w:p>
        </w:tc>
        <w:tc>
          <w:tcPr>
            <w:tcW w:w="3855" w:type="dxa"/>
            <w:shd w:val="clear" w:color="auto" w:fill="FFFFFF"/>
            <w:tcMar>
              <w:top w:w="70" w:type="dxa"/>
              <w:left w:w="70" w:type="dxa"/>
              <w:bottom w:w="70" w:type="dxa"/>
              <w:right w:w="70" w:type="dxa"/>
            </w:tcMar>
          </w:tcPr>
          <w:p w14:paraId="112C150D">
            <w:pPr>
              <w:spacing w:before="0" w:after="0" w:line="240" w:lineRule="auto"/>
            </w:pPr>
            <w:r>
              <w:rPr>
                <w:rFonts w:ascii="Times New Roman" w:hAnsi="Times New Roman"/>
                <w:b w:val="0"/>
                <w:sz w:val="21"/>
              </w:rPr>
              <w:t>API lấy trạng thái ghế</w:t>
            </w:r>
          </w:p>
        </w:tc>
        <w:tc>
          <w:tcPr>
            <w:tcW w:w="1304" w:type="dxa"/>
            <w:shd w:val="clear" w:color="auto" w:fill="FFFFFF"/>
            <w:tcMar>
              <w:top w:w="70" w:type="dxa"/>
              <w:left w:w="70" w:type="dxa"/>
              <w:bottom w:w="70" w:type="dxa"/>
              <w:right w:w="70" w:type="dxa"/>
            </w:tcMar>
          </w:tcPr>
          <w:p w14:paraId="49F7FB63">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F67E42D">
            <w:pPr>
              <w:spacing w:before="0" w:after="0" w:line="240" w:lineRule="auto"/>
            </w:pPr>
            <w:r>
              <w:rPr>
                <w:rFonts w:ascii="Times New Roman" w:hAnsi="Times New Roman"/>
                <w:sz w:val="21"/>
              </w:rPr>
              <w:t>03/10 – 03/10</w:t>
            </w:r>
          </w:p>
        </w:tc>
        <w:tc>
          <w:tcPr>
            <w:tcW w:w="737" w:type="dxa"/>
            <w:shd w:val="clear" w:color="auto" w:fill="FFFFFF"/>
            <w:tcMar>
              <w:top w:w="70" w:type="dxa"/>
              <w:left w:w="70" w:type="dxa"/>
              <w:bottom w:w="70" w:type="dxa"/>
              <w:right w:w="70" w:type="dxa"/>
            </w:tcMar>
          </w:tcPr>
          <w:p w14:paraId="4C43B366">
            <w:pPr>
              <w:spacing w:before="0" w:after="0" w:line="240" w:lineRule="auto"/>
            </w:pPr>
            <w:r>
              <w:rPr>
                <w:rFonts w:ascii="Times New Roman" w:hAnsi="Times New Roman"/>
                <w:sz w:val="21"/>
              </w:rPr>
              <w:t>0.5</w:t>
            </w:r>
          </w:p>
        </w:tc>
      </w:tr>
      <w:tr w14:paraId="76B0E7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0813C9B">
            <w:pPr>
              <w:spacing w:before="0" w:after="0" w:line="240" w:lineRule="auto"/>
            </w:pPr>
            <w:r>
              <w:rPr>
                <w:rFonts w:ascii="Times New Roman" w:hAnsi="Times New Roman"/>
                <w:b w:val="0"/>
                <w:sz w:val="21"/>
              </w:rPr>
              <w:t>TASK-82 T</w:t>
            </w:r>
          </w:p>
        </w:tc>
        <w:tc>
          <w:tcPr>
            <w:tcW w:w="3855" w:type="dxa"/>
            <w:shd w:val="clear" w:color="auto" w:fill="FFFFFF"/>
            <w:tcMar>
              <w:top w:w="70" w:type="dxa"/>
              <w:left w:w="70" w:type="dxa"/>
              <w:bottom w:w="70" w:type="dxa"/>
              <w:right w:w="70" w:type="dxa"/>
            </w:tcMar>
          </w:tcPr>
          <w:p w14:paraId="49637AD8">
            <w:pPr>
              <w:spacing w:before="0" w:after="0" w:line="240" w:lineRule="auto"/>
            </w:pPr>
            <w:r>
              <w:rPr>
                <w:rFonts w:ascii="Times New Roman" w:hAnsi="Times New Roman"/>
                <w:b w:val="0"/>
                <w:sz w:val="21"/>
              </w:rPr>
              <w:t>Hiển thị ghế trống/đã đặt</w:t>
            </w:r>
          </w:p>
        </w:tc>
        <w:tc>
          <w:tcPr>
            <w:tcW w:w="1304" w:type="dxa"/>
            <w:shd w:val="clear" w:color="auto" w:fill="FFFFFF"/>
            <w:tcMar>
              <w:top w:w="70" w:type="dxa"/>
              <w:left w:w="70" w:type="dxa"/>
              <w:bottom w:w="70" w:type="dxa"/>
              <w:right w:w="70" w:type="dxa"/>
            </w:tcMar>
          </w:tcPr>
          <w:p w14:paraId="2A7A658F">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219E02D1">
            <w:pPr>
              <w:spacing w:before="0" w:after="0" w:line="240" w:lineRule="auto"/>
            </w:pPr>
            <w:r>
              <w:rPr>
                <w:rFonts w:ascii="Times New Roman" w:hAnsi="Times New Roman"/>
                <w:sz w:val="21"/>
              </w:rPr>
              <w:t>04/10 – 05/10</w:t>
            </w:r>
          </w:p>
        </w:tc>
        <w:tc>
          <w:tcPr>
            <w:tcW w:w="737" w:type="dxa"/>
            <w:shd w:val="clear" w:color="auto" w:fill="FFFFFF"/>
            <w:tcMar>
              <w:top w:w="70" w:type="dxa"/>
              <w:left w:w="70" w:type="dxa"/>
              <w:bottom w:w="70" w:type="dxa"/>
              <w:right w:w="70" w:type="dxa"/>
            </w:tcMar>
          </w:tcPr>
          <w:p w14:paraId="4DE1E0FD">
            <w:pPr>
              <w:spacing w:before="0" w:after="0" w:line="240" w:lineRule="auto"/>
            </w:pPr>
            <w:r>
              <w:rPr>
                <w:rFonts w:ascii="Times New Roman" w:hAnsi="Times New Roman"/>
                <w:sz w:val="21"/>
              </w:rPr>
              <w:t>1</w:t>
            </w:r>
          </w:p>
        </w:tc>
      </w:tr>
      <w:tr w14:paraId="576FA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1C4860B">
            <w:pPr>
              <w:spacing w:before="0" w:after="0" w:line="240" w:lineRule="auto"/>
            </w:pPr>
            <w:r>
              <w:rPr>
                <w:rFonts w:ascii="Times New Roman" w:hAnsi="Times New Roman"/>
                <w:b w:val="0"/>
                <w:sz w:val="21"/>
              </w:rPr>
              <w:t>TASK-25 S</w:t>
            </w:r>
          </w:p>
        </w:tc>
        <w:tc>
          <w:tcPr>
            <w:tcW w:w="3855" w:type="dxa"/>
            <w:shd w:val="clear" w:color="auto" w:fill="FFFFFF"/>
            <w:tcMar>
              <w:top w:w="70" w:type="dxa"/>
              <w:left w:w="70" w:type="dxa"/>
              <w:bottom w:w="70" w:type="dxa"/>
              <w:right w:w="70" w:type="dxa"/>
            </w:tcMar>
          </w:tcPr>
          <w:p w14:paraId="2BD69143">
            <w:pPr>
              <w:spacing w:before="0" w:after="0" w:line="240" w:lineRule="auto"/>
            </w:pPr>
            <w:r>
              <w:rPr>
                <w:rFonts w:ascii="Times New Roman" w:hAnsi="Times New Roman"/>
                <w:b w:val="0"/>
                <w:sz w:val="21"/>
              </w:rPr>
              <w:t>Chọn ghế</w:t>
            </w:r>
          </w:p>
        </w:tc>
        <w:tc>
          <w:tcPr>
            <w:tcW w:w="1304" w:type="dxa"/>
            <w:shd w:val="clear" w:color="auto" w:fill="FFFFFF"/>
            <w:tcMar>
              <w:top w:w="70" w:type="dxa"/>
              <w:left w:w="70" w:type="dxa"/>
              <w:bottom w:w="70" w:type="dxa"/>
              <w:right w:w="70" w:type="dxa"/>
            </w:tcMar>
          </w:tcPr>
          <w:p w14:paraId="1C45821B">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0028B34D">
            <w:pPr>
              <w:spacing w:before="0" w:after="0" w:line="240" w:lineRule="auto"/>
            </w:pPr>
            <w:r>
              <w:rPr>
                <w:rFonts w:ascii="Times New Roman" w:hAnsi="Times New Roman"/>
                <w:sz w:val="21"/>
              </w:rPr>
              <w:t>05/10 – 06/10</w:t>
            </w:r>
          </w:p>
        </w:tc>
        <w:tc>
          <w:tcPr>
            <w:tcW w:w="737" w:type="dxa"/>
            <w:shd w:val="clear" w:color="auto" w:fill="FFFFFF"/>
            <w:tcMar>
              <w:top w:w="70" w:type="dxa"/>
              <w:left w:w="70" w:type="dxa"/>
              <w:bottom w:w="70" w:type="dxa"/>
              <w:right w:w="70" w:type="dxa"/>
            </w:tcMar>
          </w:tcPr>
          <w:p w14:paraId="509DA30D">
            <w:pPr>
              <w:spacing w:before="0" w:after="0" w:line="240" w:lineRule="auto"/>
            </w:pPr>
            <w:r>
              <w:rPr>
                <w:rFonts w:ascii="Times New Roman" w:hAnsi="Times New Roman"/>
                <w:sz w:val="21"/>
              </w:rPr>
              <w:t>1.5</w:t>
            </w:r>
          </w:p>
        </w:tc>
      </w:tr>
      <w:tr w14:paraId="231EA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34F5965">
            <w:pPr>
              <w:spacing w:before="0" w:after="0" w:line="240" w:lineRule="auto"/>
            </w:pPr>
            <w:r>
              <w:rPr>
                <w:rFonts w:ascii="Times New Roman" w:hAnsi="Times New Roman"/>
                <w:b w:val="0"/>
                <w:sz w:val="21"/>
              </w:rPr>
              <w:t>TASK-83 T</w:t>
            </w:r>
          </w:p>
        </w:tc>
        <w:tc>
          <w:tcPr>
            <w:tcW w:w="3855" w:type="dxa"/>
            <w:shd w:val="clear" w:color="auto" w:fill="FFFFFF"/>
            <w:tcMar>
              <w:top w:w="70" w:type="dxa"/>
              <w:left w:w="70" w:type="dxa"/>
              <w:bottom w:w="70" w:type="dxa"/>
              <w:right w:w="70" w:type="dxa"/>
            </w:tcMar>
          </w:tcPr>
          <w:p w14:paraId="00CE2EDE">
            <w:pPr>
              <w:spacing w:before="0" w:after="0" w:line="240" w:lineRule="auto"/>
            </w:pPr>
            <w:r>
              <w:rPr>
                <w:rFonts w:ascii="Times New Roman" w:hAnsi="Times New Roman"/>
                <w:b w:val="0"/>
                <w:sz w:val="21"/>
              </w:rPr>
              <w:t>Xử lý chọn/bỏ chọn ghế</w:t>
            </w:r>
          </w:p>
        </w:tc>
        <w:tc>
          <w:tcPr>
            <w:tcW w:w="1304" w:type="dxa"/>
            <w:shd w:val="clear" w:color="auto" w:fill="FFFFFF"/>
            <w:tcMar>
              <w:top w:w="70" w:type="dxa"/>
              <w:left w:w="70" w:type="dxa"/>
              <w:bottom w:w="70" w:type="dxa"/>
              <w:right w:w="70" w:type="dxa"/>
            </w:tcMar>
          </w:tcPr>
          <w:p w14:paraId="793957CD">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08BAE8D7">
            <w:pPr>
              <w:spacing w:before="0" w:after="0" w:line="240" w:lineRule="auto"/>
            </w:pPr>
            <w:r>
              <w:rPr>
                <w:rFonts w:ascii="Times New Roman" w:hAnsi="Times New Roman"/>
                <w:sz w:val="21"/>
              </w:rPr>
              <w:t>05/10 – 06/10</w:t>
            </w:r>
          </w:p>
        </w:tc>
        <w:tc>
          <w:tcPr>
            <w:tcW w:w="737" w:type="dxa"/>
            <w:shd w:val="clear" w:color="auto" w:fill="FFFFFF"/>
            <w:tcMar>
              <w:top w:w="70" w:type="dxa"/>
              <w:left w:w="70" w:type="dxa"/>
              <w:bottom w:w="70" w:type="dxa"/>
              <w:right w:w="70" w:type="dxa"/>
            </w:tcMar>
          </w:tcPr>
          <w:p w14:paraId="3E17C613">
            <w:pPr>
              <w:spacing w:before="0" w:after="0" w:line="240" w:lineRule="auto"/>
            </w:pPr>
            <w:r>
              <w:rPr>
                <w:rFonts w:ascii="Times New Roman" w:hAnsi="Times New Roman"/>
                <w:sz w:val="21"/>
              </w:rPr>
              <w:t>1</w:t>
            </w:r>
          </w:p>
        </w:tc>
      </w:tr>
      <w:tr w14:paraId="528F9E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253574F">
            <w:pPr>
              <w:spacing w:before="0" w:after="0" w:line="240" w:lineRule="auto"/>
            </w:pPr>
            <w:r>
              <w:rPr>
                <w:rFonts w:ascii="Times New Roman" w:hAnsi="Times New Roman"/>
                <w:b w:val="0"/>
                <w:sz w:val="21"/>
              </w:rPr>
              <w:t>TASK-84 T</w:t>
            </w:r>
          </w:p>
        </w:tc>
        <w:tc>
          <w:tcPr>
            <w:tcW w:w="3855" w:type="dxa"/>
            <w:shd w:val="clear" w:color="auto" w:fill="FFFFFF"/>
            <w:tcMar>
              <w:top w:w="70" w:type="dxa"/>
              <w:left w:w="70" w:type="dxa"/>
              <w:bottom w:w="70" w:type="dxa"/>
              <w:right w:w="70" w:type="dxa"/>
            </w:tcMar>
          </w:tcPr>
          <w:p w14:paraId="277D9BE6">
            <w:pPr>
              <w:spacing w:before="0" w:after="0" w:line="240" w:lineRule="auto"/>
            </w:pPr>
            <w:r>
              <w:rPr>
                <w:rFonts w:ascii="Times New Roman" w:hAnsi="Times New Roman"/>
                <w:b w:val="0"/>
                <w:sz w:val="21"/>
              </w:rPr>
              <w:t>Validate ghế trước khi đặt</w:t>
            </w:r>
          </w:p>
        </w:tc>
        <w:tc>
          <w:tcPr>
            <w:tcW w:w="1304" w:type="dxa"/>
            <w:shd w:val="clear" w:color="auto" w:fill="FFFFFF"/>
            <w:tcMar>
              <w:top w:w="70" w:type="dxa"/>
              <w:left w:w="70" w:type="dxa"/>
              <w:bottom w:w="70" w:type="dxa"/>
              <w:right w:w="70" w:type="dxa"/>
            </w:tcMar>
          </w:tcPr>
          <w:p w14:paraId="491E982A">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4D12B7A4">
            <w:pPr>
              <w:spacing w:before="0" w:after="0" w:line="240" w:lineRule="auto"/>
            </w:pPr>
            <w:r>
              <w:rPr>
                <w:rFonts w:ascii="Times New Roman" w:hAnsi="Times New Roman"/>
                <w:sz w:val="21"/>
              </w:rPr>
              <w:t>06/10 – 06/10</w:t>
            </w:r>
          </w:p>
        </w:tc>
        <w:tc>
          <w:tcPr>
            <w:tcW w:w="737" w:type="dxa"/>
            <w:shd w:val="clear" w:color="auto" w:fill="FFFFFF"/>
            <w:tcMar>
              <w:top w:w="70" w:type="dxa"/>
              <w:left w:w="70" w:type="dxa"/>
              <w:bottom w:w="70" w:type="dxa"/>
              <w:right w:w="70" w:type="dxa"/>
            </w:tcMar>
          </w:tcPr>
          <w:p w14:paraId="36F895F6">
            <w:pPr>
              <w:spacing w:before="0" w:after="0" w:line="240" w:lineRule="auto"/>
            </w:pPr>
            <w:r>
              <w:rPr>
                <w:rFonts w:ascii="Times New Roman" w:hAnsi="Times New Roman"/>
                <w:sz w:val="21"/>
              </w:rPr>
              <w:t>0.5</w:t>
            </w:r>
          </w:p>
        </w:tc>
      </w:tr>
      <w:tr w14:paraId="509CC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1F6D848">
            <w:pPr>
              <w:spacing w:before="0" w:after="0" w:line="240" w:lineRule="auto"/>
            </w:pPr>
            <w:r>
              <w:rPr>
                <w:rFonts w:ascii="Times New Roman" w:hAnsi="Times New Roman"/>
                <w:b w:val="0"/>
                <w:sz w:val="21"/>
              </w:rPr>
              <w:t>TASK-26 S</w:t>
            </w:r>
          </w:p>
        </w:tc>
        <w:tc>
          <w:tcPr>
            <w:tcW w:w="3855" w:type="dxa"/>
            <w:shd w:val="clear" w:color="auto" w:fill="FFFFFF"/>
            <w:tcMar>
              <w:top w:w="70" w:type="dxa"/>
              <w:left w:w="70" w:type="dxa"/>
              <w:bottom w:w="70" w:type="dxa"/>
              <w:right w:w="70" w:type="dxa"/>
            </w:tcMar>
          </w:tcPr>
          <w:p w14:paraId="5AF86392">
            <w:pPr>
              <w:spacing w:before="0" w:after="0" w:line="240" w:lineRule="auto"/>
            </w:pPr>
            <w:r>
              <w:rPr>
                <w:rFonts w:ascii="Times New Roman" w:hAnsi="Times New Roman"/>
                <w:b w:val="0"/>
                <w:sz w:val="21"/>
              </w:rPr>
              <w:t>Đặt vé/đặt chỗ</w:t>
            </w:r>
          </w:p>
        </w:tc>
        <w:tc>
          <w:tcPr>
            <w:tcW w:w="1304" w:type="dxa"/>
            <w:shd w:val="clear" w:color="auto" w:fill="FFFFFF"/>
            <w:tcMar>
              <w:top w:w="70" w:type="dxa"/>
              <w:left w:w="70" w:type="dxa"/>
              <w:bottom w:w="70" w:type="dxa"/>
              <w:right w:w="70" w:type="dxa"/>
            </w:tcMar>
          </w:tcPr>
          <w:p w14:paraId="0F335D0F">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7F014E8D">
            <w:pPr>
              <w:spacing w:before="0" w:after="0" w:line="240" w:lineRule="auto"/>
            </w:pPr>
            <w:r>
              <w:rPr>
                <w:rFonts w:ascii="Times New Roman" w:hAnsi="Times New Roman"/>
                <w:sz w:val="21"/>
              </w:rPr>
              <w:t>04/10 – 08/10</w:t>
            </w:r>
          </w:p>
        </w:tc>
        <w:tc>
          <w:tcPr>
            <w:tcW w:w="737" w:type="dxa"/>
            <w:shd w:val="clear" w:color="auto" w:fill="FFFFFF"/>
            <w:tcMar>
              <w:top w:w="70" w:type="dxa"/>
              <w:left w:w="70" w:type="dxa"/>
              <w:bottom w:w="70" w:type="dxa"/>
              <w:right w:w="70" w:type="dxa"/>
            </w:tcMar>
          </w:tcPr>
          <w:p w14:paraId="5CD0809B">
            <w:pPr>
              <w:spacing w:before="0" w:after="0" w:line="240" w:lineRule="auto"/>
            </w:pPr>
            <w:r>
              <w:rPr>
                <w:rFonts w:ascii="Times New Roman" w:hAnsi="Times New Roman"/>
                <w:sz w:val="21"/>
              </w:rPr>
              <w:t>4.5</w:t>
            </w:r>
          </w:p>
        </w:tc>
      </w:tr>
      <w:tr w14:paraId="1855C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97D6D5A">
            <w:pPr>
              <w:spacing w:before="0" w:after="0" w:line="240" w:lineRule="auto"/>
            </w:pPr>
            <w:r>
              <w:rPr>
                <w:rFonts w:ascii="Times New Roman" w:hAnsi="Times New Roman"/>
                <w:b w:val="0"/>
                <w:sz w:val="21"/>
              </w:rPr>
              <w:t>TASK-85 T</w:t>
            </w:r>
          </w:p>
        </w:tc>
        <w:tc>
          <w:tcPr>
            <w:tcW w:w="3855" w:type="dxa"/>
            <w:shd w:val="clear" w:color="auto" w:fill="FFFFFF"/>
            <w:tcMar>
              <w:top w:w="70" w:type="dxa"/>
              <w:left w:w="70" w:type="dxa"/>
              <w:bottom w:w="70" w:type="dxa"/>
              <w:right w:w="70" w:type="dxa"/>
            </w:tcMar>
          </w:tcPr>
          <w:p w14:paraId="595CCF11">
            <w:pPr>
              <w:spacing w:before="0" w:after="0" w:line="240" w:lineRule="auto"/>
            </w:pPr>
            <w:r>
              <w:rPr>
                <w:rFonts w:ascii="Times New Roman" w:hAnsi="Times New Roman"/>
                <w:b w:val="0"/>
                <w:sz w:val="21"/>
              </w:rPr>
              <w:t>Thiết kế dữ liệu booking/ticket</w:t>
            </w:r>
          </w:p>
        </w:tc>
        <w:tc>
          <w:tcPr>
            <w:tcW w:w="1304" w:type="dxa"/>
            <w:shd w:val="clear" w:color="auto" w:fill="FFFFFF"/>
            <w:tcMar>
              <w:top w:w="70" w:type="dxa"/>
              <w:left w:w="70" w:type="dxa"/>
              <w:bottom w:w="70" w:type="dxa"/>
              <w:right w:w="70" w:type="dxa"/>
            </w:tcMar>
          </w:tcPr>
          <w:p w14:paraId="2C7E3F65">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5BDC5AD9">
            <w:pPr>
              <w:spacing w:before="0" w:after="0" w:line="240" w:lineRule="auto"/>
            </w:pPr>
            <w:r>
              <w:rPr>
                <w:rFonts w:ascii="Times New Roman" w:hAnsi="Times New Roman"/>
                <w:sz w:val="21"/>
              </w:rPr>
              <w:t>04/10 – 04/10</w:t>
            </w:r>
          </w:p>
        </w:tc>
        <w:tc>
          <w:tcPr>
            <w:tcW w:w="737" w:type="dxa"/>
            <w:shd w:val="clear" w:color="auto" w:fill="FFFFFF"/>
            <w:tcMar>
              <w:top w:w="70" w:type="dxa"/>
              <w:left w:w="70" w:type="dxa"/>
              <w:bottom w:w="70" w:type="dxa"/>
              <w:right w:w="70" w:type="dxa"/>
            </w:tcMar>
          </w:tcPr>
          <w:p w14:paraId="3826C222">
            <w:pPr>
              <w:spacing w:before="0" w:after="0" w:line="240" w:lineRule="auto"/>
            </w:pPr>
            <w:r>
              <w:rPr>
                <w:rFonts w:ascii="Times New Roman" w:hAnsi="Times New Roman"/>
                <w:sz w:val="21"/>
              </w:rPr>
              <w:t>0.5</w:t>
            </w:r>
          </w:p>
        </w:tc>
      </w:tr>
      <w:tr w14:paraId="578B0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1A298EE">
            <w:pPr>
              <w:spacing w:before="0" w:after="0" w:line="240" w:lineRule="auto"/>
            </w:pPr>
            <w:r>
              <w:rPr>
                <w:rFonts w:ascii="Times New Roman" w:hAnsi="Times New Roman"/>
                <w:b w:val="0"/>
                <w:sz w:val="21"/>
              </w:rPr>
              <w:t>TASK-86 T</w:t>
            </w:r>
          </w:p>
        </w:tc>
        <w:tc>
          <w:tcPr>
            <w:tcW w:w="3855" w:type="dxa"/>
            <w:shd w:val="clear" w:color="auto" w:fill="FFFFFF"/>
            <w:tcMar>
              <w:top w:w="70" w:type="dxa"/>
              <w:left w:w="70" w:type="dxa"/>
              <w:bottom w:w="70" w:type="dxa"/>
              <w:right w:w="70" w:type="dxa"/>
            </w:tcMar>
          </w:tcPr>
          <w:p w14:paraId="68AAE677">
            <w:pPr>
              <w:spacing w:before="0" w:after="0" w:line="240" w:lineRule="auto"/>
            </w:pPr>
            <w:r>
              <w:rPr>
                <w:rFonts w:ascii="Times New Roman" w:hAnsi="Times New Roman"/>
                <w:b w:val="0"/>
                <w:sz w:val="21"/>
              </w:rPr>
              <w:t>API tạo booking</w:t>
            </w:r>
          </w:p>
        </w:tc>
        <w:tc>
          <w:tcPr>
            <w:tcW w:w="1304" w:type="dxa"/>
            <w:shd w:val="clear" w:color="auto" w:fill="FFFFFF"/>
            <w:tcMar>
              <w:top w:w="70" w:type="dxa"/>
              <w:left w:w="70" w:type="dxa"/>
              <w:bottom w:w="70" w:type="dxa"/>
              <w:right w:w="70" w:type="dxa"/>
            </w:tcMar>
          </w:tcPr>
          <w:p w14:paraId="7C5203FD">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580E75A8">
            <w:pPr>
              <w:spacing w:before="0" w:after="0" w:line="240" w:lineRule="auto"/>
            </w:pPr>
            <w:r>
              <w:rPr>
                <w:rFonts w:ascii="Times New Roman" w:hAnsi="Times New Roman"/>
                <w:sz w:val="21"/>
              </w:rPr>
              <w:t>04/10 – 05/10</w:t>
            </w:r>
          </w:p>
        </w:tc>
        <w:tc>
          <w:tcPr>
            <w:tcW w:w="737" w:type="dxa"/>
            <w:shd w:val="clear" w:color="auto" w:fill="FFFFFF"/>
            <w:tcMar>
              <w:top w:w="70" w:type="dxa"/>
              <w:left w:w="70" w:type="dxa"/>
              <w:bottom w:w="70" w:type="dxa"/>
              <w:right w:w="70" w:type="dxa"/>
            </w:tcMar>
          </w:tcPr>
          <w:p w14:paraId="1C180509">
            <w:pPr>
              <w:spacing w:before="0" w:after="0" w:line="240" w:lineRule="auto"/>
            </w:pPr>
            <w:r>
              <w:rPr>
                <w:rFonts w:ascii="Times New Roman" w:hAnsi="Times New Roman"/>
                <w:sz w:val="21"/>
              </w:rPr>
              <w:t>1.5</w:t>
            </w:r>
          </w:p>
        </w:tc>
      </w:tr>
      <w:tr w14:paraId="603F24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C17E622">
            <w:pPr>
              <w:spacing w:before="0" w:after="0" w:line="240" w:lineRule="auto"/>
            </w:pPr>
            <w:r>
              <w:rPr>
                <w:rFonts w:ascii="Times New Roman" w:hAnsi="Times New Roman"/>
                <w:b w:val="0"/>
                <w:sz w:val="21"/>
              </w:rPr>
              <w:t>TASK-87 T</w:t>
            </w:r>
          </w:p>
        </w:tc>
        <w:tc>
          <w:tcPr>
            <w:tcW w:w="3855" w:type="dxa"/>
            <w:shd w:val="clear" w:color="auto" w:fill="FFFFFF"/>
            <w:tcMar>
              <w:top w:w="70" w:type="dxa"/>
              <w:left w:w="70" w:type="dxa"/>
              <w:bottom w:w="70" w:type="dxa"/>
              <w:right w:w="70" w:type="dxa"/>
            </w:tcMar>
          </w:tcPr>
          <w:p w14:paraId="73D915C2">
            <w:pPr>
              <w:spacing w:before="0" w:after="0" w:line="240" w:lineRule="auto"/>
            </w:pPr>
            <w:r>
              <w:rPr>
                <w:rFonts w:ascii="Times New Roman" w:hAnsi="Times New Roman"/>
                <w:b w:val="0"/>
                <w:sz w:val="21"/>
              </w:rPr>
              <w:t>Kiểm tra ghế đã được đặt</w:t>
            </w:r>
          </w:p>
        </w:tc>
        <w:tc>
          <w:tcPr>
            <w:tcW w:w="1304" w:type="dxa"/>
            <w:shd w:val="clear" w:color="auto" w:fill="FFFFFF"/>
            <w:tcMar>
              <w:top w:w="70" w:type="dxa"/>
              <w:left w:w="70" w:type="dxa"/>
              <w:bottom w:w="70" w:type="dxa"/>
              <w:right w:w="70" w:type="dxa"/>
            </w:tcMar>
          </w:tcPr>
          <w:p w14:paraId="79668E03">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4A113D43">
            <w:pPr>
              <w:spacing w:before="0" w:after="0" w:line="240" w:lineRule="auto"/>
            </w:pPr>
            <w:r>
              <w:rPr>
                <w:rFonts w:ascii="Times New Roman" w:hAnsi="Times New Roman"/>
                <w:sz w:val="21"/>
              </w:rPr>
              <w:t>06/10 – 06/10</w:t>
            </w:r>
          </w:p>
        </w:tc>
        <w:tc>
          <w:tcPr>
            <w:tcW w:w="737" w:type="dxa"/>
            <w:shd w:val="clear" w:color="auto" w:fill="FFFFFF"/>
            <w:tcMar>
              <w:top w:w="70" w:type="dxa"/>
              <w:left w:w="70" w:type="dxa"/>
              <w:bottom w:w="70" w:type="dxa"/>
              <w:right w:w="70" w:type="dxa"/>
            </w:tcMar>
          </w:tcPr>
          <w:p w14:paraId="3C8FEF3D">
            <w:pPr>
              <w:spacing w:before="0" w:after="0" w:line="240" w:lineRule="auto"/>
            </w:pPr>
            <w:r>
              <w:rPr>
                <w:rFonts w:ascii="Times New Roman" w:hAnsi="Times New Roman"/>
                <w:sz w:val="21"/>
              </w:rPr>
              <w:t>0.5</w:t>
            </w:r>
          </w:p>
        </w:tc>
      </w:tr>
      <w:tr w14:paraId="51FD9C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9126A46">
            <w:pPr>
              <w:spacing w:before="0" w:after="0" w:line="240" w:lineRule="auto"/>
            </w:pPr>
            <w:r>
              <w:rPr>
                <w:rFonts w:ascii="Times New Roman" w:hAnsi="Times New Roman"/>
                <w:b w:val="0"/>
                <w:sz w:val="21"/>
              </w:rPr>
              <w:t>TASK-88 T</w:t>
            </w:r>
          </w:p>
        </w:tc>
        <w:tc>
          <w:tcPr>
            <w:tcW w:w="3855" w:type="dxa"/>
            <w:shd w:val="clear" w:color="auto" w:fill="FFFFFF"/>
            <w:tcMar>
              <w:top w:w="70" w:type="dxa"/>
              <w:left w:w="70" w:type="dxa"/>
              <w:bottom w:w="70" w:type="dxa"/>
              <w:right w:w="70" w:type="dxa"/>
            </w:tcMar>
          </w:tcPr>
          <w:p w14:paraId="2055754C">
            <w:pPr>
              <w:spacing w:before="0" w:after="0" w:line="240" w:lineRule="auto"/>
            </w:pPr>
            <w:r>
              <w:rPr>
                <w:rFonts w:ascii="Times New Roman" w:hAnsi="Times New Roman"/>
                <w:b w:val="0"/>
                <w:sz w:val="21"/>
              </w:rPr>
              <w:t>Tạo BookingPage.jsx</w:t>
            </w:r>
          </w:p>
        </w:tc>
        <w:tc>
          <w:tcPr>
            <w:tcW w:w="1304" w:type="dxa"/>
            <w:shd w:val="clear" w:color="auto" w:fill="FFFFFF"/>
            <w:tcMar>
              <w:top w:w="70" w:type="dxa"/>
              <w:left w:w="70" w:type="dxa"/>
              <w:bottom w:w="70" w:type="dxa"/>
              <w:right w:w="70" w:type="dxa"/>
            </w:tcMar>
          </w:tcPr>
          <w:p w14:paraId="24774B96">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16F7DC18">
            <w:pPr>
              <w:spacing w:before="0" w:after="0" w:line="240" w:lineRule="auto"/>
            </w:pPr>
            <w:r>
              <w:rPr>
                <w:rFonts w:ascii="Times New Roman" w:hAnsi="Times New Roman"/>
                <w:sz w:val="21"/>
              </w:rPr>
              <w:t>06/10 – 07/10</w:t>
            </w:r>
          </w:p>
        </w:tc>
        <w:tc>
          <w:tcPr>
            <w:tcW w:w="737" w:type="dxa"/>
            <w:shd w:val="clear" w:color="auto" w:fill="FFFFFF"/>
            <w:tcMar>
              <w:top w:w="70" w:type="dxa"/>
              <w:left w:w="70" w:type="dxa"/>
              <w:bottom w:w="70" w:type="dxa"/>
              <w:right w:w="70" w:type="dxa"/>
            </w:tcMar>
          </w:tcPr>
          <w:p w14:paraId="2E34D688">
            <w:pPr>
              <w:spacing w:before="0" w:after="0" w:line="240" w:lineRule="auto"/>
            </w:pPr>
            <w:r>
              <w:rPr>
                <w:rFonts w:ascii="Times New Roman" w:hAnsi="Times New Roman"/>
                <w:sz w:val="21"/>
              </w:rPr>
              <w:t>1</w:t>
            </w:r>
          </w:p>
        </w:tc>
      </w:tr>
      <w:tr w14:paraId="6BFE6F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9C19BD6">
            <w:pPr>
              <w:spacing w:before="0" w:after="0" w:line="240" w:lineRule="auto"/>
            </w:pPr>
            <w:r>
              <w:rPr>
                <w:rFonts w:ascii="Times New Roman" w:hAnsi="Times New Roman"/>
                <w:b w:val="0"/>
                <w:sz w:val="21"/>
              </w:rPr>
              <w:t>TASK-89 T</w:t>
            </w:r>
          </w:p>
        </w:tc>
        <w:tc>
          <w:tcPr>
            <w:tcW w:w="3855" w:type="dxa"/>
            <w:shd w:val="clear" w:color="auto" w:fill="FFFFFF"/>
            <w:tcMar>
              <w:top w:w="70" w:type="dxa"/>
              <w:left w:w="70" w:type="dxa"/>
              <w:bottom w:w="70" w:type="dxa"/>
              <w:right w:w="70" w:type="dxa"/>
            </w:tcMar>
          </w:tcPr>
          <w:p w14:paraId="1F9756AE">
            <w:pPr>
              <w:spacing w:before="0" w:after="0" w:line="240" w:lineRule="auto"/>
            </w:pPr>
            <w:r>
              <w:rPr>
                <w:rFonts w:ascii="Times New Roman" w:hAnsi="Times New Roman"/>
                <w:b w:val="0"/>
                <w:sz w:val="21"/>
              </w:rPr>
              <w:t>Tích hợp đặt vé FE–BE</w:t>
            </w:r>
          </w:p>
        </w:tc>
        <w:tc>
          <w:tcPr>
            <w:tcW w:w="1304" w:type="dxa"/>
            <w:shd w:val="clear" w:color="auto" w:fill="FFFFFF"/>
            <w:tcMar>
              <w:top w:w="70" w:type="dxa"/>
              <w:left w:w="70" w:type="dxa"/>
              <w:bottom w:w="70" w:type="dxa"/>
              <w:right w:w="70" w:type="dxa"/>
            </w:tcMar>
          </w:tcPr>
          <w:p w14:paraId="1BAB594C">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1A54CD32">
            <w:pPr>
              <w:spacing w:before="0" w:after="0" w:line="240" w:lineRule="auto"/>
            </w:pPr>
            <w:r>
              <w:rPr>
                <w:rFonts w:ascii="Times New Roman" w:hAnsi="Times New Roman"/>
                <w:sz w:val="21"/>
              </w:rPr>
              <w:t>07/10 – 08/10</w:t>
            </w:r>
          </w:p>
        </w:tc>
        <w:tc>
          <w:tcPr>
            <w:tcW w:w="737" w:type="dxa"/>
            <w:shd w:val="clear" w:color="auto" w:fill="FFFFFF"/>
            <w:tcMar>
              <w:top w:w="70" w:type="dxa"/>
              <w:left w:w="70" w:type="dxa"/>
              <w:bottom w:w="70" w:type="dxa"/>
              <w:right w:w="70" w:type="dxa"/>
            </w:tcMar>
          </w:tcPr>
          <w:p w14:paraId="21EE6F3C">
            <w:pPr>
              <w:spacing w:before="0" w:after="0" w:line="240" w:lineRule="auto"/>
            </w:pPr>
            <w:r>
              <w:rPr>
                <w:rFonts w:ascii="Times New Roman" w:hAnsi="Times New Roman"/>
                <w:sz w:val="21"/>
              </w:rPr>
              <w:t>1</w:t>
            </w:r>
          </w:p>
        </w:tc>
      </w:tr>
      <w:tr w14:paraId="6E3E76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935C15A">
            <w:pPr>
              <w:spacing w:before="0" w:after="0" w:line="240" w:lineRule="auto"/>
            </w:pPr>
            <w:r>
              <w:rPr>
                <w:rFonts w:ascii="Times New Roman" w:hAnsi="Times New Roman"/>
                <w:b w:val="0"/>
                <w:sz w:val="21"/>
              </w:rPr>
              <w:t>TASK-27 S</w:t>
            </w:r>
          </w:p>
        </w:tc>
        <w:tc>
          <w:tcPr>
            <w:tcW w:w="3855" w:type="dxa"/>
            <w:shd w:val="clear" w:color="auto" w:fill="FFFFFF"/>
            <w:tcMar>
              <w:top w:w="70" w:type="dxa"/>
              <w:left w:w="70" w:type="dxa"/>
              <w:bottom w:w="70" w:type="dxa"/>
              <w:right w:w="70" w:type="dxa"/>
            </w:tcMar>
          </w:tcPr>
          <w:p w14:paraId="672720A4">
            <w:pPr>
              <w:spacing w:before="0" w:after="0" w:line="240" w:lineRule="auto"/>
            </w:pPr>
            <w:r>
              <w:rPr>
                <w:rFonts w:ascii="Times New Roman" w:hAnsi="Times New Roman"/>
                <w:b w:val="0"/>
                <w:sz w:val="21"/>
              </w:rPr>
              <w:t>Quản lý vé đã đặt</w:t>
            </w:r>
          </w:p>
        </w:tc>
        <w:tc>
          <w:tcPr>
            <w:tcW w:w="1304" w:type="dxa"/>
            <w:shd w:val="clear" w:color="auto" w:fill="FFFFFF"/>
            <w:tcMar>
              <w:top w:w="70" w:type="dxa"/>
              <w:left w:w="70" w:type="dxa"/>
              <w:bottom w:w="70" w:type="dxa"/>
              <w:right w:w="70" w:type="dxa"/>
            </w:tcMar>
          </w:tcPr>
          <w:p w14:paraId="3696A22F">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2B5681B7">
            <w:pPr>
              <w:spacing w:before="0" w:after="0" w:line="240" w:lineRule="auto"/>
            </w:pPr>
            <w:r>
              <w:rPr>
                <w:rFonts w:ascii="Times New Roman" w:hAnsi="Times New Roman"/>
                <w:sz w:val="21"/>
              </w:rPr>
              <w:t>07/10 – 10/10</w:t>
            </w:r>
          </w:p>
        </w:tc>
        <w:tc>
          <w:tcPr>
            <w:tcW w:w="737" w:type="dxa"/>
            <w:shd w:val="clear" w:color="auto" w:fill="FFFFFF"/>
            <w:tcMar>
              <w:top w:w="70" w:type="dxa"/>
              <w:left w:w="70" w:type="dxa"/>
              <w:bottom w:w="70" w:type="dxa"/>
              <w:right w:w="70" w:type="dxa"/>
            </w:tcMar>
          </w:tcPr>
          <w:p w14:paraId="57355D8C">
            <w:pPr>
              <w:spacing w:before="0" w:after="0" w:line="240" w:lineRule="auto"/>
            </w:pPr>
            <w:r>
              <w:rPr>
                <w:rFonts w:ascii="Times New Roman" w:hAnsi="Times New Roman"/>
                <w:sz w:val="21"/>
              </w:rPr>
              <w:t>3</w:t>
            </w:r>
          </w:p>
        </w:tc>
      </w:tr>
      <w:tr w14:paraId="709BD3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9F6D7AD">
            <w:pPr>
              <w:spacing w:before="0" w:after="0" w:line="240" w:lineRule="auto"/>
            </w:pPr>
            <w:r>
              <w:rPr>
                <w:rFonts w:ascii="Times New Roman" w:hAnsi="Times New Roman"/>
                <w:b w:val="0"/>
                <w:sz w:val="21"/>
              </w:rPr>
              <w:t>TASK-90 T</w:t>
            </w:r>
          </w:p>
        </w:tc>
        <w:tc>
          <w:tcPr>
            <w:tcW w:w="3855" w:type="dxa"/>
            <w:shd w:val="clear" w:color="auto" w:fill="FFFFFF"/>
            <w:tcMar>
              <w:top w:w="70" w:type="dxa"/>
              <w:left w:w="70" w:type="dxa"/>
              <w:bottom w:w="70" w:type="dxa"/>
              <w:right w:w="70" w:type="dxa"/>
            </w:tcMar>
          </w:tcPr>
          <w:p w14:paraId="28F335AF">
            <w:pPr>
              <w:spacing w:before="0" w:after="0" w:line="240" w:lineRule="auto"/>
            </w:pPr>
            <w:r>
              <w:rPr>
                <w:rFonts w:ascii="Times New Roman" w:hAnsi="Times New Roman"/>
                <w:b w:val="0"/>
                <w:sz w:val="21"/>
              </w:rPr>
              <w:t>API danh sách vé của user</w:t>
            </w:r>
          </w:p>
        </w:tc>
        <w:tc>
          <w:tcPr>
            <w:tcW w:w="1304" w:type="dxa"/>
            <w:shd w:val="clear" w:color="auto" w:fill="FFFFFF"/>
            <w:tcMar>
              <w:top w:w="70" w:type="dxa"/>
              <w:left w:w="70" w:type="dxa"/>
              <w:bottom w:w="70" w:type="dxa"/>
              <w:right w:w="70" w:type="dxa"/>
            </w:tcMar>
          </w:tcPr>
          <w:p w14:paraId="798E12F0">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3FC86B85">
            <w:pPr>
              <w:spacing w:before="0" w:after="0" w:line="240" w:lineRule="auto"/>
            </w:pPr>
            <w:r>
              <w:rPr>
                <w:rFonts w:ascii="Times New Roman" w:hAnsi="Times New Roman"/>
                <w:sz w:val="21"/>
              </w:rPr>
              <w:t>07/10 – 07/10</w:t>
            </w:r>
          </w:p>
        </w:tc>
        <w:tc>
          <w:tcPr>
            <w:tcW w:w="737" w:type="dxa"/>
            <w:shd w:val="clear" w:color="auto" w:fill="FFFFFF"/>
            <w:tcMar>
              <w:top w:w="70" w:type="dxa"/>
              <w:left w:w="70" w:type="dxa"/>
              <w:bottom w:w="70" w:type="dxa"/>
              <w:right w:w="70" w:type="dxa"/>
            </w:tcMar>
          </w:tcPr>
          <w:p w14:paraId="251D45EF">
            <w:pPr>
              <w:spacing w:before="0" w:after="0" w:line="240" w:lineRule="auto"/>
            </w:pPr>
            <w:r>
              <w:rPr>
                <w:rFonts w:ascii="Times New Roman" w:hAnsi="Times New Roman"/>
                <w:sz w:val="21"/>
              </w:rPr>
              <w:t>0.5</w:t>
            </w:r>
          </w:p>
        </w:tc>
      </w:tr>
      <w:tr w14:paraId="1E22A6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3B2EE19">
            <w:pPr>
              <w:spacing w:before="0" w:after="0" w:line="240" w:lineRule="auto"/>
            </w:pPr>
            <w:r>
              <w:rPr>
                <w:rFonts w:ascii="Times New Roman" w:hAnsi="Times New Roman"/>
                <w:b w:val="0"/>
                <w:sz w:val="21"/>
              </w:rPr>
              <w:t>TASK-91 T</w:t>
            </w:r>
          </w:p>
        </w:tc>
        <w:tc>
          <w:tcPr>
            <w:tcW w:w="3855" w:type="dxa"/>
            <w:shd w:val="clear" w:color="auto" w:fill="FFFFFF"/>
            <w:tcMar>
              <w:top w:w="70" w:type="dxa"/>
              <w:left w:w="70" w:type="dxa"/>
              <w:bottom w:w="70" w:type="dxa"/>
              <w:right w:w="70" w:type="dxa"/>
            </w:tcMar>
          </w:tcPr>
          <w:p w14:paraId="312A70DC">
            <w:pPr>
              <w:spacing w:before="0" w:after="0" w:line="240" w:lineRule="auto"/>
            </w:pPr>
            <w:r>
              <w:rPr>
                <w:rFonts w:ascii="Times New Roman" w:hAnsi="Times New Roman"/>
                <w:b w:val="0"/>
                <w:sz w:val="21"/>
              </w:rPr>
              <w:t>API chi tiết/hủy vé</w:t>
            </w:r>
          </w:p>
        </w:tc>
        <w:tc>
          <w:tcPr>
            <w:tcW w:w="1304" w:type="dxa"/>
            <w:shd w:val="clear" w:color="auto" w:fill="FFFFFF"/>
            <w:tcMar>
              <w:top w:w="70" w:type="dxa"/>
              <w:left w:w="70" w:type="dxa"/>
              <w:bottom w:w="70" w:type="dxa"/>
              <w:right w:w="70" w:type="dxa"/>
            </w:tcMar>
          </w:tcPr>
          <w:p w14:paraId="3EAC7D1C">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3DF639F1">
            <w:pPr>
              <w:spacing w:before="0" w:after="0" w:line="240" w:lineRule="auto"/>
            </w:pPr>
            <w:r>
              <w:rPr>
                <w:rFonts w:ascii="Times New Roman" w:hAnsi="Times New Roman"/>
                <w:sz w:val="21"/>
              </w:rPr>
              <w:t>07/10 – 07/10</w:t>
            </w:r>
          </w:p>
        </w:tc>
        <w:tc>
          <w:tcPr>
            <w:tcW w:w="737" w:type="dxa"/>
            <w:shd w:val="clear" w:color="auto" w:fill="FFFFFF"/>
            <w:tcMar>
              <w:top w:w="70" w:type="dxa"/>
              <w:left w:w="70" w:type="dxa"/>
              <w:bottom w:w="70" w:type="dxa"/>
              <w:right w:w="70" w:type="dxa"/>
            </w:tcMar>
          </w:tcPr>
          <w:p w14:paraId="06495EB0">
            <w:pPr>
              <w:spacing w:before="0" w:after="0" w:line="240" w:lineRule="auto"/>
            </w:pPr>
            <w:r>
              <w:rPr>
                <w:rFonts w:ascii="Times New Roman" w:hAnsi="Times New Roman"/>
                <w:sz w:val="21"/>
              </w:rPr>
              <w:t>0.5</w:t>
            </w:r>
          </w:p>
        </w:tc>
      </w:tr>
      <w:tr w14:paraId="2E9350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EE06C8B">
            <w:pPr>
              <w:spacing w:before="0" w:after="0" w:line="240" w:lineRule="auto"/>
            </w:pPr>
            <w:r>
              <w:rPr>
                <w:rFonts w:ascii="Times New Roman" w:hAnsi="Times New Roman"/>
                <w:b w:val="0"/>
                <w:sz w:val="21"/>
              </w:rPr>
              <w:t>TASK-92 T</w:t>
            </w:r>
          </w:p>
        </w:tc>
        <w:tc>
          <w:tcPr>
            <w:tcW w:w="3855" w:type="dxa"/>
            <w:shd w:val="clear" w:color="auto" w:fill="FFFFFF"/>
            <w:tcMar>
              <w:top w:w="70" w:type="dxa"/>
              <w:left w:w="70" w:type="dxa"/>
              <w:bottom w:w="70" w:type="dxa"/>
              <w:right w:w="70" w:type="dxa"/>
            </w:tcMar>
          </w:tcPr>
          <w:p w14:paraId="76B455D1">
            <w:pPr>
              <w:spacing w:before="0" w:after="0" w:line="240" w:lineRule="auto"/>
            </w:pPr>
            <w:r>
              <w:rPr>
                <w:rFonts w:ascii="Times New Roman" w:hAnsi="Times New Roman"/>
                <w:b w:val="0"/>
                <w:sz w:val="21"/>
              </w:rPr>
              <w:t>Trang MyTickets</w:t>
            </w:r>
          </w:p>
        </w:tc>
        <w:tc>
          <w:tcPr>
            <w:tcW w:w="1304" w:type="dxa"/>
            <w:shd w:val="clear" w:color="auto" w:fill="FFFFFF"/>
            <w:tcMar>
              <w:top w:w="70" w:type="dxa"/>
              <w:left w:w="70" w:type="dxa"/>
              <w:bottom w:w="70" w:type="dxa"/>
              <w:right w:w="70" w:type="dxa"/>
            </w:tcMar>
          </w:tcPr>
          <w:p w14:paraId="13BAAD17">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367C0A67">
            <w:pPr>
              <w:spacing w:before="0" w:after="0" w:line="240" w:lineRule="auto"/>
            </w:pPr>
            <w:r>
              <w:rPr>
                <w:rFonts w:ascii="Times New Roman" w:hAnsi="Times New Roman"/>
                <w:sz w:val="21"/>
              </w:rPr>
              <w:t>08/10 – 09/10</w:t>
            </w:r>
          </w:p>
        </w:tc>
        <w:tc>
          <w:tcPr>
            <w:tcW w:w="737" w:type="dxa"/>
            <w:shd w:val="clear" w:color="auto" w:fill="FFFFFF"/>
            <w:tcMar>
              <w:top w:w="70" w:type="dxa"/>
              <w:left w:w="70" w:type="dxa"/>
              <w:bottom w:w="70" w:type="dxa"/>
              <w:right w:w="70" w:type="dxa"/>
            </w:tcMar>
          </w:tcPr>
          <w:p w14:paraId="0BB3E00C">
            <w:pPr>
              <w:spacing w:before="0" w:after="0" w:line="240" w:lineRule="auto"/>
            </w:pPr>
            <w:r>
              <w:rPr>
                <w:rFonts w:ascii="Times New Roman" w:hAnsi="Times New Roman"/>
                <w:sz w:val="21"/>
              </w:rPr>
              <w:t>1</w:t>
            </w:r>
          </w:p>
        </w:tc>
      </w:tr>
      <w:tr w14:paraId="49882A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AA63155">
            <w:pPr>
              <w:spacing w:before="0" w:after="0" w:line="240" w:lineRule="auto"/>
            </w:pPr>
            <w:r>
              <w:rPr>
                <w:rFonts w:ascii="Times New Roman" w:hAnsi="Times New Roman"/>
                <w:b w:val="0"/>
                <w:sz w:val="21"/>
              </w:rPr>
              <w:t>TASK-93 T</w:t>
            </w:r>
          </w:p>
        </w:tc>
        <w:tc>
          <w:tcPr>
            <w:tcW w:w="3855" w:type="dxa"/>
            <w:shd w:val="clear" w:color="auto" w:fill="FFFFFF"/>
            <w:tcMar>
              <w:top w:w="70" w:type="dxa"/>
              <w:left w:w="70" w:type="dxa"/>
              <w:bottom w:w="70" w:type="dxa"/>
              <w:right w:w="70" w:type="dxa"/>
            </w:tcMar>
          </w:tcPr>
          <w:p w14:paraId="11CBA349">
            <w:pPr>
              <w:spacing w:before="0" w:after="0" w:line="240" w:lineRule="auto"/>
            </w:pPr>
            <w:r>
              <w:rPr>
                <w:rFonts w:ascii="Times New Roman" w:hAnsi="Times New Roman"/>
                <w:b w:val="0"/>
                <w:sz w:val="21"/>
              </w:rPr>
              <w:t>Kiểm thử trạng thái vé</w:t>
            </w:r>
          </w:p>
        </w:tc>
        <w:tc>
          <w:tcPr>
            <w:tcW w:w="1304" w:type="dxa"/>
            <w:shd w:val="clear" w:color="auto" w:fill="FFFFFF"/>
            <w:tcMar>
              <w:top w:w="70" w:type="dxa"/>
              <w:left w:w="70" w:type="dxa"/>
              <w:bottom w:w="70" w:type="dxa"/>
              <w:right w:w="70" w:type="dxa"/>
            </w:tcMar>
          </w:tcPr>
          <w:p w14:paraId="19908468">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606F990">
            <w:pPr>
              <w:spacing w:before="0" w:after="0" w:line="240" w:lineRule="auto"/>
            </w:pPr>
            <w:r>
              <w:rPr>
                <w:rFonts w:ascii="Times New Roman" w:hAnsi="Times New Roman"/>
                <w:sz w:val="21"/>
              </w:rPr>
              <w:t>09/10 – 10/10</w:t>
            </w:r>
          </w:p>
        </w:tc>
        <w:tc>
          <w:tcPr>
            <w:tcW w:w="737" w:type="dxa"/>
            <w:shd w:val="clear" w:color="auto" w:fill="FFFFFF"/>
            <w:tcMar>
              <w:top w:w="70" w:type="dxa"/>
              <w:left w:w="70" w:type="dxa"/>
              <w:bottom w:w="70" w:type="dxa"/>
              <w:right w:w="70" w:type="dxa"/>
            </w:tcMar>
          </w:tcPr>
          <w:p w14:paraId="7426EEF5">
            <w:pPr>
              <w:spacing w:before="0" w:after="0" w:line="240" w:lineRule="auto"/>
            </w:pPr>
            <w:r>
              <w:rPr>
                <w:rFonts w:ascii="Times New Roman" w:hAnsi="Times New Roman"/>
                <w:sz w:val="21"/>
              </w:rPr>
              <w:t>1</w:t>
            </w:r>
          </w:p>
        </w:tc>
      </w:tr>
    </w:tbl>
    <w:p w14:paraId="463B8955">
      <w:pPr>
        <w:spacing w:after="40" w:line="40" w:lineRule="exact"/>
      </w:pPr>
    </w:p>
    <w:p w14:paraId="772F3810">
      <w:pPr>
        <w:pStyle w:val="4"/>
      </w:pPr>
      <w:bookmarkStart w:id="154" w:name="_Toc18824"/>
      <w:r>
        <w:t>TASK-7 Quản trị &amp; Dashboard thống kê</w:t>
      </w:r>
      <w:bookmarkEnd w:id="15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51C231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7D7DCCBD">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1113BC01">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64801EDE">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551D5398">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3BA4E197">
            <w:pPr>
              <w:spacing w:before="0" w:after="0" w:line="240" w:lineRule="auto"/>
            </w:pPr>
            <w:r>
              <w:rPr>
                <w:rFonts w:ascii="Times New Roman" w:hAnsi="Times New Roman"/>
                <w:b/>
                <w:sz w:val="21"/>
              </w:rPr>
              <w:t>Công</w:t>
            </w:r>
          </w:p>
        </w:tc>
      </w:tr>
      <w:tr w14:paraId="345C3A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BE1A903">
            <w:pPr>
              <w:spacing w:before="0" w:after="0" w:line="240" w:lineRule="auto"/>
            </w:pPr>
            <w:r>
              <w:rPr>
                <w:rFonts w:ascii="Times New Roman" w:hAnsi="Times New Roman"/>
                <w:b w:val="0"/>
                <w:sz w:val="21"/>
              </w:rPr>
              <w:t>TASK-7 E</w:t>
            </w:r>
          </w:p>
        </w:tc>
        <w:tc>
          <w:tcPr>
            <w:tcW w:w="3855" w:type="dxa"/>
            <w:shd w:val="clear" w:color="auto" w:fill="FFFFFF"/>
            <w:tcMar>
              <w:top w:w="70" w:type="dxa"/>
              <w:left w:w="70" w:type="dxa"/>
              <w:bottom w:w="70" w:type="dxa"/>
              <w:right w:w="70" w:type="dxa"/>
            </w:tcMar>
          </w:tcPr>
          <w:p w14:paraId="49226220">
            <w:pPr>
              <w:spacing w:before="0" w:after="0" w:line="240" w:lineRule="auto"/>
            </w:pPr>
            <w:r>
              <w:rPr>
                <w:rFonts w:ascii="Times New Roman" w:hAnsi="Times New Roman"/>
                <w:b w:val="0"/>
                <w:sz w:val="21"/>
              </w:rPr>
              <w:t>Quản trị &amp; Dashboard thống kê</w:t>
            </w:r>
          </w:p>
        </w:tc>
        <w:tc>
          <w:tcPr>
            <w:tcW w:w="1304" w:type="dxa"/>
            <w:shd w:val="clear" w:color="auto" w:fill="FFFFFF"/>
            <w:tcMar>
              <w:top w:w="70" w:type="dxa"/>
              <w:left w:w="70" w:type="dxa"/>
              <w:bottom w:w="70" w:type="dxa"/>
              <w:right w:w="70" w:type="dxa"/>
            </w:tcMar>
          </w:tcPr>
          <w:p w14:paraId="7520821B">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2B0B65C4">
            <w:pPr>
              <w:spacing w:before="0" w:after="0" w:line="240" w:lineRule="auto"/>
            </w:pPr>
            <w:r>
              <w:rPr>
                <w:rFonts w:ascii="Times New Roman" w:hAnsi="Times New Roman"/>
                <w:sz w:val="21"/>
              </w:rPr>
              <w:t>12/10 – 18/10</w:t>
            </w:r>
          </w:p>
        </w:tc>
        <w:tc>
          <w:tcPr>
            <w:tcW w:w="737" w:type="dxa"/>
            <w:shd w:val="clear" w:color="auto" w:fill="FFFFFF"/>
            <w:tcMar>
              <w:top w:w="70" w:type="dxa"/>
              <w:left w:w="70" w:type="dxa"/>
              <w:bottom w:w="70" w:type="dxa"/>
              <w:right w:w="70" w:type="dxa"/>
            </w:tcMar>
          </w:tcPr>
          <w:p w14:paraId="2A73CFC4">
            <w:pPr>
              <w:spacing w:before="0" w:after="0" w:line="240" w:lineRule="auto"/>
            </w:pPr>
            <w:r>
              <w:rPr>
                <w:rFonts w:ascii="Times New Roman" w:hAnsi="Times New Roman"/>
                <w:sz w:val="21"/>
              </w:rPr>
              <w:t>6.5</w:t>
            </w:r>
          </w:p>
        </w:tc>
      </w:tr>
      <w:tr w14:paraId="207448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E1B6C99">
            <w:pPr>
              <w:spacing w:before="0" w:after="0" w:line="240" w:lineRule="auto"/>
            </w:pPr>
            <w:r>
              <w:rPr>
                <w:rFonts w:ascii="Times New Roman" w:hAnsi="Times New Roman"/>
                <w:b w:val="0"/>
                <w:sz w:val="21"/>
              </w:rPr>
              <w:t>TASK-28 S</w:t>
            </w:r>
          </w:p>
        </w:tc>
        <w:tc>
          <w:tcPr>
            <w:tcW w:w="3855" w:type="dxa"/>
            <w:shd w:val="clear" w:color="auto" w:fill="FFFFFF"/>
            <w:tcMar>
              <w:top w:w="70" w:type="dxa"/>
              <w:left w:w="70" w:type="dxa"/>
              <w:bottom w:w="70" w:type="dxa"/>
              <w:right w:w="70" w:type="dxa"/>
            </w:tcMar>
          </w:tcPr>
          <w:p w14:paraId="6E7C75C9">
            <w:pPr>
              <w:spacing w:before="0" w:after="0" w:line="240" w:lineRule="auto"/>
            </w:pPr>
            <w:r>
              <w:rPr>
                <w:rFonts w:ascii="Times New Roman" w:hAnsi="Times New Roman"/>
                <w:b w:val="0"/>
                <w:sz w:val="21"/>
              </w:rPr>
              <w:t>Quản lý người dùng</w:t>
            </w:r>
          </w:p>
        </w:tc>
        <w:tc>
          <w:tcPr>
            <w:tcW w:w="1304" w:type="dxa"/>
            <w:shd w:val="clear" w:color="auto" w:fill="FFFFFF"/>
            <w:tcMar>
              <w:top w:w="70" w:type="dxa"/>
              <w:left w:w="70" w:type="dxa"/>
              <w:bottom w:w="70" w:type="dxa"/>
              <w:right w:w="70" w:type="dxa"/>
            </w:tcMar>
          </w:tcPr>
          <w:p w14:paraId="2BB5074A">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E526759">
            <w:pPr>
              <w:spacing w:before="0" w:after="0" w:line="240" w:lineRule="auto"/>
            </w:pPr>
            <w:r>
              <w:rPr>
                <w:rFonts w:ascii="Times New Roman" w:hAnsi="Times New Roman"/>
                <w:sz w:val="21"/>
              </w:rPr>
              <w:t>13/10 – 16/10</w:t>
            </w:r>
          </w:p>
        </w:tc>
        <w:tc>
          <w:tcPr>
            <w:tcW w:w="737" w:type="dxa"/>
            <w:shd w:val="clear" w:color="auto" w:fill="FFFFFF"/>
            <w:tcMar>
              <w:top w:w="70" w:type="dxa"/>
              <w:left w:w="70" w:type="dxa"/>
              <w:bottom w:w="70" w:type="dxa"/>
              <w:right w:w="70" w:type="dxa"/>
            </w:tcMar>
          </w:tcPr>
          <w:p w14:paraId="2C086BA3">
            <w:pPr>
              <w:spacing w:before="0" w:after="0" w:line="240" w:lineRule="auto"/>
            </w:pPr>
            <w:r>
              <w:rPr>
                <w:rFonts w:ascii="Times New Roman" w:hAnsi="Times New Roman"/>
                <w:sz w:val="21"/>
              </w:rPr>
              <w:t>2</w:t>
            </w:r>
          </w:p>
        </w:tc>
      </w:tr>
      <w:tr w14:paraId="40F4AD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DCF8A4">
            <w:pPr>
              <w:spacing w:before="0" w:after="0" w:line="240" w:lineRule="auto"/>
            </w:pPr>
            <w:r>
              <w:rPr>
                <w:rFonts w:ascii="Times New Roman" w:hAnsi="Times New Roman"/>
                <w:b w:val="0"/>
                <w:sz w:val="21"/>
              </w:rPr>
              <w:t>TASK-94 T</w:t>
            </w:r>
          </w:p>
        </w:tc>
        <w:tc>
          <w:tcPr>
            <w:tcW w:w="3855" w:type="dxa"/>
            <w:shd w:val="clear" w:color="auto" w:fill="FFFFFF"/>
            <w:tcMar>
              <w:top w:w="70" w:type="dxa"/>
              <w:left w:w="70" w:type="dxa"/>
              <w:bottom w:w="70" w:type="dxa"/>
              <w:right w:w="70" w:type="dxa"/>
            </w:tcMar>
          </w:tcPr>
          <w:p w14:paraId="58E4F23D">
            <w:pPr>
              <w:spacing w:before="0" w:after="0" w:line="240" w:lineRule="auto"/>
            </w:pPr>
            <w:r>
              <w:rPr>
                <w:rFonts w:ascii="Times New Roman" w:hAnsi="Times New Roman"/>
                <w:b w:val="0"/>
                <w:sz w:val="21"/>
              </w:rPr>
              <w:t>API CRUD user</w:t>
            </w:r>
          </w:p>
        </w:tc>
        <w:tc>
          <w:tcPr>
            <w:tcW w:w="1304" w:type="dxa"/>
            <w:shd w:val="clear" w:color="auto" w:fill="FFFFFF"/>
            <w:tcMar>
              <w:top w:w="70" w:type="dxa"/>
              <w:left w:w="70" w:type="dxa"/>
              <w:bottom w:w="70" w:type="dxa"/>
              <w:right w:w="70" w:type="dxa"/>
            </w:tcMar>
          </w:tcPr>
          <w:p w14:paraId="2E04E117">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191D34B">
            <w:pPr>
              <w:spacing w:before="0" w:after="0" w:line="240" w:lineRule="auto"/>
            </w:pPr>
            <w:r>
              <w:rPr>
                <w:rFonts w:ascii="Times New Roman" w:hAnsi="Times New Roman"/>
                <w:sz w:val="21"/>
              </w:rPr>
              <w:t>13/10 – 13/10</w:t>
            </w:r>
          </w:p>
        </w:tc>
        <w:tc>
          <w:tcPr>
            <w:tcW w:w="737" w:type="dxa"/>
            <w:shd w:val="clear" w:color="auto" w:fill="FFFFFF"/>
            <w:tcMar>
              <w:top w:w="70" w:type="dxa"/>
              <w:left w:w="70" w:type="dxa"/>
              <w:bottom w:w="70" w:type="dxa"/>
              <w:right w:w="70" w:type="dxa"/>
            </w:tcMar>
          </w:tcPr>
          <w:p w14:paraId="111D80C2">
            <w:pPr>
              <w:spacing w:before="0" w:after="0" w:line="240" w:lineRule="auto"/>
            </w:pPr>
            <w:r>
              <w:rPr>
                <w:rFonts w:ascii="Times New Roman" w:hAnsi="Times New Roman"/>
                <w:sz w:val="21"/>
              </w:rPr>
              <w:t>0.5</w:t>
            </w:r>
          </w:p>
        </w:tc>
      </w:tr>
      <w:tr w14:paraId="2FBA4B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F63BA59">
            <w:pPr>
              <w:spacing w:before="0" w:after="0" w:line="240" w:lineRule="auto"/>
            </w:pPr>
            <w:r>
              <w:rPr>
                <w:rFonts w:ascii="Times New Roman" w:hAnsi="Times New Roman"/>
                <w:b w:val="0"/>
                <w:sz w:val="21"/>
              </w:rPr>
              <w:t>TASK-95 T</w:t>
            </w:r>
          </w:p>
        </w:tc>
        <w:tc>
          <w:tcPr>
            <w:tcW w:w="3855" w:type="dxa"/>
            <w:shd w:val="clear" w:color="auto" w:fill="FFFFFF"/>
            <w:tcMar>
              <w:top w:w="70" w:type="dxa"/>
              <w:left w:w="70" w:type="dxa"/>
              <w:bottom w:w="70" w:type="dxa"/>
              <w:right w:w="70" w:type="dxa"/>
            </w:tcMar>
          </w:tcPr>
          <w:p w14:paraId="58F1B841">
            <w:pPr>
              <w:spacing w:before="0" w:after="0" w:line="240" w:lineRule="auto"/>
            </w:pPr>
            <w:r>
              <w:rPr>
                <w:rFonts w:ascii="Times New Roman" w:hAnsi="Times New Roman"/>
                <w:b w:val="0"/>
                <w:sz w:val="21"/>
              </w:rPr>
              <w:t>API khóa/mở khóa tài khoản</w:t>
            </w:r>
          </w:p>
        </w:tc>
        <w:tc>
          <w:tcPr>
            <w:tcW w:w="1304" w:type="dxa"/>
            <w:shd w:val="clear" w:color="auto" w:fill="FFFFFF"/>
            <w:tcMar>
              <w:top w:w="70" w:type="dxa"/>
              <w:left w:w="70" w:type="dxa"/>
              <w:bottom w:w="70" w:type="dxa"/>
              <w:right w:w="70" w:type="dxa"/>
            </w:tcMar>
          </w:tcPr>
          <w:p w14:paraId="4DA2FD67">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800D1FC">
            <w:pPr>
              <w:spacing w:before="0" w:after="0" w:line="240" w:lineRule="auto"/>
            </w:pPr>
            <w:r>
              <w:rPr>
                <w:rFonts w:ascii="Times New Roman" w:hAnsi="Times New Roman"/>
                <w:sz w:val="21"/>
              </w:rPr>
              <w:t>13/10 – 13/10</w:t>
            </w:r>
          </w:p>
        </w:tc>
        <w:tc>
          <w:tcPr>
            <w:tcW w:w="737" w:type="dxa"/>
            <w:shd w:val="clear" w:color="auto" w:fill="FFFFFF"/>
            <w:tcMar>
              <w:top w:w="70" w:type="dxa"/>
              <w:left w:w="70" w:type="dxa"/>
              <w:bottom w:w="70" w:type="dxa"/>
              <w:right w:w="70" w:type="dxa"/>
            </w:tcMar>
          </w:tcPr>
          <w:p w14:paraId="06B97CFD">
            <w:pPr>
              <w:spacing w:before="0" w:after="0" w:line="240" w:lineRule="auto"/>
            </w:pPr>
            <w:r>
              <w:rPr>
                <w:rFonts w:ascii="Times New Roman" w:hAnsi="Times New Roman"/>
                <w:sz w:val="21"/>
              </w:rPr>
              <w:t>0.5</w:t>
            </w:r>
          </w:p>
        </w:tc>
      </w:tr>
      <w:tr w14:paraId="10D31B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F04D4B6">
            <w:pPr>
              <w:spacing w:before="0" w:after="0" w:line="240" w:lineRule="auto"/>
            </w:pPr>
            <w:r>
              <w:rPr>
                <w:rFonts w:ascii="Times New Roman" w:hAnsi="Times New Roman"/>
                <w:b w:val="0"/>
                <w:sz w:val="21"/>
              </w:rPr>
              <w:t>TASK-96 T</w:t>
            </w:r>
          </w:p>
        </w:tc>
        <w:tc>
          <w:tcPr>
            <w:tcW w:w="3855" w:type="dxa"/>
            <w:shd w:val="clear" w:color="auto" w:fill="FFFFFF"/>
            <w:tcMar>
              <w:top w:w="70" w:type="dxa"/>
              <w:left w:w="70" w:type="dxa"/>
              <w:bottom w:w="70" w:type="dxa"/>
              <w:right w:w="70" w:type="dxa"/>
            </w:tcMar>
          </w:tcPr>
          <w:p w14:paraId="35795826">
            <w:pPr>
              <w:spacing w:before="0" w:after="0" w:line="240" w:lineRule="auto"/>
            </w:pPr>
            <w:r>
              <w:rPr>
                <w:rFonts w:ascii="Times New Roman" w:hAnsi="Times New Roman"/>
                <w:b w:val="0"/>
                <w:sz w:val="21"/>
              </w:rPr>
              <w:t>Admin User Management UI</w:t>
            </w:r>
          </w:p>
        </w:tc>
        <w:tc>
          <w:tcPr>
            <w:tcW w:w="1304" w:type="dxa"/>
            <w:shd w:val="clear" w:color="auto" w:fill="FFFFFF"/>
            <w:tcMar>
              <w:top w:w="70" w:type="dxa"/>
              <w:left w:w="70" w:type="dxa"/>
              <w:bottom w:w="70" w:type="dxa"/>
              <w:right w:w="70" w:type="dxa"/>
            </w:tcMar>
          </w:tcPr>
          <w:p w14:paraId="71991960">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F91B4F9">
            <w:pPr>
              <w:spacing w:before="0" w:after="0" w:line="240" w:lineRule="auto"/>
            </w:pPr>
            <w:r>
              <w:rPr>
                <w:rFonts w:ascii="Times New Roman" w:hAnsi="Times New Roman"/>
                <w:sz w:val="21"/>
              </w:rPr>
              <w:t>14/10 – 16/10</w:t>
            </w:r>
          </w:p>
        </w:tc>
        <w:tc>
          <w:tcPr>
            <w:tcW w:w="737" w:type="dxa"/>
            <w:shd w:val="clear" w:color="auto" w:fill="FFFFFF"/>
            <w:tcMar>
              <w:top w:w="70" w:type="dxa"/>
              <w:left w:w="70" w:type="dxa"/>
              <w:bottom w:w="70" w:type="dxa"/>
              <w:right w:w="70" w:type="dxa"/>
            </w:tcMar>
          </w:tcPr>
          <w:p w14:paraId="23451183">
            <w:pPr>
              <w:spacing w:before="0" w:after="0" w:line="240" w:lineRule="auto"/>
            </w:pPr>
            <w:r>
              <w:rPr>
                <w:rFonts w:ascii="Times New Roman" w:hAnsi="Times New Roman"/>
                <w:sz w:val="21"/>
              </w:rPr>
              <w:t>1</w:t>
            </w:r>
          </w:p>
        </w:tc>
      </w:tr>
      <w:tr w14:paraId="447DB9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87537F2">
            <w:pPr>
              <w:spacing w:before="0" w:after="0" w:line="240" w:lineRule="auto"/>
            </w:pPr>
            <w:r>
              <w:rPr>
                <w:rFonts w:ascii="Times New Roman" w:hAnsi="Times New Roman"/>
                <w:b w:val="0"/>
                <w:sz w:val="21"/>
              </w:rPr>
              <w:t>TASK-29 S</w:t>
            </w:r>
          </w:p>
        </w:tc>
        <w:tc>
          <w:tcPr>
            <w:tcW w:w="3855" w:type="dxa"/>
            <w:shd w:val="clear" w:color="auto" w:fill="FFFFFF"/>
            <w:tcMar>
              <w:top w:w="70" w:type="dxa"/>
              <w:left w:w="70" w:type="dxa"/>
              <w:bottom w:w="70" w:type="dxa"/>
              <w:right w:w="70" w:type="dxa"/>
            </w:tcMar>
          </w:tcPr>
          <w:p w14:paraId="5C868A3D">
            <w:pPr>
              <w:spacing w:before="0" w:after="0" w:line="240" w:lineRule="auto"/>
            </w:pPr>
            <w:r>
              <w:rPr>
                <w:rFonts w:ascii="Times New Roman" w:hAnsi="Times New Roman"/>
                <w:b w:val="0"/>
                <w:sz w:val="21"/>
              </w:rPr>
              <w:t>Quản lý đặt vé Admin</w:t>
            </w:r>
          </w:p>
        </w:tc>
        <w:tc>
          <w:tcPr>
            <w:tcW w:w="1304" w:type="dxa"/>
            <w:shd w:val="clear" w:color="auto" w:fill="FFFFFF"/>
            <w:tcMar>
              <w:top w:w="70" w:type="dxa"/>
              <w:left w:w="70" w:type="dxa"/>
              <w:bottom w:w="70" w:type="dxa"/>
              <w:right w:w="70" w:type="dxa"/>
            </w:tcMar>
          </w:tcPr>
          <w:p w14:paraId="2E74B0FB">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0687A155">
            <w:pPr>
              <w:spacing w:before="0" w:after="0" w:line="240" w:lineRule="auto"/>
            </w:pPr>
            <w:r>
              <w:rPr>
                <w:rFonts w:ascii="Times New Roman" w:hAnsi="Times New Roman"/>
                <w:sz w:val="21"/>
              </w:rPr>
              <w:t>14/10 – 17/10</w:t>
            </w:r>
          </w:p>
        </w:tc>
        <w:tc>
          <w:tcPr>
            <w:tcW w:w="737" w:type="dxa"/>
            <w:shd w:val="clear" w:color="auto" w:fill="FFFFFF"/>
            <w:tcMar>
              <w:top w:w="70" w:type="dxa"/>
              <w:left w:w="70" w:type="dxa"/>
              <w:bottom w:w="70" w:type="dxa"/>
              <w:right w:w="70" w:type="dxa"/>
            </w:tcMar>
          </w:tcPr>
          <w:p w14:paraId="3C6E5075">
            <w:pPr>
              <w:spacing w:before="0" w:after="0" w:line="240" w:lineRule="auto"/>
            </w:pPr>
            <w:r>
              <w:rPr>
                <w:rFonts w:ascii="Times New Roman" w:hAnsi="Times New Roman"/>
                <w:sz w:val="21"/>
              </w:rPr>
              <w:t>1.5</w:t>
            </w:r>
          </w:p>
        </w:tc>
      </w:tr>
      <w:tr w14:paraId="1FE179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4E56078">
            <w:pPr>
              <w:spacing w:before="0" w:after="0" w:line="240" w:lineRule="auto"/>
            </w:pPr>
            <w:r>
              <w:rPr>
                <w:rFonts w:ascii="Times New Roman" w:hAnsi="Times New Roman"/>
                <w:b w:val="0"/>
                <w:sz w:val="21"/>
              </w:rPr>
              <w:t>TASK-97 T</w:t>
            </w:r>
          </w:p>
        </w:tc>
        <w:tc>
          <w:tcPr>
            <w:tcW w:w="3855" w:type="dxa"/>
            <w:shd w:val="clear" w:color="auto" w:fill="FFFFFF"/>
            <w:tcMar>
              <w:top w:w="70" w:type="dxa"/>
              <w:left w:w="70" w:type="dxa"/>
              <w:bottom w:w="70" w:type="dxa"/>
              <w:right w:w="70" w:type="dxa"/>
            </w:tcMar>
          </w:tcPr>
          <w:p w14:paraId="6087CB40">
            <w:pPr>
              <w:spacing w:before="0" w:after="0" w:line="240" w:lineRule="auto"/>
            </w:pPr>
            <w:r>
              <w:rPr>
                <w:rFonts w:ascii="Times New Roman" w:hAnsi="Times New Roman"/>
                <w:b w:val="0"/>
                <w:sz w:val="21"/>
              </w:rPr>
              <w:t>API quản lý booking Admin</w:t>
            </w:r>
          </w:p>
        </w:tc>
        <w:tc>
          <w:tcPr>
            <w:tcW w:w="1304" w:type="dxa"/>
            <w:shd w:val="clear" w:color="auto" w:fill="FFFFFF"/>
            <w:tcMar>
              <w:top w:w="70" w:type="dxa"/>
              <w:left w:w="70" w:type="dxa"/>
              <w:bottom w:w="70" w:type="dxa"/>
              <w:right w:w="70" w:type="dxa"/>
            </w:tcMar>
          </w:tcPr>
          <w:p w14:paraId="41F43168">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6FA6187">
            <w:pPr>
              <w:spacing w:before="0" w:after="0" w:line="240" w:lineRule="auto"/>
            </w:pPr>
            <w:r>
              <w:rPr>
                <w:rFonts w:ascii="Times New Roman" w:hAnsi="Times New Roman"/>
                <w:sz w:val="21"/>
              </w:rPr>
              <w:t>14/10 – 14/10</w:t>
            </w:r>
          </w:p>
        </w:tc>
        <w:tc>
          <w:tcPr>
            <w:tcW w:w="737" w:type="dxa"/>
            <w:shd w:val="clear" w:color="auto" w:fill="FFFFFF"/>
            <w:tcMar>
              <w:top w:w="70" w:type="dxa"/>
              <w:left w:w="70" w:type="dxa"/>
              <w:bottom w:w="70" w:type="dxa"/>
              <w:right w:w="70" w:type="dxa"/>
            </w:tcMar>
          </w:tcPr>
          <w:p w14:paraId="40AE3991">
            <w:pPr>
              <w:spacing w:before="0" w:after="0" w:line="240" w:lineRule="auto"/>
            </w:pPr>
            <w:r>
              <w:rPr>
                <w:rFonts w:ascii="Times New Roman" w:hAnsi="Times New Roman"/>
                <w:sz w:val="21"/>
              </w:rPr>
              <w:t>0.5</w:t>
            </w:r>
          </w:p>
        </w:tc>
      </w:tr>
      <w:tr w14:paraId="65275D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BDEDC70">
            <w:pPr>
              <w:spacing w:before="0" w:after="0" w:line="240" w:lineRule="auto"/>
            </w:pPr>
            <w:r>
              <w:rPr>
                <w:rFonts w:ascii="Times New Roman" w:hAnsi="Times New Roman"/>
                <w:b w:val="0"/>
                <w:sz w:val="21"/>
              </w:rPr>
              <w:t>TASK-98 T</w:t>
            </w:r>
          </w:p>
        </w:tc>
        <w:tc>
          <w:tcPr>
            <w:tcW w:w="3855" w:type="dxa"/>
            <w:shd w:val="clear" w:color="auto" w:fill="FFFFFF"/>
            <w:tcMar>
              <w:top w:w="70" w:type="dxa"/>
              <w:left w:w="70" w:type="dxa"/>
              <w:bottom w:w="70" w:type="dxa"/>
              <w:right w:w="70" w:type="dxa"/>
            </w:tcMar>
          </w:tcPr>
          <w:p w14:paraId="1475F2DD">
            <w:pPr>
              <w:spacing w:before="0" w:after="0" w:line="240" w:lineRule="auto"/>
            </w:pPr>
            <w:r>
              <w:rPr>
                <w:rFonts w:ascii="Times New Roman" w:hAnsi="Times New Roman"/>
                <w:b w:val="0"/>
                <w:sz w:val="21"/>
              </w:rPr>
              <w:t>UI quản lý booking Admin</w:t>
            </w:r>
          </w:p>
        </w:tc>
        <w:tc>
          <w:tcPr>
            <w:tcW w:w="1304" w:type="dxa"/>
            <w:shd w:val="clear" w:color="auto" w:fill="FFFFFF"/>
            <w:tcMar>
              <w:top w:w="70" w:type="dxa"/>
              <w:left w:w="70" w:type="dxa"/>
              <w:bottom w:w="70" w:type="dxa"/>
              <w:right w:w="70" w:type="dxa"/>
            </w:tcMar>
          </w:tcPr>
          <w:p w14:paraId="0CE8DB4C">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4530A921">
            <w:pPr>
              <w:spacing w:before="0" w:after="0" w:line="240" w:lineRule="auto"/>
            </w:pPr>
            <w:r>
              <w:rPr>
                <w:rFonts w:ascii="Times New Roman" w:hAnsi="Times New Roman"/>
                <w:sz w:val="21"/>
              </w:rPr>
              <w:t>16/10 – 17/10</w:t>
            </w:r>
          </w:p>
        </w:tc>
        <w:tc>
          <w:tcPr>
            <w:tcW w:w="737" w:type="dxa"/>
            <w:shd w:val="clear" w:color="auto" w:fill="FFFFFF"/>
            <w:tcMar>
              <w:top w:w="70" w:type="dxa"/>
              <w:left w:w="70" w:type="dxa"/>
              <w:bottom w:w="70" w:type="dxa"/>
              <w:right w:w="70" w:type="dxa"/>
            </w:tcMar>
          </w:tcPr>
          <w:p w14:paraId="313245BE">
            <w:pPr>
              <w:spacing w:before="0" w:after="0" w:line="240" w:lineRule="auto"/>
            </w:pPr>
            <w:r>
              <w:rPr>
                <w:rFonts w:ascii="Times New Roman" w:hAnsi="Times New Roman"/>
                <w:sz w:val="21"/>
              </w:rPr>
              <w:t>1</w:t>
            </w:r>
          </w:p>
        </w:tc>
      </w:tr>
      <w:tr w14:paraId="121FC1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26FD5B">
            <w:pPr>
              <w:spacing w:before="0" w:after="0" w:line="240" w:lineRule="auto"/>
            </w:pPr>
            <w:r>
              <w:rPr>
                <w:rFonts w:ascii="Times New Roman" w:hAnsi="Times New Roman"/>
                <w:b w:val="0"/>
                <w:sz w:val="21"/>
              </w:rPr>
              <w:t>TASK-30 S</w:t>
            </w:r>
          </w:p>
        </w:tc>
        <w:tc>
          <w:tcPr>
            <w:tcW w:w="3855" w:type="dxa"/>
            <w:shd w:val="clear" w:color="auto" w:fill="FFFFFF"/>
            <w:tcMar>
              <w:top w:w="70" w:type="dxa"/>
              <w:left w:w="70" w:type="dxa"/>
              <w:bottom w:w="70" w:type="dxa"/>
              <w:right w:w="70" w:type="dxa"/>
            </w:tcMar>
          </w:tcPr>
          <w:p w14:paraId="45B04274">
            <w:pPr>
              <w:spacing w:before="0" w:after="0" w:line="240" w:lineRule="auto"/>
            </w:pPr>
            <w:r>
              <w:rPr>
                <w:rFonts w:ascii="Times New Roman" w:hAnsi="Times New Roman"/>
                <w:b w:val="0"/>
                <w:sz w:val="21"/>
              </w:rPr>
              <w:t>Dashboard thống kê</w:t>
            </w:r>
          </w:p>
        </w:tc>
        <w:tc>
          <w:tcPr>
            <w:tcW w:w="1304" w:type="dxa"/>
            <w:shd w:val="clear" w:color="auto" w:fill="FFFFFF"/>
            <w:tcMar>
              <w:top w:w="70" w:type="dxa"/>
              <w:left w:w="70" w:type="dxa"/>
              <w:bottom w:w="70" w:type="dxa"/>
              <w:right w:w="70" w:type="dxa"/>
            </w:tcMar>
          </w:tcPr>
          <w:p w14:paraId="15894006">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05EC0DC2">
            <w:pPr>
              <w:spacing w:before="0" w:after="0" w:line="240" w:lineRule="auto"/>
            </w:pPr>
            <w:r>
              <w:rPr>
                <w:rFonts w:ascii="Times New Roman" w:hAnsi="Times New Roman"/>
                <w:sz w:val="21"/>
              </w:rPr>
              <w:t>12/10 – 18/10</w:t>
            </w:r>
          </w:p>
        </w:tc>
        <w:tc>
          <w:tcPr>
            <w:tcW w:w="737" w:type="dxa"/>
            <w:shd w:val="clear" w:color="auto" w:fill="FFFFFF"/>
            <w:tcMar>
              <w:top w:w="70" w:type="dxa"/>
              <w:left w:w="70" w:type="dxa"/>
              <w:bottom w:w="70" w:type="dxa"/>
              <w:right w:w="70" w:type="dxa"/>
            </w:tcMar>
          </w:tcPr>
          <w:p w14:paraId="7624D4C4">
            <w:pPr>
              <w:spacing w:before="0" w:after="0" w:line="240" w:lineRule="auto"/>
            </w:pPr>
            <w:r>
              <w:rPr>
                <w:rFonts w:ascii="Times New Roman" w:hAnsi="Times New Roman"/>
                <w:sz w:val="21"/>
              </w:rPr>
              <w:t>3</w:t>
            </w:r>
          </w:p>
        </w:tc>
      </w:tr>
      <w:tr w14:paraId="573EEC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3FE7F20">
            <w:pPr>
              <w:spacing w:before="0" w:after="0" w:line="240" w:lineRule="auto"/>
            </w:pPr>
            <w:r>
              <w:rPr>
                <w:rFonts w:ascii="Times New Roman" w:hAnsi="Times New Roman"/>
                <w:b w:val="0"/>
                <w:sz w:val="21"/>
              </w:rPr>
              <w:t>TASK-99 T</w:t>
            </w:r>
          </w:p>
        </w:tc>
        <w:tc>
          <w:tcPr>
            <w:tcW w:w="3855" w:type="dxa"/>
            <w:shd w:val="clear" w:color="auto" w:fill="FFFFFF"/>
            <w:tcMar>
              <w:top w:w="70" w:type="dxa"/>
              <w:left w:w="70" w:type="dxa"/>
              <w:bottom w:w="70" w:type="dxa"/>
              <w:right w:w="70" w:type="dxa"/>
            </w:tcMar>
          </w:tcPr>
          <w:p w14:paraId="256FEE40">
            <w:pPr>
              <w:spacing w:before="0" w:after="0" w:line="240" w:lineRule="auto"/>
            </w:pPr>
            <w:r>
              <w:rPr>
                <w:rFonts w:ascii="Times New Roman" w:hAnsi="Times New Roman"/>
                <w:b w:val="0"/>
                <w:sz w:val="21"/>
              </w:rPr>
              <w:t>API thống kê dashboard</w:t>
            </w:r>
          </w:p>
        </w:tc>
        <w:tc>
          <w:tcPr>
            <w:tcW w:w="1304" w:type="dxa"/>
            <w:shd w:val="clear" w:color="auto" w:fill="FFFFFF"/>
            <w:tcMar>
              <w:top w:w="70" w:type="dxa"/>
              <w:left w:w="70" w:type="dxa"/>
              <w:bottom w:w="70" w:type="dxa"/>
              <w:right w:w="70" w:type="dxa"/>
            </w:tcMar>
          </w:tcPr>
          <w:p w14:paraId="037E0ADD">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309D5287">
            <w:pPr>
              <w:spacing w:before="0" w:after="0" w:line="240" w:lineRule="auto"/>
            </w:pPr>
            <w:r>
              <w:rPr>
                <w:rFonts w:ascii="Times New Roman" w:hAnsi="Times New Roman"/>
                <w:sz w:val="21"/>
              </w:rPr>
              <w:t>16/10 – 17/10</w:t>
            </w:r>
          </w:p>
        </w:tc>
        <w:tc>
          <w:tcPr>
            <w:tcW w:w="737" w:type="dxa"/>
            <w:shd w:val="clear" w:color="auto" w:fill="FFFFFF"/>
            <w:tcMar>
              <w:top w:w="70" w:type="dxa"/>
              <w:left w:w="70" w:type="dxa"/>
              <w:bottom w:w="70" w:type="dxa"/>
              <w:right w:w="70" w:type="dxa"/>
            </w:tcMar>
          </w:tcPr>
          <w:p w14:paraId="0EF90575">
            <w:pPr>
              <w:spacing w:before="0" w:after="0" w:line="240" w:lineRule="auto"/>
            </w:pPr>
            <w:r>
              <w:rPr>
                <w:rFonts w:ascii="Times New Roman" w:hAnsi="Times New Roman"/>
                <w:sz w:val="21"/>
              </w:rPr>
              <w:t>1</w:t>
            </w:r>
          </w:p>
        </w:tc>
      </w:tr>
      <w:tr w14:paraId="724D99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8A4A6F2">
            <w:pPr>
              <w:spacing w:before="0" w:after="0" w:line="240" w:lineRule="auto"/>
            </w:pPr>
            <w:r>
              <w:rPr>
                <w:rFonts w:ascii="Times New Roman" w:hAnsi="Times New Roman"/>
                <w:b w:val="0"/>
                <w:sz w:val="21"/>
              </w:rPr>
              <w:t>TASK-100 T</w:t>
            </w:r>
          </w:p>
        </w:tc>
        <w:tc>
          <w:tcPr>
            <w:tcW w:w="3855" w:type="dxa"/>
            <w:shd w:val="clear" w:color="auto" w:fill="FFFFFF"/>
            <w:tcMar>
              <w:top w:w="70" w:type="dxa"/>
              <w:left w:w="70" w:type="dxa"/>
              <w:bottom w:w="70" w:type="dxa"/>
              <w:right w:w="70" w:type="dxa"/>
            </w:tcMar>
          </w:tcPr>
          <w:p w14:paraId="4CA6DEEC">
            <w:pPr>
              <w:spacing w:before="0" w:after="0" w:line="240" w:lineRule="auto"/>
            </w:pPr>
            <w:r>
              <w:rPr>
                <w:rFonts w:ascii="Times New Roman" w:hAnsi="Times New Roman"/>
                <w:b w:val="0"/>
                <w:sz w:val="21"/>
              </w:rPr>
              <w:t>Thiết kế Dashboard</w:t>
            </w:r>
          </w:p>
        </w:tc>
        <w:tc>
          <w:tcPr>
            <w:tcW w:w="1304" w:type="dxa"/>
            <w:shd w:val="clear" w:color="auto" w:fill="FFFFFF"/>
            <w:tcMar>
              <w:top w:w="70" w:type="dxa"/>
              <w:left w:w="70" w:type="dxa"/>
              <w:bottom w:w="70" w:type="dxa"/>
              <w:right w:w="70" w:type="dxa"/>
            </w:tcMar>
          </w:tcPr>
          <w:p w14:paraId="5D43E8B9">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40B75E0E">
            <w:pPr>
              <w:spacing w:before="0" w:after="0" w:line="240" w:lineRule="auto"/>
            </w:pPr>
            <w:r>
              <w:rPr>
                <w:rFonts w:ascii="Times New Roman" w:hAnsi="Times New Roman"/>
                <w:sz w:val="21"/>
              </w:rPr>
              <w:t>12/10 – 13/10</w:t>
            </w:r>
          </w:p>
        </w:tc>
        <w:tc>
          <w:tcPr>
            <w:tcW w:w="737" w:type="dxa"/>
            <w:shd w:val="clear" w:color="auto" w:fill="FFFFFF"/>
            <w:tcMar>
              <w:top w:w="70" w:type="dxa"/>
              <w:left w:w="70" w:type="dxa"/>
              <w:bottom w:w="70" w:type="dxa"/>
              <w:right w:w="70" w:type="dxa"/>
            </w:tcMar>
          </w:tcPr>
          <w:p w14:paraId="64B77135">
            <w:pPr>
              <w:spacing w:before="0" w:after="0" w:line="240" w:lineRule="auto"/>
            </w:pPr>
            <w:r>
              <w:rPr>
                <w:rFonts w:ascii="Times New Roman" w:hAnsi="Times New Roman"/>
                <w:sz w:val="21"/>
              </w:rPr>
              <w:t>1</w:t>
            </w:r>
          </w:p>
        </w:tc>
      </w:tr>
      <w:tr w14:paraId="52723A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59434D6">
            <w:pPr>
              <w:spacing w:before="0" w:after="0" w:line="240" w:lineRule="auto"/>
            </w:pPr>
            <w:r>
              <w:rPr>
                <w:rFonts w:ascii="Times New Roman" w:hAnsi="Times New Roman"/>
                <w:b w:val="0"/>
                <w:sz w:val="21"/>
              </w:rPr>
              <w:t>TASK-101 T</w:t>
            </w:r>
          </w:p>
        </w:tc>
        <w:tc>
          <w:tcPr>
            <w:tcW w:w="3855" w:type="dxa"/>
            <w:shd w:val="clear" w:color="auto" w:fill="FFFFFF"/>
            <w:tcMar>
              <w:top w:w="70" w:type="dxa"/>
              <w:left w:w="70" w:type="dxa"/>
              <w:bottom w:w="70" w:type="dxa"/>
              <w:right w:w="70" w:type="dxa"/>
            </w:tcMar>
          </w:tcPr>
          <w:p w14:paraId="5E368813">
            <w:pPr>
              <w:spacing w:before="0" w:after="0" w:line="240" w:lineRule="auto"/>
            </w:pPr>
            <w:r>
              <w:rPr>
                <w:rFonts w:ascii="Times New Roman" w:hAnsi="Times New Roman"/>
                <w:b w:val="0"/>
                <w:sz w:val="21"/>
              </w:rPr>
              <w:t>Tạo biểu đồ/thẻ thống kê</w:t>
            </w:r>
          </w:p>
        </w:tc>
        <w:tc>
          <w:tcPr>
            <w:tcW w:w="1304" w:type="dxa"/>
            <w:shd w:val="clear" w:color="auto" w:fill="FFFFFF"/>
            <w:tcMar>
              <w:top w:w="70" w:type="dxa"/>
              <w:left w:w="70" w:type="dxa"/>
              <w:bottom w:w="70" w:type="dxa"/>
              <w:right w:w="70" w:type="dxa"/>
            </w:tcMar>
          </w:tcPr>
          <w:p w14:paraId="261E5338">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0BF193A1">
            <w:pPr>
              <w:spacing w:before="0" w:after="0" w:line="240" w:lineRule="auto"/>
            </w:pPr>
            <w:r>
              <w:rPr>
                <w:rFonts w:ascii="Times New Roman" w:hAnsi="Times New Roman"/>
                <w:sz w:val="21"/>
              </w:rPr>
              <w:t>17/10 – 18/10</w:t>
            </w:r>
          </w:p>
        </w:tc>
        <w:tc>
          <w:tcPr>
            <w:tcW w:w="737" w:type="dxa"/>
            <w:shd w:val="clear" w:color="auto" w:fill="FFFFFF"/>
            <w:tcMar>
              <w:top w:w="70" w:type="dxa"/>
              <w:left w:w="70" w:type="dxa"/>
              <w:bottom w:w="70" w:type="dxa"/>
              <w:right w:w="70" w:type="dxa"/>
            </w:tcMar>
          </w:tcPr>
          <w:p w14:paraId="0350E09B">
            <w:pPr>
              <w:spacing w:before="0" w:after="0" w:line="240" w:lineRule="auto"/>
            </w:pPr>
            <w:r>
              <w:rPr>
                <w:rFonts w:ascii="Times New Roman" w:hAnsi="Times New Roman"/>
                <w:sz w:val="21"/>
              </w:rPr>
              <w:t>1</w:t>
            </w:r>
          </w:p>
        </w:tc>
      </w:tr>
    </w:tbl>
    <w:p w14:paraId="351FF496">
      <w:pPr>
        <w:spacing w:after="40" w:line="40" w:lineRule="exact"/>
      </w:pPr>
    </w:p>
    <w:p w14:paraId="28FB7166">
      <w:pPr>
        <w:pStyle w:val="4"/>
      </w:pPr>
      <w:bookmarkStart w:id="155" w:name="_Toc10158"/>
      <w:r>
        <w:t>TASK-8 Import/Export &amp; Báo cáo</w:t>
      </w:r>
      <w:bookmarkEnd w:id="155"/>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72EC69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5DA6C462">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572097D6">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6B65EB27">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2D43FD71">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42B039F2">
            <w:pPr>
              <w:spacing w:before="0" w:after="0" w:line="240" w:lineRule="auto"/>
            </w:pPr>
            <w:r>
              <w:rPr>
                <w:rFonts w:ascii="Times New Roman" w:hAnsi="Times New Roman"/>
                <w:b/>
                <w:sz w:val="21"/>
              </w:rPr>
              <w:t>Công</w:t>
            </w:r>
          </w:p>
        </w:tc>
      </w:tr>
      <w:tr w14:paraId="1ADAB3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3D3252D">
            <w:pPr>
              <w:spacing w:before="0" w:after="0" w:line="240" w:lineRule="auto"/>
            </w:pPr>
            <w:r>
              <w:rPr>
                <w:rFonts w:ascii="Times New Roman" w:hAnsi="Times New Roman"/>
                <w:b w:val="0"/>
                <w:sz w:val="21"/>
              </w:rPr>
              <w:t>TASK-8 E</w:t>
            </w:r>
          </w:p>
        </w:tc>
        <w:tc>
          <w:tcPr>
            <w:tcW w:w="3855" w:type="dxa"/>
            <w:shd w:val="clear" w:color="auto" w:fill="FFFFFF"/>
            <w:tcMar>
              <w:top w:w="70" w:type="dxa"/>
              <w:left w:w="70" w:type="dxa"/>
              <w:bottom w:w="70" w:type="dxa"/>
              <w:right w:w="70" w:type="dxa"/>
            </w:tcMar>
          </w:tcPr>
          <w:p w14:paraId="2E6EA93B">
            <w:pPr>
              <w:spacing w:before="0" w:after="0" w:line="240" w:lineRule="auto"/>
            </w:pPr>
            <w:r>
              <w:rPr>
                <w:rFonts w:ascii="Times New Roman" w:hAnsi="Times New Roman"/>
                <w:b w:val="0"/>
                <w:sz w:val="21"/>
              </w:rPr>
              <w:t>Import/Export &amp; Báo cáo</w:t>
            </w:r>
          </w:p>
        </w:tc>
        <w:tc>
          <w:tcPr>
            <w:tcW w:w="1304" w:type="dxa"/>
            <w:shd w:val="clear" w:color="auto" w:fill="FFFFFF"/>
            <w:tcMar>
              <w:top w:w="70" w:type="dxa"/>
              <w:left w:w="70" w:type="dxa"/>
              <w:bottom w:w="70" w:type="dxa"/>
              <w:right w:w="70" w:type="dxa"/>
            </w:tcMar>
          </w:tcPr>
          <w:p w14:paraId="58E5072D">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A39D546">
            <w:pPr>
              <w:spacing w:before="0" w:after="0" w:line="240" w:lineRule="auto"/>
            </w:pPr>
            <w:r>
              <w:rPr>
                <w:rFonts w:ascii="Times New Roman" w:hAnsi="Times New Roman"/>
                <w:sz w:val="21"/>
              </w:rPr>
              <w:t>17/10 – 23/10</w:t>
            </w:r>
          </w:p>
        </w:tc>
        <w:tc>
          <w:tcPr>
            <w:tcW w:w="737" w:type="dxa"/>
            <w:shd w:val="clear" w:color="auto" w:fill="FFFFFF"/>
            <w:tcMar>
              <w:top w:w="70" w:type="dxa"/>
              <w:left w:w="70" w:type="dxa"/>
              <w:bottom w:w="70" w:type="dxa"/>
              <w:right w:w="70" w:type="dxa"/>
            </w:tcMar>
          </w:tcPr>
          <w:p w14:paraId="7088FF4E">
            <w:pPr>
              <w:spacing w:before="0" w:after="0" w:line="240" w:lineRule="auto"/>
            </w:pPr>
            <w:r>
              <w:rPr>
                <w:rFonts w:ascii="Times New Roman" w:hAnsi="Times New Roman"/>
                <w:sz w:val="21"/>
              </w:rPr>
              <w:t>5.5</w:t>
            </w:r>
          </w:p>
        </w:tc>
      </w:tr>
      <w:tr w14:paraId="0269B5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EC2E073">
            <w:pPr>
              <w:spacing w:before="0" w:after="0" w:line="240" w:lineRule="auto"/>
            </w:pPr>
            <w:r>
              <w:rPr>
                <w:rFonts w:ascii="Times New Roman" w:hAnsi="Times New Roman"/>
                <w:b w:val="0"/>
                <w:sz w:val="21"/>
              </w:rPr>
              <w:t>TASK-31 S</w:t>
            </w:r>
          </w:p>
        </w:tc>
        <w:tc>
          <w:tcPr>
            <w:tcW w:w="3855" w:type="dxa"/>
            <w:shd w:val="clear" w:color="auto" w:fill="FFFFFF"/>
            <w:tcMar>
              <w:top w:w="70" w:type="dxa"/>
              <w:left w:w="70" w:type="dxa"/>
              <w:bottom w:w="70" w:type="dxa"/>
              <w:right w:w="70" w:type="dxa"/>
            </w:tcMar>
          </w:tcPr>
          <w:p w14:paraId="08210297">
            <w:pPr>
              <w:spacing w:before="0" w:after="0" w:line="240" w:lineRule="auto"/>
            </w:pPr>
            <w:r>
              <w:rPr>
                <w:rFonts w:ascii="Times New Roman" w:hAnsi="Times New Roman"/>
                <w:b w:val="0"/>
                <w:sz w:val="21"/>
              </w:rPr>
              <w:t>Import dữ liệu</w:t>
            </w:r>
          </w:p>
        </w:tc>
        <w:tc>
          <w:tcPr>
            <w:tcW w:w="1304" w:type="dxa"/>
            <w:shd w:val="clear" w:color="auto" w:fill="FFFFFF"/>
            <w:tcMar>
              <w:top w:w="70" w:type="dxa"/>
              <w:left w:w="70" w:type="dxa"/>
              <w:bottom w:w="70" w:type="dxa"/>
              <w:right w:w="70" w:type="dxa"/>
            </w:tcMar>
          </w:tcPr>
          <w:p w14:paraId="07870B83">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5C83C76B">
            <w:pPr>
              <w:spacing w:before="0" w:after="0" w:line="240" w:lineRule="auto"/>
            </w:pPr>
            <w:r>
              <w:rPr>
                <w:rFonts w:ascii="Times New Roman" w:hAnsi="Times New Roman"/>
                <w:sz w:val="21"/>
              </w:rPr>
              <w:t>17/10 – 19/10</w:t>
            </w:r>
          </w:p>
        </w:tc>
        <w:tc>
          <w:tcPr>
            <w:tcW w:w="737" w:type="dxa"/>
            <w:shd w:val="clear" w:color="auto" w:fill="FFFFFF"/>
            <w:tcMar>
              <w:top w:w="70" w:type="dxa"/>
              <w:left w:w="70" w:type="dxa"/>
              <w:bottom w:w="70" w:type="dxa"/>
              <w:right w:w="70" w:type="dxa"/>
            </w:tcMar>
          </w:tcPr>
          <w:p w14:paraId="1B71A025">
            <w:pPr>
              <w:spacing w:before="0" w:after="0" w:line="240" w:lineRule="auto"/>
            </w:pPr>
            <w:r>
              <w:rPr>
                <w:rFonts w:ascii="Times New Roman" w:hAnsi="Times New Roman"/>
                <w:sz w:val="21"/>
              </w:rPr>
              <w:t>2.5</w:t>
            </w:r>
          </w:p>
        </w:tc>
      </w:tr>
      <w:tr w14:paraId="5FC175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A91D26B">
            <w:pPr>
              <w:spacing w:before="0" w:after="0" w:line="240" w:lineRule="auto"/>
            </w:pPr>
            <w:r>
              <w:rPr>
                <w:rFonts w:ascii="Times New Roman" w:hAnsi="Times New Roman"/>
                <w:b w:val="0"/>
                <w:sz w:val="21"/>
              </w:rPr>
              <w:t>TASK-102 T</w:t>
            </w:r>
          </w:p>
        </w:tc>
        <w:tc>
          <w:tcPr>
            <w:tcW w:w="3855" w:type="dxa"/>
            <w:shd w:val="clear" w:color="auto" w:fill="FFFFFF"/>
            <w:tcMar>
              <w:top w:w="70" w:type="dxa"/>
              <w:left w:w="70" w:type="dxa"/>
              <w:bottom w:w="70" w:type="dxa"/>
              <w:right w:w="70" w:type="dxa"/>
            </w:tcMar>
          </w:tcPr>
          <w:p w14:paraId="2D52A434">
            <w:pPr>
              <w:spacing w:before="0" w:after="0" w:line="240" w:lineRule="auto"/>
            </w:pPr>
            <w:r>
              <w:rPr>
                <w:rFonts w:ascii="Times New Roman" w:hAnsi="Times New Roman"/>
                <w:b w:val="0"/>
                <w:sz w:val="21"/>
              </w:rPr>
              <w:t>Thiết kế file Excel mẫu</w:t>
            </w:r>
          </w:p>
        </w:tc>
        <w:tc>
          <w:tcPr>
            <w:tcW w:w="1304" w:type="dxa"/>
            <w:shd w:val="clear" w:color="auto" w:fill="FFFFFF"/>
            <w:tcMar>
              <w:top w:w="70" w:type="dxa"/>
              <w:left w:w="70" w:type="dxa"/>
              <w:bottom w:w="70" w:type="dxa"/>
              <w:right w:w="70" w:type="dxa"/>
            </w:tcMar>
          </w:tcPr>
          <w:p w14:paraId="43681693">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264DBDB7">
            <w:pPr>
              <w:spacing w:before="0" w:after="0" w:line="240" w:lineRule="auto"/>
            </w:pPr>
            <w:r>
              <w:rPr>
                <w:rFonts w:ascii="Times New Roman" w:hAnsi="Times New Roman"/>
                <w:sz w:val="21"/>
              </w:rPr>
              <w:t>17/10 – 17/10</w:t>
            </w:r>
          </w:p>
        </w:tc>
        <w:tc>
          <w:tcPr>
            <w:tcW w:w="737" w:type="dxa"/>
            <w:shd w:val="clear" w:color="auto" w:fill="FFFFFF"/>
            <w:tcMar>
              <w:top w:w="70" w:type="dxa"/>
              <w:left w:w="70" w:type="dxa"/>
              <w:bottom w:w="70" w:type="dxa"/>
              <w:right w:w="70" w:type="dxa"/>
            </w:tcMar>
          </w:tcPr>
          <w:p w14:paraId="4E6FB51E">
            <w:pPr>
              <w:spacing w:before="0" w:after="0" w:line="240" w:lineRule="auto"/>
            </w:pPr>
            <w:r>
              <w:rPr>
                <w:rFonts w:ascii="Times New Roman" w:hAnsi="Times New Roman"/>
                <w:sz w:val="21"/>
              </w:rPr>
              <w:t>0.5</w:t>
            </w:r>
          </w:p>
        </w:tc>
      </w:tr>
      <w:tr w14:paraId="4E1469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2AECEC7">
            <w:pPr>
              <w:spacing w:before="0" w:after="0" w:line="240" w:lineRule="auto"/>
            </w:pPr>
            <w:r>
              <w:rPr>
                <w:rFonts w:ascii="Times New Roman" w:hAnsi="Times New Roman"/>
                <w:b w:val="0"/>
                <w:sz w:val="21"/>
              </w:rPr>
              <w:t>TASK-103 T</w:t>
            </w:r>
          </w:p>
        </w:tc>
        <w:tc>
          <w:tcPr>
            <w:tcW w:w="3855" w:type="dxa"/>
            <w:shd w:val="clear" w:color="auto" w:fill="FFFFFF"/>
            <w:tcMar>
              <w:top w:w="70" w:type="dxa"/>
              <w:left w:w="70" w:type="dxa"/>
              <w:bottom w:w="70" w:type="dxa"/>
              <w:right w:w="70" w:type="dxa"/>
            </w:tcMar>
          </w:tcPr>
          <w:p w14:paraId="63E8F920">
            <w:pPr>
              <w:spacing w:before="0" w:after="0" w:line="240" w:lineRule="auto"/>
            </w:pPr>
            <w:r>
              <w:rPr>
                <w:rFonts w:ascii="Times New Roman" w:hAnsi="Times New Roman"/>
                <w:b w:val="0"/>
                <w:sz w:val="21"/>
              </w:rPr>
              <w:t>Implement Excel import</w:t>
            </w:r>
          </w:p>
        </w:tc>
        <w:tc>
          <w:tcPr>
            <w:tcW w:w="1304" w:type="dxa"/>
            <w:shd w:val="clear" w:color="auto" w:fill="FFFFFF"/>
            <w:tcMar>
              <w:top w:w="70" w:type="dxa"/>
              <w:left w:w="70" w:type="dxa"/>
              <w:bottom w:w="70" w:type="dxa"/>
              <w:right w:w="70" w:type="dxa"/>
            </w:tcMar>
          </w:tcPr>
          <w:p w14:paraId="0B763BD0">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5D94CE76">
            <w:pPr>
              <w:spacing w:before="0" w:after="0" w:line="240" w:lineRule="auto"/>
            </w:pPr>
            <w:r>
              <w:rPr>
                <w:rFonts w:ascii="Times New Roman" w:hAnsi="Times New Roman"/>
                <w:sz w:val="21"/>
              </w:rPr>
              <w:t>18/10 – 19/10</w:t>
            </w:r>
          </w:p>
        </w:tc>
        <w:tc>
          <w:tcPr>
            <w:tcW w:w="737" w:type="dxa"/>
            <w:shd w:val="clear" w:color="auto" w:fill="FFFFFF"/>
            <w:tcMar>
              <w:top w:w="70" w:type="dxa"/>
              <w:left w:w="70" w:type="dxa"/>
              <w:bottom w:w="70" w:type="dxa"/>
              <w:right w:w="70" w:type="dxa"/>
            </w:tcMar>
          </w:tcPr>
          <w:p w14:paraId="372EDF46">
            <w:pPr>
              <w:spacing w:before="0" w:after="0" w:line="240" w:lineRule="auto"/>
            </w:pPr>
            <w:r>
              <w:rPr>
                <w:rFonts w:ascii="Times New Roman" w:hAnsi="Times New Roman"/>
                <w:sz w:val="21"/>
              </w:rPr>
              <w:t>1.5</w:t>
            </w:r>
          </w:p>
        </w:tc>
      </w:tr>
      <w:tr w14:paraId="45C112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BEBFFD8">
            <w:pPr>
              <w:spacing w:before="0" w:after="0" w:line="240" w:lineRule="auto"/>
            </w:pPr>
            <w:r>
              <w:rPr>
                <w:rFonts w:ascii="Times New Roman" w:hAnsi="Times New Roman"/>
                <w:b w:val="0"/>
                <w:sz w:val="21"/>
              </w:rPr>
              <w:t>TASK-104 T</w:t>
            </w:r>
          </w:p>
        </w:tc>
        <w:tc>
          <w:tcPr>
            <w:tcW w:w="3855" w:type="dxa"/>
            <w:shd w:val="clear" w:color="auto" w:fill="FFFFFF"/>
            <w:tcMar>
              <w:top w:w="70" w:type="dxa"/>
              <w:left w:w="70" w:type="dxa"/>
              <w:bottom w:w="70" w:type="dxa"/>
              <w:right w:w="70" w:type="dxa"/>
            </w:tcMar>
          </w:tcPr>
          <w:p w14:paraId="60B9A6D9">
            <w:pPr>
              <w:spacing w:before="0" w:after="0" w:line="240" w:lineRule="auto"/>
            </w:pPr>
            <w:r>
              <w:rPr>
                <w:rFonts w:ascii="Times New Roman" w:hAnsi="Times New Roman"/>
                <w:b w:val="0"/>
                <w:sz w:val="21"/>
              </w:rPr>
              <w:t>Validate dữ liệu import</w:t>
            </w:r>
          </w:p>
        </w:tc>
        <w:tc>
          <w:tcPr>
            <w:tcW w:w="1304" w:type="dxa"/>
            <w:shd w:val="clear" w:color="auto" w:fill="FFFFFF"/>
            <w:tcMar>
              <w:top w:w="70" w:type="dxa"/>
              <w:left w:w="70" w:type="dxa"/>
              <w:bottom w:w="70" w:type="dxa"/>
              <w:right w:w="70" w:type="dxa"/>
            </w:tcMar>
          </w:tcPr>
          <w:p w14:paraId="0E8547E1">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259EF926">
            <w:pPr>
              <w:spacing w:before="0" w:after="0" w:line="240" w:lineRule="auto"/>
            </w:pPr>
            <w:r>
              <w:rPr>
                <w:rFonts w:ascii="Times New Roman" w:hAnsi="Times New Roman"/>
                <w:sz w:val="21"/>
              </w:rPr>
              <w:t>19/10 – 19/10</w:t>
            </w:r>
          </w:p>
        </w:tc>
        <w:tc>
          <w:tcPr>
            <w:tcW w:w="737" w:type="dxa"/>
            <w:shd w:val="clear" w:color="auto" w:fill="FFFFFF"/>
            <w:tcMar>
              <w:top w:w="70" w:type="dxa"/>
              <w:left w:w="70" w:type="dxa"/>
              <w:bottom w:w="70" w:type="dxa"/>
              <w:right w:w="70" w:type="dxa"/>
            </w:tcMar>
          </w:tcPr>
          <w:p w14:paraId="2F3E9BDB">
            <w:pPr>
              <w:spacing w:before="0" w:after="0" w:line="240" w:lineRule="auto"/>
            </w:pPr>
            <w:r>
              <w:rPr>
                <w:rFonts w:ascii="Times New Roman" w:hAnsi="Times New Roman"/>
                <w:sz w:val="21"/>
              </w:rPr>
              <w:t>0.5</w:t>
            </w:r>
          </w:p>
        </w:tc>
      </w:tr>
      <w:tr w14:paraId="42695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D9C1F23">
            <w:pPr>
              <w:spacing w:before="0" w:after="0" w:line="240" w:lineRule="auto"/>
            </w:pPr>
            <w:r>
              <w:rPr>
                <w:rFonts w:ascii="Times New Roman" w:hAnsi="Times New Roman"/>
                <w:b w:val="0"/>
                <w:sz w:val="21"/>
              </w:rPr>
              <w:t>TASK-32 S</w:t>
            </w:r>
          </w:p>
        </w:tc>
        <w:tc>
          <w:tcPr>
            <w:tcW w:w="3855" w:type="dxa"/>
            <w:shd w:val="clear" w:color="auto" w:fill="FFFFFF"/>
            <w:tcMar>
              <w:top w:w="70" w:type="dxa"/>
              <w:left w:w="70" w:type="dxa"/>
              <w:bottom w:w="70" w:type="dxa"/>
              <w:right w:w="70" w:type="dxa"/>
            </w:tcMar>
          </w:tcPr>
          <w:p w14:paraId="0B95795E">
            <w:pPr>
              <w:spacing w:before="0" w:after="0" w:line="240" w:lineRule="auto"/>
            </w:pPr>
            <w:r>
              <w:rPr>
                <w:rFonts w:ascii="Times New Roman" w:hAnsi="Times New Roman"/>
                <w:b w:val="0"/>
                <w:sz w:val="21"/>
              </w:rPr>
              <w:t>Export và báo cáo</w:t>
            </w:r>
          </w:p>
        </w:tc>
        <w:tc>
          <w:tcPr>
            <w:tcW w:w="1304" w:type="dxa"/>
            <w:shd w:val="clear" w:color="auto" w:fill="FFFFFF"/>
            <w:tcMar>
              <w:top w:w="70" w:type="dxa"/>
              <w:left w:w="70" w:type="dxa"/>
              <w:bottom w:w="70" w:type="dxa"/>
              <w:right w:w="70" w:type="dxa"/>
            </w:tcMar>
          </w:tcPr>
          <w:p w14:paraId="585CD87F">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0CA2E313">
            <w:pPr>
              <w:spacing w:before="0" w:after="0" w:line="240" w:lineRule="auto"/>
            </w:pPr>
            <w:r>
              <w:rPr>
                <w:rFonts w:ascii="Times New Roman" w:hAnsi="Times New Roman"/>
                <w:sz w:val="21"/>
              </w:rPr>
              <w:t>21/10 – 23/10</w:t>
            </w:r>
          </w:p>
        </w:tc>
        <w:tc>
          <w:tcPr>
            <w:tcW w:w="737" w:type="dxa"/>
            <w:shd w:val="clear" w:color="auto" w:fill="FFFFFF"/>
            <w:tcMar>
              <w:top w:w="70" w:type="dxa"/>
              <w:left w:w="70" w:type="dxa"/>
              <w:bottom w:w="70" w:type="dxa"/>
              <w:right w:w="70" w:type="dxa"/>
            </w:tcMar>
          </w:tcPr>
          <w:p w14:paraId="42A66E23">
            <w:pPr>
              <w:spacing w:before="0" w:after="0" w:line="240" w:lineRule="auto"/>
            </w:pPr>
            <w:r>
              <w:rPr>
                <w:rFonts w:ascii="Times New Roman" w:hAnsi="Times New Roman"/>
                <w:sz w:val="21"/>
              </w:rPr>
              <w:t>3</w:t>
            </w:r>
          </w:p>
        </w:tc>
      </w:tr>
      <w:tr w14:paraId="3B484A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718BBFD">
            <w:pPr>
              <w:spacing w:before="0" w:after="0" w:line="240" w:lineRule="auto"/>
            </w:pPr>
            <w:r>
              <w:rPr>
                <w:rFonts w:ascii="Times New Roman" w:hAnsi="Times New Roman"/>
                <w:b w:val="0"/>
                <w:sz w:val="21"/>
              </w:rPr>
              <w:t>TASK-105 T</w:t>
            </w:r>
          </w:p>
        </w:tc>
        <w:tc>
          <w:tcPr>
            <w:tcW w:w="3855" w:type="dxa"/>
            <w:shd w:val="clear" w:color="auto" w:fill="FFFFFF"/>
            <w:tcMar>
              <w:top w:w="70" w:type="dxa"/>
              <w:left w:w="70" w:type="dxa"/>
              <w:bottom w:w="70" w:type="dxa"/>
              <w:right w:w="70" w:type="dxa"/>
            </w:tcMar>
          </w:tcPr>
          <w:p w14:paraId="6DA80668">
            <w:pPr>
              <w:spacing w:before="0" w:after="0" w:line="240" w:lineRule="auto"/>
            </w:pPr>
            <w:r>
              <w:rPr>
                <w:rFonts w:ascii="Times New Roman" w:hAnsi="Times New Roman"/>
                <w:b w:val="0"/>
                <w:sz w:val="21"/>
              </w:rPr>
              <w:t>Implement Excel export</w:t>
            </w:r>
          </w:p>
        </w:tc>
        <w:tc>
          <w:tcPr>
            <w:tcW w:w="1304" w:type="dxa"/>
            <w:shd w:val="clear" w:color="auto" w:fill="FFFFFF"/>
            <w:tcMar>
              <w:top w:w="70" w:type="dxa"/>
              <w:left w:w="70" w:type="dxa"/>
              <w:bottom w:w="70" w:type="dxa"/>
              <w:right w:w="70" w:type="dxa"/>
            </w:tcMar>
          </w:tcPr>
          <w:p w14:paraId="209C4578">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126D937F">
            <w:pPr>
              <w:spacing w:before="0" w:after="0" w:line="240" w:lineRule="auto"/>
            </w:pPr>
            <w:r>
              <w:rPr>
                <w:rFonts w:ascii="Times New Roman" w:hAnsi="Times New Roman"/>
                <w:sz w:val="21"/>
              </w:rPr>
              <w:t>21/10 – 21/10</w:t>
            </w:r>
          </w:p>
        </w:tc>
        <w:tc>
          <w:tcPr>
            <w:tcW w:w="737" w:type="dxa"/>
            <w:shd w:val="clear" w:color="auto" w:fill="FFFFFF"/>
            <w:tcMar>
              <w:top w:w="70" w:type="dxa"/>
              <w:left w:w="70" w:type="dxa"/>
              <w:bottom w:w="70" w:type="dxa"/>
              <w:right w:w="70" w:type="dxa"/>
            </w:tcMar>
          </w:tcPr>
          <w:p w14:paraId="477C4A2D">
            <w:pPr>
              <w:spacing w:before="0" w:after="0" w:line="240" w:lineRule="auto"/>
            </w:pPr>
            <w:r>
              <w:rPr>
                <w:rFonts w:ascii="Times New Roman" w:hAnsi="Times New Roman"/>
                <w:sz w:val="21"/>
              </w:rPr>
              <w:t>0.5</w:t>
            </w:r>
          </w:p>
        </w:tc>
      </w:tr>
      <w:tr w14:paraId="322168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828F38A">
            <w:pPr>
              <w:spacing w:before="0" w:after="0" w:line="240" w:lineRule="auto"/>
            </w:pPr>
            <w:r>
              <w:rPr>
                <w:rFonts w:ascii="Times New Roman" w:hAnsi="Times New Roman"/>
                <w:b w:val="0"/>
                <w:sz w:val="21"/>
              </w:rPr>
              <w:t>TASK-106 T</w:t>
            </w:r>
          </w:p>
        </w:tc>
        <w:tc>
          <w:tcPr>
            <w:tcW w:w="3855" w:type="dxa"/>
            <w:shd w:val="clear" w:color="auto" w:fill="FFFFFF"/>
            <w:tcMar>
              <w:top w:w="70" w:type="dxa"/>
              <w:left w:w="70" w:type="dxa"/>
              <w:bottom w:w="70" w:type="dxa"/>
              <w:right w:w="70" w:type="dxa"/>
            </w:tcMar>
          </w:tcPr>
          <w:p w14:paraId="27FBDF99">
            <w:pPr>
              <w:spacing w:before="0" w:after="0" w:line="240" w:lineRule="auto"/>
            </w:pPr>
            <w:r>
              <w:rPr>
                <w:rFonts w:ascii="Times New Roman" w:hAnsi="Times New Roman"/>
                <w:b w:val="0"/>
                <w:sz w:val="21"/>
              </w:rPr>
              <w:t>Implement PDF report</w:t>
            </w:r>
          </w:p>
        </w:tc>
        <w:tc>
          <w:tcPr>
            <w:tcW w:w="1304" w:type="dxa"/>
            <w:shd w:val="clear" w:color="auto" w:fill="FFFFFF"/>
            <w:tcMar>
              <w:top w:w="70" w:type="dxa"/>
              <w:left w:w="70" w:type="dxa"/>
              <w:bottom w:w="70" w:type="dxa"/>
              <w:right w:w="70" w:type="dxa"/>
            </w:tcMar>
          </w:tcPr>
          <w:p w14:paraId="09563849">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77D99E7">
            <w:pPr>
              <w:spacing w:before="0" w:after="0" w:line="240" w:lineRule="auto"/>
            </w:pPr>
            <w:r>
              <w:rPr>
                <w:rFonts w:ascii="Times New Roman" w:hAnsi="Times New Roman"/>
                <w:sz w:val="21"/>
              </w:rPr>
              <w:t>21/10 – 22/10</w:t>
            </w:r>
          </w:p>
        </w:tc>
        <w:tc>
          <w:tcPr>
            <w:tcW w:w="737" w:type="dxa"/>
            <w:shd w:val="clear" w:color="auto" w:fill="FFFFFF"/>
            <w:tcMar>
              <w:top w:w="70" w:type="dxa"/>
              <w:left w:w="70" w:type="dxa"/>
              <w:bottom w:w="70" w:type="dxa"/>
              <w:right w:w="70" w:type="dxa"/>
            </w:tcMar>
          </w:tcPr>
          <w:p w14:paraId="108318B3">
            <w:pPr>
              <w:spacing w:before="0" w:after="0" w:line="240" w:lineRule="auto"/>
            </w:pPr>
            <w:r>
              <w:rPr>
                <w:rFonts w:ascii="Times New Roman" w:hAnsi="Times New Roman"/>
                <w:sz w:val="21"/>
              </w:rPr>
              <w:t>1.5</w:t>
            </w:r>
          </w:p>
        </w:tc>
      </w:tr>
      <w:tr w14:paraId="5584ED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A3F1FF6">
            <w:pPr>
              <w:spacing w:before="0" w:after="0" w:line="240" w:lineRule="auto"/>
            </w:pPr>
            <w:r>
              <w:rPr>
                <w:rFonts w:ascii="Times New Roman" w:hAnsi="Times New Roman"/>
                <w:b w:val="0"/>
                <w:sz w:val="21"/>
              </w:rPr>
              <w:t>TASK-107 T</w:t>
            </w:r>
          </w:p>
        </w:tc>
        <w:tc>
          <w:tcPr>
            <w:tcW w:w="3855" w:type="dxa"/>
            <w:shd w:val="clear" w:color="auto" w:fill="FFFFFF"/>
            <w:tcMar>
              <w:top w:w="70" w:type="dxa"/>
              <w:left w:w="70" w:type="dxa"/>
              <w:bottom w:w="70" w:type="dxa"/>
              <w:right w:w="70" w:type="dxa"/>
            </w:tcMar>
          </w:tcPr>
          <w:p w14:paraId="1F5C782A">
            <w:pPr>
              <w:spacing w:before="0" w:after="0" w:line="240" w:lineRule="auto"/>
            </w:pPr>
            <w:r>
              <w:rPr>
                <w:rFonts w:ascii="Times New Roman" w:hAnsi="Times New Roman"/>
                <w:b w:val="0"/>
                <w:sz w:val="21"/>
              </w:rPr>
              <w:t>Tạo UI chọn điều kiện báo cáo</w:t>
            </w:r>
          </w:p>
        </w:tc>
        <w:tc>
          <w:tcPr>
            <w:tcW w:w="1304" w:type="dxa"/>
            <w:shd w:val="clear" w:color="auto" w:fill="FFFFFF"/>
            <w:tcMar>
              <w:top w:w="70" w:type="dxa"/>
              <w:left w:w="70" w:type="dxa"/>
              <w:bottom w:w="70" w:type="dxa"/>
              <w:right w:w="70" w:type="dxa"/>
            </w:tcMar>
          </w:tcPr>
          <w:p w14:paraId="2339593B">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5BEB53B1">
            <w:pPr>
              <w:spacing w:before="0" w:after="0" w:line="240" w:lineRule="auto"/>
            </w:pPr>
            <w:r>
              <w:rPr>
                <w:rFonts w:ascii="Times New Roman" w:hAnsi="Times New Roman"/>
                <w:sz w:val="21"/>
              </w:rPr>
              <w:t>23/10 – 23/10</w:t>
            </w:r>
          </w:p>
        </w:tc>
        <w:tc>
          <w:tcPr>
            <w:tcW w:w="737" w:type="dxa"/>
            <w:shd w:val="clear" w:color="auto" w:fill="FFFFFF"/>
            <w:tcMar>
              <w:top w:w="70" w:type="dxa"/>
              <w:left w:w="70" w:type="dxa"/>
              <w:bottom w:w="70" w:type="dxa"/>
              <w:right w:w="70" w:type="dxa"/>
            </w:tcMar>
          </w:tcPr>
          <w:p w14:paraId="65363B5C">
            <w:pPr>
              <w:spacing w:before="0" w:after="0" w:line="240" w:lineRule="auto"/>
            </w:pPr>
            <w:r>
              <w:rPr>
                <w:rFonts w:ascii="Times New Roman" w:hAnsi="Times New Roman"/>
                <w:sz w:val="21"/>
              </w:rPr>
              <w:t>1</w:t>
            </w:r>
          </w:p>
        </w:tc>
      </w:tr>
    </w:tbl>
    <w:p w14:paraId="1ED76BBA">
      <w:pPr>
        <w:spacing w:after="40" w:line="40" w:lineRule="exact"/>
      </w:pPr>
    </w:p>
    <w:p w14:paraId="08542D44">
      <w:pPr>
        <w:pStyle w:val="4"/>
      </w:pPr>
      <w:bookmarkStart w:id="156" w:name="_Toc16321"/>
      <w:r>
        <w:t>TASK-9 AI/ML phát hiện vé trùng</w:t>
      </w:r>
      <w:bookmarkEnd w:id="156"/>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789C7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14FC574F">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454DA716">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07586E6D">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43DC10F9">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7E4FB1B4">
            <w:pPr>
              <w:spacing w:before="0" w:after="0" w:line="240" w:lineRule="auto"/>
            </w:pPr>
            <w:r>
              <w:rPr>
                <w:rFonts w:ascii="Times New Roman" w:hAnsi="Times New Roman"/>
                <w:b/>
                <w:sz w:val="21"/>
              </w:rPr>
              <w:t>Công</w:t>
            </w:r>
          </w:p>
        </w:tc>
      </w:tr>
      <w:tr w14:paraId="1DDF7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62704AC">
            <w:pPr>
              <w:spacing w:before="0" w:after="0" w:line="240" w:lineRule="auto"/>
            </w:pPr>
            <w:r>
              <w:rPr>
                <w:rFonts w:ascii="Times New Roman" w:hAnsi="Times New Roman"/>
                <w:b w:val="0"/>
                <w:sz w:val="21"/>
              </w:rPr>
              <w:t>TASK-9 E</w:t>
            </w:r>
          </w:p>
        </w:tc>
        <w:tc>
          <w:tcPr>
            <w:tcW w:w="3855" w:type="dxa"/>
            <w:shd w:val="clear" w:color="auto" w:fill="FFFFFF"/>
            <w:tcMar>
              <w:top w:w="70" w:type="dxa"/>
              <w:left w:w="70" w:type="dxa"/>
              <w:bottom w:w="70" w:type="dxa"/>
              <w:right w:w="70" w:type="dxa"/>
            </w:tcMar>
          </w:tcPr>
          <w:p w14:paraId="321B4A61">
            <w:pPr>
              <w:spacing w:before="0" w:after="0" w:line="240" w:lineRule="auto"/>
            </w:pPr>
            <w:r>
              <w:rPr>
                <w:rFonts w:ascii="Times New Roman" w:hAnsi="Times New Roman"/>
                <w:b w:val="0"/>
                <w:sz w:val="21"/>
              </w:rPr>
              <w:t>AI/ML phát hiện vé trùng</w:t>
            </w:r>
          </w:p>
        </w:tc>
        <w:tc>
          <w:tcPr>
            <w:tcW w:w="1304" w:type="dxa"/>
            <w:shd w:val="clear" w:color="auto" w:fill="FFFFFF"/>
            <w:tcMar>
              <w:top w:w="70" w:type="dxa"/>
              <w:left w:w="70" w:type="dxa"/>
              <w:bottom w:w="70" w:type="dxa"/>
              <w:right w:w="70" w:type="dxa"/>
            </w:tcMar>
          </w:tcPr>
          <w:p w14:paraId="4D9D06D0">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5E76D6B1">
            <w:pPr>
              <w:spacing w:before="0" w:after="0" w:line="240" w:lineRule="auto"/>
            </w:pPr>
            <w:r>
              <w:rPr>
                <w:rFonts w:ascii="Times New Roman" w:hAnsi="Times New Roman"/>
                <w:sz w:val="21"/>
              </w:rPr>
              <w:t>17/10 – 23/10</w:t>
            </w:r>
          </w:p>
        </w:tc>
        <w:tc>
          <w:tcPr>
            <w:tcW w:w="737" w:type="dxa"/>
            <w:shd w:val="clear" w:color="auto" w:fill="FFFFFF"/>
            <w:tcMar>
              <w:top w:w="70" w:type="dxa"/>
              <w:left w:w="70" w:type="dxa"/>
              <w:bottom w:w="70" w:type="dxa"/>
              <w:right w:w="70" w:type="dxa"/>
            </w:tcMar>
          </w:tcPr>
          <w:p w14:paraId="3C220A4F">
            <w:pPr>
              <w:spacing w:before="0" w:after="0" w:line="240" w:lineRule="auto"/>
            </w:pPr>
            <w:r>
              <w:rPr>
                <w:rFonts w:ascii="Times New Roman" w:hAnsi="Times New Roman"/>
                <w:sz w:val="21"/>
              </w:rPr>
              <w:t>4</w:t>
            </w:r>
          </w:p>
        </w:tc>
      </w:tr>
      <w:tr w14:paraId="73A717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300CB02">
            <w:pPr>
              <w:spacing w:before="0" w:after="0" w:line="240" w:lineRule="auto"/>
            </w:pPr>
            <w:r>
              <w:rPr>
                <w:rFonts w:ascii="Times New Roman" w:hAnsi="Times New Roman"/>
                <w:b w:val="0"/>
                <w:sz w:val="21"/>
              </w:rPr>
              <w:t>TASK-33 S</w:t>
            </w:r>
          </w:p>
        </w:tc>
        <w:tc>
          <w:tcPr>
            <w:tcW w:w="3855" w:type="dxa"/>
            <w:shd w:val="clear" w:color="auto" w:fill="FFFFFF"/>
            <w:tcMar>
              <w:top w:w="70" w:type="dxa"/>
              <w:left w:w="70" w:type="dxa"/>
              <w:bottom w:w="70" w:type="dxa"/>
              <w:right w:w="70" w:type="dxa"/>
            </w:tcMar>
          </w:tcPr>
          <w:p w14:paraId="6F18BDD3">
            <w:pPr>
              <w:spacing w:before="0" w:after="0" w:line="240" w:lineRule="auto"/>
            </w:pPr>
            <w:r>
              <w:rPr>
                <w:rFonts w:ascii="Times New Roman" w:hAnsi="Times New Roman"/>
                <w:b w:val="0"/>
                <w:sz w:val="21"/>
              </w:rPr>
              <w:t>Gợi ý phát hiện vé trùng</w:t>
            </w:r>
          </w:p>
        </w:tc>
        <w:tc>
          <w:tcPr>
            <w:tcW w:w="1304" w:type="dxa"/>
            <w:shd w:val="clear" w:color="auto" w:fill="FFFFFF"/>
            <w:tcMar>
              <w:top w:w="70" w:type="dxa"/>
              <w:left w:w="70" w:type="dxa"/>
              <w:bottom w:w="70" w:type="dxa"/>
              <w:right w:w="70" w:type="dxa"/>
            </w:tcMar>
          </w:tcPr>
          <w:p w14:paraId="0F29758F">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1A13D490">
            <w:pPr>
              <w:spacing w:before="0" w:after="0" w:line="240" w:lineRule="auto"/>
            </w:pPr>
            <w:r>
              <w:rPr>
                <w:rFonts w:ascii="Times New Roman" w:hAnsi="Times New Roman"/>
                <w:sz w:val="21"/>
              </w:rPr>
              <w:t>17/10 – 23/10</w:t>
            </w:r>
          </w:p>
        </w:tc>
        <w:tc>
          <w:tcPr>
            <w:tcW w:w="737" w:type="dxa"/>
            <w:shd w:val="clear" w:color="auto" w:fill="FFFFFF"/>
            <w:tcMar>
              <w:top w:w="70" w:type="dxa"/>
              <w:left w:w="70" w:type="dxa"/>
              <w:bottom w:w="70" w:type="dxa"/>
              <w:right w:w="70" w:type="dxa"/>
            </w:tcMar>
          </w:tcPr>
          <w:p w14:paraId="7B2AFF0C">
            <w:pPr>
              <w:spacing w:before="0" w:after="0" w:line="240" w:lineRule="auto"/>
            </w:pPr>
            <w:r>
              <w:rPr>
                <w:rFonts w:ascii="Times New Roman" w:hAnsi="Times New Roman"/>
                <w:sz w:val="21"/>
              </w:rPr>
              <w:t>4</w:t>
            </w:r>
          </w:p>
        </w:tc>
      </w:tr>
      <w:tr w14:paraId="2C7E91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AA7AE77">
            <w:pPr>
              <w:spacing w:before="0" w:after="0" w:line="240" w:lineRule="auto"/>
            </w:pPr>
            <w:r>
              <w:rPr>
                <w:rFonts w:ascii="Times New Roman" w:hAnsi="Times New Roman"/>
                <w:b w:val="0"/>
                <w:sz w:val="21"/>
              </w:rPr>
              <w:t>TASK-108 T</w:t>
            </w:r>
          </w:p>
        </w:tc>
        <w:tc>
          <w:tcPr>
            <w:tcW w:w="3855" w:type="dxa"/>
            <w:shd w:val="clear" w:color="auto" w:fill="FFFFFF"/>
            <w:tcMar>
              <w:top w:w="70" w:type="dxa"/>
              <w:left w:w="70" w:type="dxa"/>
              <w:bottom w:w="70" w:type="dxa"/>
              <w:right w:w="70" w:type="dxa"/>
            </w:tcMar>
          </w:tcPr>
          <w:p w14:paraId="6E20BE58">
            <w:pPr>
              <w:spacing w:before="0" w:after="0" w:line="240" w:lineRule="auto"/>
            </w:pPr>
            <w:r>
              <w:rPr>
                <w:rFonts w:ascii="Times New Roman" w:hAnsi="Times New Roman"/>
                <w:b w:val="0"/>
                <w:sz w:val="21"/>
              </w:rPr>
              <w:t>Xác định feature dùng phát hiện vé trùng</w:t>
            </w:r>
          </w:p>
        </w:tc>
        <w:tc>
          <w:tcPr>
            <w:tcW w:w="1304" w:type="dxa"/>
            <w:shd w:val="clear" w:color="auto" w:fill="FFFFFF"/>
            <w:tcMar>
              <w:top w:w="70" w:type="dxa"/>
              <w:left w:w="70" w:type="dxa"/>
              <w:bottom w:w="70" w:type="dxa"/>
              <w:right w:w="70" w:type="dxa"/>
            </w:tcMar>
          </w:tcPr>
          <w:p w14:paraId="64F5A33D">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2AC6B3DE">
            <w:pPr>
              <w:spacing w:before="0" w:after="0" w:line="240" w:lineRule="auto"/>
            </w:pPr>
            <w:r>
              <w:rPr>
                <w:rFonts w:ascii="Times New Roman" w:hAnsi="Times New Roman"/>
                <w:sz w:val="21"/>
              </w:rPr>
              <w:t>17/10 – 17/10</w:t>
            </w:r>
          </w:p>
        </w:tc>
        <w:tc>
          <w:tcPr>
            <w:tcW w:w="737" w:type="dxa"/>
            <w:shd w:val="clear" w:color="auto" w:fill="FFFFFF"/>
            <w:tcMar>
              <w:top w:w="70" w:type="dxa"/>
              <w:left w:w="70" w:type="dxa"/>
              <w:bottom w:w="70" w:type="dxa"/>
              <w:right w:w="70" w:type="dxa"/>
            </w:tcMar>
          </w:tcPr>
          <w:p w14:paraId="75C73089">
            <w:pPr>
              <w:spacing w:before="0" w:after="0" w:line="240" w:lineRule="auto"/>
            </w:pPr>
            <w:r>
              <w:rPr>
                <w:rFonts w:ascii="Times New Roman" w:hAnsi="Times New Roman"/>
                <w:sz w:val="21"/>
              </w:rPr>
              <w:t>1</w:t>
            </w:r>
          </w:p>
        </w:tc>
      </w:tr>
      <w:tr w14:paraId="030063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097175D">
            <w:pPr>
              <w:spacing w:before="0" w:after="0" w:line="240" w:lineRule="auto"/>
            </w:pPr>
            <w:r>
              <w:rPr>
                <w:rFonts w:ascii="Times New Roman" w:hAnsi="Times New Roman"/>
                <w:b w:val="0"/>
                <w:sz w:val="21"/>
              </w:rPr>
              <w:t>TASK-109 T</w:t>
            </w:r>
          </w:p>
        </w:tc>
        <w:tc>
          <w:tcPr>
            <w:tcW w:w="3855" w:type="dxa"/>
            <w:shd w:val="clear" w:color="auto" w:fill="FFFFFF"/>
            <w:tcMar>
              <w:top w:w="70" w:type="dxa"/>
              <w:left w:w="70" w:type="dxa"/>
              <w:bottom w:w="70" w:type="dxa"/>
              <w:right w:w="70" w:type="dxa"/>
            </w:tcMar>
          </w:tcPr>
          <w:p w14:paraId="31001F16">
            <w:pPr>
              <w:spacing w:before="0" w:after="0" w:line="240" w:lineRule="auto"/>
            </w:pPr>
            <w:r>
              <w:rPr>
                <w:rFonts w:ascii="Times New Roman" w:hAnsi="Times New Roman"/>
                <w:b w:val="0"/>
                <w:sz w:val="21"/>
              </w:rPr>
              <w:t>Implement similarity/anomaly detection</w:t>
            </w:r>
          </w:p>
        </w:tc>
        <w:tc>
          <w:tcPr>
            <w:tcW w:w="1304" w:type="dxa"/>
            <w:shd w:val="clear" w:color="auto" w:fill="FFFFFF"/>
            <w:tcMar>
              <w:top w:w="70" w:type="dxa"/>
              <w:left w:w="70" w:type="dxa"/>
              <w:bottom w:w="70" w:type="dxa"/>
              <w:right w:w="70" w:type="dxa"/>
            </w:tcMar>
          </w:tcPr>
          <w:p w14:paraId="7E24D262">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6B04114B">
            <w:pPr>
              <w:spacing w:before="0" w:after="0" w:line="240" w:lineRule="auto"/>
            </w:pPr>
            <w:r>
              <w:rPr>
                <w:rFonts w:ascii="Times New Roman" w:hAnsi="Times New Roman"/>
                <w:sz w:val="21"/>
              </w:rPr>
              <w:t>22/10 – 23/10</w:t>
            </w:r>
          </w:p>
        </w:tc>
        <w:tc>
          <w:tcPr>
            <w:tcW w:w="737" w:type="dxa"/>
            <w:shd w:val="clear" w:color="auto" w:fill="FFFFFF"/>
            <w:tcMar>
              <w:top w:w="70" w:type="dxa"/>
              <w:left w:w="70" w:type="dxa"/>
              <w:bottom w:w="70" w:type="dxa"/>
              <w:right w:w="70" w:type="dxa"/>
            </w:tcMar>
          </w:tcPr>
          <w:p w14:paraId="1A4F2129">
            <w:pPr>
              <w:spacing w:before="0" w:after="0" w:line="240" w:lineRule="auto"/>
            </w:pPr>
            <w:r>
              <w:rPr>
                <w:rFonts w:ascii="Times New Roman" w:hAnsi="Times New Roman"/>
                <w:sz w:val="21"/>
              </w:rPr>
              <w:t>1.5</w:t>
            </w:r>
          </w:p>
        </w:tc>
      </w:tr>
      <w:tr w14:paraId="468811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9C73CD2">
            <w:pPr>
              <w:spacing w:before="0" w:after="0" w:line="240" w:lineRule="auto"/>
            </w:pPr>
            <w:r>
              <w:rPr>
                <w:rFonts w:ascii="Times New Roman" w:hAnsi="Times New Roman"/>
                <w:b w:val="0"/>
                <w:sz w:val="21"/>
              </w:rPr>
              <w:t>TASK-110 T</w:t>
            </w:r>
          </w:p>
        </w:tc>
        <w:tc>
          <w:tcPr>
            <w:tcW w:w="3855" w:type="dxa"/>
            <w:shd w:val="clear" w:color="auto" w:fill="FFFFFF"/>
            <w:tcMar>
              <w:top w:w="70" w:type="dxa"/>
              <w:left w:w="70" w:type="dxa"/>
              <w:bottom w:w="70" w:type="dxa"/>
              <w:right w:w="70" w:type="dxa"/>
            </w:tcMar>
          </w:tcPr>
          <w:p w14:paraId="2A9BE9A7">
            <w:pPr>
              <w:spacing w:before="0" w:after="0" w:line="240" w:lineRule="auto"/>
            </w:pPr>
            <w:r>
              <w:rPr>
                <w:rFonts w:ascii="Times New Roman" w:hAnsi="Times New Roman"/>
                <w:b w:val="0"/>
                <w:sz w:val="21"/>
              </w:rPr>
              <w:t>API trả về vé nghi ngờ trùng</w:t>
            </w:r>
          </w:p>
        </w:tc>
        <w:tc>
          <w:tcPr>
            <w:tcW w:w="1304" w:type="dxa"/>
            <w:shd w:val="clear" w:color="auto" w:fill="FFFFFF"/>
            <w:tcMar>
              <w:top w:w="70" w:type="dxa"/>
              <w:left w:w="70" w:type="dxa"/>
              <w:bottom w:w="70" w:type="dxa"/>
              <w:right w:w="70" w:type="dxa"/>
            </w:tcMar>
          </w:tcPr>
          <w:p w14:paraId="33592B5D">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133832DF">
            <w:pPr>
              <w:spacing w:before="0" w:after="0" w:line="240" w:lineRule="auto"/>
            </w:pPr>
            <w:r>
              <w:rPr>
                <w:rFonts w:ascii="Times New Roman" w:hAnsi="Times New Roman"/>
                <w:sz w:val="21"/>
              </w:rPr>
              <w:t>23/10 – 23/10</w:t>
            </w:r>
          </w:p>
        </w:tc>
        <w:tc>
          <w:tcPr>
            <w:tcW w:w="737" w:type="dxa"/>
            <w:shd w:val="clear" w:color="auto" w:fill="FFFFFF"/>
            <w:tcMar>
              <w:top w:w="70" w:type="dxa"/>
              <w:left w:w="70" w:type="dxa"/>
              <w:bottom w:w="70" w:type="dxa"/>
              <w:right w:w="70" w:type="dxa"/>
            </w:tcMar>
          </w:tcPr>
          <w:p w14:paraId="1279E71C">
            <w:pPr>
              <w:spacing w:before="0" w:after="0" w:line="240" w:lineRule="auto"/>
            </w:pPr>
            <w:r>
              <w:rPr>
                <w:rFonts w:ascii="Times New Roman" w:hAnsi="Times New Roman"/>
                <w:sz w:val="21"/>
              </w:rPr>
              <w:t>0.5</w:t>
            </w:r>
          </w:p>
        </w:tc>
      </w:tr>
      <w:tr w14:paraId="0C646B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D78E6D6">
            <w:pPr>
              <w:spacing w:before="0" w:after="0" w:line="240" w:lineRule="auto"/>
            </w:pPr>
            <w:r>
              <w:rPr>
                <w:rFonts w:ascii="Times New Roman" w:hAnsi="Times New Roman"/>
                <w:b w:val="0"/>
                <w:sz w:val="21"/>
              </w:rPr>
              <w:t>TASK-111 T</w:t>
            </w:r>
          </w:p>
        </w:tc>
        <w:tc>
          <w:tcPr>
            <w:tcW w:w="3855" w:type="dxa"/>
            <w:shd w:val="clear" w:color="auto" w:fill="FFFFFF"/>
            <w:tcMar>
              <w:top w:w="70" w:type="dxa"/>
              <w:left w:w="70" w:type="dxa"/>
              <w:bottom w:w="70" w:type="dxa"/>
              <w:right w:w="70" w:type="dxa"/>
            </w:tcMar>
          </w:tcPr>
          <w:p w14:paraId="66360AD2">
            <w:pPr>
              <w:spacing w:before="0" w:after="0" w:line="240" w:lineRule="auto"/>
            </w:pPr>
            <w:r>
              <w:rPr>
                <w:rFonts w:ascii="Times New Roman" w:hAnsi="Times New Roman"/>
                <w:b w:val="0"/>
                <w:sz w:val="21"/>
              </w:rPr>
              <w:t>UI danh sách vé nghi ngờ</w:t>
            </w:r>
          </w:p>
        </w:tc>
        <w:tc>
          <w:tcPr>
            <w:tcW w:w="1304" w:type="dxa"/>
            <w:shd w:val="clear" w:color="auto" w:fill="FFFFFF"/>
            <w:tcMar>
              <w:top w:w="70" w:type="dxa"/>
              <w:left w:w="70" w:type="dxa"/>
              <w:bottom w:w="70" w:type="dxa"/>
              <w:right w:w="70" w:type="dxa"/>
            </w:tcMar>
          </w:tcPr>
          <w:p w14:paraId="56C1993C">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5CEEB623">
            <w:pPr>
              <w:spacing w:before="0" w:after="0" w:line="240" w:lineRule="auto"/>
            </w:pPr>
            <w:r>
              <w:rPr>
                <w:rFonts w:ascii="Times New Roman" w:hAnsi="Times New Roman"/>
                <w:sz w:val="21"/>
              </w:rPr>
              <w:t>23/10 – 23/10</w:t>
            </w:r>
          </w:p>
        </w:tc>
        <w:tc>
          <w:tcPr>
            <w:tcW w:w="737" w:type="dxa"/>
            <w:shd w:val="clear" w:color="auto" w:fill="FFFFFF"/>
            <w:tcMar>
              <w:top w:w="70" w:type="dxa"/>
              <w:left w:w="70" w:type="dxa"/>
              <w:bottom w:w="70" w:type="dxa"/>
              <w:right w:w="70" w:type="dxa"/>
            </w:tcMar>
          </w:tcPr>
          <w:p w14:paraId="2DAE61CC">
            <w:pPr>
              <w:spacing w:before="0" w:after="0" w:line="240" w:lineRule="auto"/>
            </w:pPr>
            <w:r>
              <w:rPr>
                <w:rFonts w:ascii="Times New Roman" w:hAnsi="Times New Roman"/>
                <w:sz w:val="21"/>
              </w:rPr>
              <w:t>1</w:t>
            </w:r>
          </w:p>
        </w:tc>
      </w:tr>
    </w:tbl>
    <w:p w14:paraId="7A465D61">
      <w:pPr>
        <w:spacing w:after="40" w:line="40" w:lineRule="exact"/>
      </w:pPr>
    </w:p>
    <w:p w14:paraId="4CF9C1BB">
      <w:pPr>
        <w:pStyle w:val="4"/>
      </w:pPr>
      <w:bookmarkStart w:id="157" w:name="_Toc30696"/>
      <w:r>
        <w:t>TASK-10 Kiểm thử, Tích hợp &amp; Triển khai</w:t>
      </w:r>
      <w:bookmarkEnd w:id="157"/>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53258A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14A8C04C">
            <w:pPr>
              <w:spacing w:before="0" w:after="0" w:line="240" w:lineRule="auto"/>
            </w:pPr>
            <w:r>
              <w:rPr>
                <w:rFonts w:ascii="Times New Roman" w:hAnsi="Times New Roman"/>
                <w:b/>
                <w:sz w:val="21"/>
              </w:rPr>
              <w:t>Mã và cấp</w:t>
            </w:r>
          </w:p>
        </w:tc>
        <w:tc>
          <w:tcPr>
            <w:tcW w:w="3855" w:type="dxa"/>
            <w:shd w:val="clear" w:color="auto" w:fill="E7E6E6"/>
            <w:tcMar>
              <w:top w:w="70" w:type="dxa"/>
              <w:left w:w="70" w:type="dxa"/>
              <w:bottom w:w="70" w:type="dxa"/>
              <w:right w:w="70" w:type="dxa"/>
            </w:tcMar>
          </w:tcPr>
          <w:p w14:paraId="2D85CBE2">
            <w:pPr>
              <w:spacing w:before="0" w:after="0" w:line="240" w:lineRule="auto"/>
            </w:pPr>
            <w:r>
              <w:rPr>
                <w:rFonts w:ascii="Times New Roman" w:hAnsi="Times New Roman"/>
                <w:b/>
                <w:sz w:val="21"/>
              </w:rPr>
              <w:t>Tên công việc</w:t>
            </w:r>
          </w:p>
        </w:tc>
        <w:tc>
          <w:tcPr>
            <w:tcW w:w="1304" w:type="dxa"/>
            <w:shd w:val="clear" w:color="auto" w:fill="E7E6E6"/>
            <w:tcMar>
              <w:top w:w="70" w:type="dxa"/>
              <w:left w:w="70" w:type="dxa"/>
              <w:bottom w:w="70" w:type="dxa"/>
              <w:right w:w="70" w:type="dxa"/>
            </w:tcMar>
          </w:tcPr>
          <w:p w14:paraId="3A9A7742">
            <w:pPr>
              <w:spacing w:before="0" w:after="0" w:line="240" w:lineRule="auto"/>
            </w:pPr>
            <w:r>
              <w:rPr>
                <w:rFonts w:ascii="Times New Roman" w:hAnsi="Times New Roman"/>
                <w:b/>
                <w:sz w:val="21"/>
              </w:rPr>
              <w:t>Phụ trách</w:t>
            </w:r>
          </w:p>
        </w:tc>
        <w:tc>
          <w:tcPr>
            <w:tcW w:w="1701" w:type="dxa"/>
            <w:shd w:val="clear" w:color="auto" w:fill="E7E6E6"/>
            <w:tcMar>
              <w:top w:w="70" w:type="dxa"/>
              <w:left w:w="70" w:type="dxa"/>
              <w:bottom w:w="70" w:type="dxa"/>
              <w:right w:w="70" w:type="dxa"/>
            </w:tcMar>
          </w:tcPr>
          <w:p w14:paraId="05F0E4E9">
            <w:pPr>
              <w:spacing w:before="0" w:after="0" w:line="240" w:lineRule="auto"/>
            </w:pPr>
            <w:r>
              <w:rPr>
                <w:rFonts w:ascii="Times New Roman" w:hAnsi="Times New Roman"/>
                <w:b/>
                <w:sz w:val="21"/>
              </w:rPr>
              <w:t>Bắt đầu / Kết thúc</w:t>
            </w:r>
          </w:p>
        </w:tc>
        <w:tc>
          <w:tcPr>
            <w:tcW w:w="737" w:type="dxa"/>
            <w:shd w:val="clear" w:color="auto" w:fill="E7E6E6"/>
            <w:tcMar>
              <w:top w:w="70" w:type="dxa"/>
              <w:left w:w="70" w:type="dxa"/>
              <w:bottom w:w="70" w:type="dxa"/>
              <w:right w:w="70" w:type="dxa"/>
            </w:tcMar>
          </w:tcPr>
          <w:p w14:paraId="72B65FD8">
            <w:pPr>
              <w:spacing w:before="0" w:after="0" w:line="240" w:lineRule="auto"/>
            </w:pPr>
            <w:r>
              <w:rPr>
                <w:rFonts w:ascii="Times New Roman" w:hAnsi="Times New Roman"/>
                <w:b/>
                <w:sz w:val="21"/>
              </w:rPr>
              <w:t>Công</w:t>
            </w:r>
          </w:p>
        </w:tc>
      </w:tr>
      <w:tr w14:paraId="7FA06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78FB0C5">
            <w:pPr>
              <w:spacing w:before="0" w:after="0" w:line="240" w:lineRule="auto"/>
            </w:pPr>
            <w:r>
              <w:rPr>
                <w:rFonts w:ascii="Times New Roman" w:hAnsi="Times New Roman"/>
                <w:b w:val="0"/>
                <w:sz w:val="21"/>
              </w:rPr>
              <w:t>TASK-10 E</w:t>
            </w:r>
          </w:p>
        </w:tc>
        <w:tc>
          <w:tcPr>
            <w:tcW w:w="3855" w:type="dxa"/>
            <w:shd w:val="clear" w:color="auto" w:fill="FFFFFF"/>
            <w:tcMar>
              <w:top w:w="70" w:type="dxa"/>
              <w:left w:w="70" w:type="dxa"/>
              <w:bottom w:w="70" w:type="dxa"/>
              <w:right w:w="70" w:type="dxa"/>
            </w:tcMar>
          </w:tcPr>
          <w:p w14:paraId="3DFD9BBD">
            <w:pPr>
              <w:spacing w:before="0" w:after="0" w:line="240" w:lineRule="auto"/>
            </w:pPr>
            <w:r>
              <w:rPr>
                <w:rFonts w:ascii="Times New Roman" w:hAnsi="Times New Roman"/>
                <w:b w:val="0"/>
                <w:sz w:val="21"/>
              </w:rPr>
              <w:t>Kiểm thử, Tích hợp &amp; Triển khai</w:t>
            </w:r>
          </w:p>
        </w:tc>
        <w:tc>
          <w:tcPr>
            <w:tcW w:w="1304" w:type="dxa"/>
            <w:shd w:val="clear" w:color="auto" w:fill="FFFFFF"/>
            <w:tcMar>
              <w:top w:w="70" w:type="dxa"/>
              <w:left w:w="70" w:type="dxa"/>
              <w:bottom w:w="70" w:type="dxa"/>
              <w:right w:w="70" w:type="dxa"/>
            </w:tcMar>
          </w:tcPr>
          <w:p w14:paraId="7BD3A117">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06B99DDA">
            <w:pPr>
              <w:spacing w:before="0" w:after="0" w:line="240" w:lineRule="auto"/>
            </w:pPr>
            <w:r>
              <w:rPr>
                <w:rFonts w:ascii="Times New Roman" w:hAnsi="Times New Roman"/>
                <w:sz w:val="21"/>
              </w:rPr>
              <w:t>24/10 – 27/10</w:t>
            </w:r>
          </w:p>
        </w:tc>
        <w:tc>
          <w:tcPr>
            <w:tcW w:w="737" w:type="dxa"/>
            <w:shd w:val="clear" w:color="auto" w:fill="FFFFFF"/>
            <w:tcMar>
              <w:top w:w="70" w:type="dxa"/>
              <w:left w:w="70" w:type="dxa"/>
              <w:bottom w:w="70" w:type="dxa"/>
              <w:right w:w="70" w:type="dxa"/>
            </w:tcMar>
          </w:tcPr>
          <w:p w14:paraId="56F2DAE7">
            <w:pPr>
              <w:spacing w:before="0" w:after="0" w:line="240" w:lineRule="auto"/>
            </w:pPr>
            <w:r>
              <w:rPr>
                <w:rFonts w:ascii="Times New Roman" w:hAnsi="Times New Roman"/>
                <w:sz w:val="21"/>
              </w:rPr>
              <w:t>12</w:t>
            </w:r>
          </w:p>
        </w:tc>
      </w:tr>
      <w:tr w14:paraId="748EE1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0F9A5BC">
            <w:pPr>
              <w:spacing w:before="0" w:after="0" w:line="240" w:lineRule="auto"/>
            </w:pPr>
            <w:r>
              <w:rPr>
                <w:rFonts w:ascii="Times New Roman" w:hAnsi="Times New Roman"/>
                <w:b w:val="0"/>
                <w:sz w:val="21"/>
              </w:rPr>
              <w:t>TASK-34 S</w:t>
            </w:r>
          </w:p>
        </w:tc>
        <w:tc>
          <w:tcPr>
            <w:tcW w:w="3855" w:type="dxa"/>
            <w:shd w:val="clear" w:color="auto" w:fill="FFFFFF"/>
            <w:tcMar>
              <w:top w:w="70" w:type="dxa"/>
              <w:left w:w="70" w:type="dxa"/>
              <w:bottom w:w="70" w:type="dxa"/>
              <w:right w:w="70" w:type="dxa"/>
            </w:tcMar>
          </w:tcPr>
          <w:p w14:paraId="31B98FAE">
            <w:pPr>
              <w:spacing w:before="0" w:after="0" w:line="240" w:lineRule="auto"/>
            </w:pPr>
            <w:r>
              <w:rPr>
                <w:rFonts w:ascii="Times New Roman" w:hAnsi="Times New Roman"/>
                <w:b w:val="0"/>
                <w:sz w:val="21"/>
              </w:rPr>
              <w:t>Kiểm thử chức năng</w:t>
            </w:r>
          </w:p>
        </w:tc>
        <w:tc>
          <w:tcPr>
            <w:tcW w:w="1304" w:type="dxa"/>
            <w:shd w:val="clear" w:color="auto" w:fill="FFFFFF"/>
            <w:tcMar>
              <w:top w:w="70" w:type="dxa"/>
              <w:left w:w="70" w:type="dxa"/>
              <w:bottom w:w="70" w:type="dxa"/>
              <w:right w:w="70" w:type="dxa"/>
            </w:tcMar>
          </w:tcPr>
          <w:p w14:paraId="0ECDE6E5">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1A1D4BC9">
            <w:pPr>
              <w:spacing w:before="0" w:after="0" w:line="240" w:lineRule="auto"/>
            </w:pPr>
            <w:r>
              <w:rPr>
                <w:rFonts w:ascii="Times New Roman" w:hAnsi="Times New Roman"/>
                <w:sz w:val="21"/>
              </w:rPr>
              <w:t>24/10 – 25/10</w:t>
            </w:r>
          </w:p>
        </w:tc>
        <w:tc>
          <w:tcPr>
            <w:tcW w:w="737" w:type="dxa"/>
            <w:shd w:val="clear" w:color="auto" w:fill="FFFFFF"/>
            <w:tcMar>
              <w:top w:w="70" w:type="dxa"/>
              <w:left w:w="70" w:type="dxa"/>
              <w:bottom w:w="70" w:type="dxa"/>
              <w:right w:w="70" w:type="dxa"/>
            </w:tcMar>
          </w:tcPr>
          <w:p w14:paraId="09D70759">
            <w:pPr>
              <w:spacing w:before="0" w:after="0" w:line="240" w:lineRule="auto"/>
            </w:pPr>
            <w:r>
              <w:rPr>
                <w:rFonts w:ascii="Times New Roman" w:hAnsi="Times New Roman"/>
                <w:sz w:val="21"/>
              </w:rPr>
              <w:t>4</w:t>
            </w:r>
          </w:p>
        </w:tc>
      </w:tr>
      <w:tr w14:paraId="281DD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607995D">
            <w:pPr>
              <w:spacing w:before="0" w:after="0" w:line="240" w:lineRule="auto"/>
            </w:pPr>
            <w:r>
              <w:rPr>
                <w:rFonts w:ascii="Times New Roman" w:hAnsi="Times New Roman"/>
                <w:b w:val="0"/>
                <w:sz w:val="21"/>
              </w:rPr>
              <w:t>TASK-112 T</w:t>
            </w:r>
          </w:p>
        </w:tc>
        <w:tc>
          <w:tcPr>
            <w:tcW w:w="3855" w:type="dxa"/>
            <w:shd w:val="clear" w:color="auto" w:fill="FFFFFF"/>
            <w:tcMar>
              <w:top w:w="70" w:type="dxa"/>
              <w:left w:w="70" w:type="dxa"/>
              <w:bottom w:w="70" w:type="dxa"/>
              <w:right w:w="70" w:type="dxa"/>
            </w:tcMar>
          </w:tcPr>
          <w:p w14:paraId="7C95E99C">
            <w:pPr>
              <w:spacing w:before="0" w:after="0" w:line="240" w:lineRule="auto"/>
            </w:pPr>
            <w:r>
              <w:rPr>
                <w:rFonts w:ascii="Times New Roman" w:hAnsi="Times New Roman"/>
                <w:b w:val="0"/>
                <w:sz w:val="21"/>
              </w:rPr>
              <w:t>Viết test case chức năng</w:t>
            </w:r>
          </w:p>
        </w:tc>
        <w:tc>
          <w:tcPr>
            <w:tcW w:w="1304" w:type="dxa"/>
            <w:shd w:val="clear" w:color="auto" w:fill="FFFFFF"/>
            <w:tcMar>
              <w:top w:w="70" w:type="dxa"/>
              <w:left w:w="70" w:type="dxa"/>
              <w:bottom w:w="70" w:type="dxa"/>
              <w:right w:w="70" w:type="dxa"/>
            </w:tcMar>
          </w:tcPr>
          <w:p w14:paraId="0859AEC4">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593D2531">
            <w:pPr>
              <w:spacing w:before="0" w:after="0" w:line="240" w:lineRule="auto"/>
            </w:pPr>
            <w:r>
              <w:rPr>
                <w:rFonts w:ascii="Times New Roman" w:hAnsi="Times New Roman"/>
                <w:sz w:val="21"/>
              </w:rPr>
              <w:t>24/10 – 24/10</w:t>
            </w:r>
          </w:p>
        </w:tc>
        <w:tc>
          <w:tcPr>
            <w:tcW w:w="737" w:type="dxa"/>
            <w:shd w:val="clear" w:color="auto" w:fill="FFFFFF"/>
            <w:tcMar>
              <w:top w:w="70" w:type="dxa"/>
              <w:left w:w="70" w:type="dxa"/>
              <w:bottom w:w="70" w:type="dxa"/>
              <w:right w:w="70" w:type="dxa"/>
            </w:tcMar>
          </w:tcPr>
          <w:p w14:paraId="0DEE1A57">
            <w:pPr>
              <w:spacing w:before="0" w:after="0" w:line="240" w:lineRule="auto"/>
            </w:pPr>
            <w:r>
              <w:rPr>
                <w:rFonts w:ascii="Times New Roman" w:hAnsi="Times New Roman"/>
                <w:sz w:val="21"/>
              </w:rPr>
              <w:t>1</w:t>
            </w:r>
          </w:p>
        </w:tc>
      </w:tr>
      <w:tr w14:paraId="7F41AF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7928049">
            <w:pPr>
              <w:spacing w:before="0" w:after="0" w:line="240" w:lineRule="auto"/>
            </w:pPr>
            <w:r>
              <w:rPr>
                <w:rFonts w:ascii="Times New Roman" w:hAnsi="Times New Roman"/>
                <w:b w:val="0"/>
                <w:sz w:val="21"/>
              </w:rPr>
              <w:t>TASK-113 T</w:t>
            </w:r>
          </w:p>
        </w:tc>
        <w:tc>
          <w:tcPr>
            <w:tcW w:w="3855" w:type="dxa"/>
            <w:shd w:val="clear" w:color="auto" w:fill="FFFFFF"/>
            <w:tcMar>
              <w:top w:w="70" w:type="dxa"/>
              <w:left w:w="70" w:type="dxa"/>
              <w:bottom w:w="70" w:type="dxa"/>
              <w:right w:w="70" w:type="dxa"/>
            </w:tcMar>
          </w:tcPr>
          <w:p w14:paraId="43EF938B">
            <w:pPr>
              <w:spacing w:before="0" w:after="0" w:line="240" w:lineRule="auto"/>
            </w:pPr>
            <w:r>
              <w:rPr>
                <w:rFonts w:ascii="Times New Roman" w:hAnsi="Times New Roman"/>
                <w:b w:val="0"/>
                <w:sz w:val="21"/>
              </w:rPr>
              <w:t>Kiểm thử CRUD/Search/Filter</w:t>
            </w:r>
          </w:p>
        </w:tc>
        <w:tc>
          <w:tcPr>
            <w:tcW w:w="1304" w:type="dxa"/>
            <w:shd w:val="clear" w:color="auto" w:fill="FFFFFF"/>
            <w:tcMar>
              <w:top w:w="70" w:type="dxa"/>
              <w:left w:w="70" w:type="dxa"/>
              <w:bottom w:w="70" w:type="dxa"/>
              <w:right w:w="70" w:type="dxa"/>
            </w:tcMar>
          </w:tcPr>
          <w:p w14:paraId="139ED7E8">
            <w:pPr>
              <w:spacing w:before="0" w:after="0" w:line="240" w:lineRule="auto"/>
            </w:pPr>
            <w:r>
              <w:rPr>
                <w:rFonts w:ascii="Times New Roman" w:hAnsi="Times New Roman"/>
                <w:b w:val="0"/>
                <w:sz w:val="21"/>
              </w:rPr>
              <w:t>Văn Phú</w:t>
            </w:r>
          </w:p>
        </w:tc>
        <w:tc>
          <w:tcPr>
            <w:tcW w:w="1701" w:type="dxa"/>
            <w:shd w:val="clear" w:color="auto" w:fill="FFFFFF"/>
            <w:tcMar>
              <w:top w:w="70" w:type="dxa"/>
              <w:left w:w="70" w:type="dxa"/>
              <w:bottom w:w="70" w:type="dxa"/>
              <w:right w:w="70" w:type="dxa"/>
            </w:tcMar>
          </w:tcPr>
          <w:p w14:paraId="7B35405A">
            <w:pPr>
              <w:spacing w:before="0" w:after="0" w:line="240" w:lineRule="auto"/>
            </w:pPr>
            <w:r>
              <w:rPr>
                <w:rFonts w:ascii="Times New Roman" w:hAnsi="Times New Roman"/>
                <w:sz w:val="21"/>
              </w:rPr>
              <w:t>24/10 – 25/10</w:t>
            </w:r>
          </w:p>
        </w:tc>
        <w:tc>
          <w:tcPr>
            <w:tcW w:w="737" w:type="dxa"/>
            <w:shd w:val="clear" w:color="auto" w:fill="FFFFFF"/>
            <w:tcMar>
              <w:top w:w="70" w:type="dxa"/>
              <w:left w:w="70" w:type="dxa"/>
              <w:bottom w:w="70" w:type="dxa"/>
              <w:right w:w="70" w:type="dxa"/>
            </w:tcMar>
          </w:tcPr>
          <w:p w14:paraId="4F308584">
            <w:pPr>
              <w:spacing w:before="0" w:after="0" w:line="240" w:lineRule="auto"/>
            </w:pPr>
            <w:r>
              <w:rPr>
                <w:rFonts w:ascii="Times New Roman" w:hAnsi="Times New Roman"/>
                <w:sz w:val="21"/>
              </w:rPr>
              <w:t>3</w:t>
            </w:r>
          </w:p>
        </w:tc>
      </w:tr>
      <w:tr w14:paraId="2F29EE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2A0E666">
            <w:pPr>
              <w:spacing w:before="0" w:after="0" w:line="240" w:lineRule="auto"/>
            </w:pPr>
            <w:r>
              <w:rPr>
                <w:rFonts w:ascii="Times New Roman" w:hAnsi="Times New Roman"/>
                <w:b w:val="0"/>
                <w:sz w:val="21"/>
              </w:rPr>
              <w:t>TASK-35 S</w:t>
            </w:r>
          </w:p>
        </w:tc>
        <w:tc>
          <w:tcPr>
            <w:tcW w:w="3855" w:type="dxa"/>
            <w:shd w:val="clear" w:color="auto" w:fill="FFFFFF"/>
            <w:tcMar>
              <w:top w:w="70" w:type="dxa"/>
              <w:left w:w="70" w:type="dxa"/>
              <w:bottom w:w="70" w:type="dxa"/>
              <w:right w:w="70" w:type="dxa"/>
            </w:tcMar>
          </w:tcPr>
          <w:p w14:paraId="756E8AA1">
            <w:pPr>
              <w:spacing w:before="0" w:after="0" w:line="240" w:lineRule="auto"/>
            </w:pPr>
            <w:r>
              <w:rPr>
                <w:rFonts w:ascii="Times New Roman" w:hAnsi="Times New Roman"/>
                <w:b w:val="0"/>
                <w:sz w:val="21"/>
              </w:rPr>
              <w:t>Kiểm thử tích hợp</w:t>
            </w:r>
          </w:p>
        </w:tc>
        <w:tc>
          <w:tcPr>
            <w:tcW w:w="1304" w:type="dxa"/>
            <w:shd w:val="clear" w:color="auto" w:fill="FFFFFF"/>
            <w:tcMar>
              <w:top w:w="70" w:type="dxa"/>
              <w:left w:w="70" w:type="dxa"/>
              <w:bottom w:w="70" w:type="dxa"/>
              <w:right w:w="70" w:type="dxa"/>
            </w:tcMar>
          </w:tcPr>
          <w:p w14:paraId="1447ACE6">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65303428">
            <w:pPr>
              <w:spacing w:before="0" w:after="0" w:line="240" w:lineRule="auto"/>
            </w:pPr>
            <w:r>
              <w:rPr>
                <w:rFonts w:ascii="Times New Roman" w:hAnsi="Times New Roman"/>
                <w:sz w:val="21"/>
              </w:rPr>
              <w:t>25/10 – 25/10</w:t>
            </w:r>
          </w:p>
        </w:tc>
        <w:tc>
          <w:tcPr>
            <w:tcW w:w="737" w:type="dxa"/>
            <w:shd w:val="clear" w:color="auto" w:fill="FFFFFF"/>
            <w:tcMar>
              <w:top w:w="70" w:type="dxa"/>
              <w:left w:w="70" w:type="dxa"/>
              <w:bottom w:w="70" w:type="dxa"/>
              <w:right w:w="70" w:type="dxa"/>
            </w:tcMar>
          </w:tcPr>
          <w:p w14:paraId="7FB56930">
            <w:pPr>
              <w:spacing w:before="0" w:after="0" w:line="240" w:lineRule="auto"/>
            </w:pPr>
            <w:r>
              <w:rPr>
                <w:rFonts w:ascii="Times New Roman" w:hAnsi="Times New Roman"/>
                <w:sz w:val="21"/>
              </w:rPr>
              <w:t>2</w:t>
            </w:r>
          </w:p>
        </w:tc>
      </w:tr>
      <w:tr w14:paraId="598C86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B0D4FA">
            <w:pPr>
              <w:spacing w:before="0" w:after="0" w:line="240" w:lineRule="auto"/>
            </w:pPr>
            <w:r>
              <w:rPr>
                <w:rFonts w:ascii="Times New Roman" w:hAnsi="Times New Roman"/>
                <w:b w:val="0"/>
                <w:sz w:val="21"/>
              </w:rPr>
              <w:t>TASK-114 T</w:t>
            </w:r>
          </w:p>
        </w:tc>
        <w:tc>
          <w:tcPr>
            <w:tcW w:w="3855" w:type="dxa"/>
            <w:shd w:val="clear" w:color="auto" w:fill="FFFFFF"/>
            <w:tcMar>
              <w:top w:w="70" w:type="dxa"/>
              <w:left w:w="70" w:type="dxa"/>
              <w:bottom w:w="70" w:type="dxa"/>
              <w:right w:w="70" w:type="dxa"/>
            </w:tcMar>
          </w:tcPr>
          <w:p w14:paraId="0F144956">
            <w:pPr>
              <w:spacing w:before="0" w:after="0" w:line="240" w:lineRule="auto"/>
            </w:pPr>
            <w:r>
              <w:rPr>
                <w:rFonts w:ascii="Times New Roman" w:hAnsi="Times New Roman"/>
                <w:b w:val="0"/>
                <w:sz w:val="21"/>
              </w:rPr>
              <w:t>Test end-to-end tìm → đặt vé</w:t>
            </w:r>
          </w:p>
        </w:tc>
        <w:tc>
          <w:tcPr>
            <w:tcW w:w="1304" w:type="dxa"/>
            <w:shd w:val="clear" w:color="auto" w:fill="FFFFFF"/>
            <w:tcMar>
              <w:top w:w="70" w:type="dxa"/>
              <w:left w:w="70" w:type="dxa"/>
              <w:bottom w:w="70" w:type="dxa"/>
              <w:right w:w="70" w:type="dxa"/>
            </w:tcMar>
          </w:tcPr>
          <w:p w14:paraId="6AD292DA">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523031ED">
            <w:pPr>
              <w:spacing w:before="0" w:after="0" w:line="240" w:lineRule="auto"/>
            </w:pPr>
            <w:r>
              <w:rPr>
                <w:rFonts w:ascii="Times New Roman" w:hAnsi="Times New Roman"/>
                <w:sz w:val="21"/>
              </w:rPr>
              <w:t>25/10 – 25/10</w:t>
            </w:r>
          </w:p>
        </w:tc>
        <w:tc>
          <w:tcPr>
            <w:tcW w:w="737" w:type="dxa"/>
            <w:shd w:val="clear" w:color="auto" w:fill="FFFFFF"/>
            <w:tcMar>
              <w:top w:w="70" w:type="dxa"/>
              <w:left w:w="70" w:type="dxa"/>
              <w:bottom w:w="70" w:type="dxa"/>
              <w:right w:w="70" w:type="dxa"/>
            </w:tcMar>
          </w:tcPr>
          <w:p w14:paraId="1FF7CF72">
            <w:pPr>
              <w:spacing w:before="0" w:after="0" w:line="240" w:lineRule="auto"/>
            </w:pPr>
            <w:r>
              <w:rPr>
                <w:rFonts w:ascii="Times New Roman" w:hAnsi="Times New Roman"/>
                <w:sz w:val="21"/>
              </w:rPr>
              <w:t>2</w:t>
            </w:r>
          </w:p>
        </w:tc>
      </w:tr>
      <w:tr w14:paraId="6AB1F8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ACCD2A1">
            <w:pPr>
              <w:spacing w:before="0" w:after="0" w:line="240" w:lineRule="auto"/>
            </w:pPr>
            <w:r>
              <w:rPr>
                <w:rFonts w:ascii="Times New Roman" w:hAnsi="Times New Roman"/>
                <w:b w:val="0"/>
                <w:sz w:val="21"/>
              </w:rPr>
              <w:t>TASK-36 S</w:t>
            </w:r>
          </w:p>
        </w:tc>
        <w:tc>
          <w:tcPr>
            <w:tcW w:w="3855" w:type="dxa"/>
            <w:shd w:val="clear" w:color="auto" w:fill="FFFFFF"/>
            <w:tcMar>
              <w:top w:w="70" w:type="dxa"/>
              <w:left w:w="70" w:type="dxa"/>
              <w:bottom w:w="70" w:type="dxa"/>
              <w:right w:w="70" w:type="dxa"/>
            </w:tcMar>
          </w:tcPr>
          <w:p w14:paraId="71233C36">
            <w:pPr>
              <w:spacing w:before="0" w:after="0" w:line="240" w:lineRule="auto"/>
            </w:pPr>
            <w:r>
              <w:rPr>
                <w:rFonts w:ascii="Times New Roman" w:hAnsi="Times New Roman"/>
                <w:b w:val="0"/>
                <w:sz w:val="21"/>
              </w:rPr>
              <w:t>Hoàn thiện tài liệu</w:t>
            </w:r>
          </w:p>
        </w:tc>
        <w:tc>
          <w:tcPr>
            <w:tcW w:w="1304" w:type="dxa"/>
            <w:shd w:val="clear" w:color="auto" w:fill="FFFFFF"/>
            <w:tcMar>
              <w:top w:w="70" w:type="dxa"/>
              <w:left w:w="70" w:type="dxa"/>
              <w:bottom w:w="70" w:type="dxa"/>
              <w:right w:w="70" w:type="dxa"/>
            </w:tcMar>
          </w:tcPr>
          <w:p w14:paraId="7925428E">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53665641">
            <w:pPr>
              <w:spacing w:before="0" w:after="0" w:line="240" w:lineRule="auto"/>
            </w:pPr>
            <w:r>
              <w:rPr>
                <w:rFonts w:ascii="Times New Roman" w:hAnsi="Times New Roman"/>
                <w:sz w:val="21"/>
              </w:rPr>
              <w:t>25/10 – 26/10</w:t>
            </w:r>
          </w:p>
        </w:tc>
        <w:tc>
          <w:tcPr>
            <w:tcW w:w="737" w:type="dxa"/>
            <w:shd w:val="clear" w:color="auto" w:fill="FFFFFF"/>
            <w:tcMar>
              <w:top w:w="70" w:type="dxa"/>
              <w:left w:w="70" w:type="dxa"/>
              <w:bottom w:w="70" w:type="dxa"/>
              <w:right w:w="70" w:type="dxa"/>
            </w:tcMar>
          </w:tcPr>
          <w:p w14:paraId="7D721AF6">
            <w:pPr>
              <w:spacing w:before="0" w:after="0" w:line="240" w:lineRule="auto"/>
            </w:pPr>
            <w:r>
              <w:rPr>
                <w:rFonts w:ascii="Times New Roman" w:hAnsi="Times New Roman"/>
                <w:sz w:val="21"/>
              </w:rPr>
              <w:t>2</w:t>
            </w:r>
          </w:p>
        </w:tc>
      </w:tr>
      <w:tr w14:paraId="1ADF79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4E600B6">
            <w:pPr>
              <w:spacing w:before="0" w:after="0" w:line="240" w:lineRule="auto"/>
            </w:pPr>
            <w:r>
              <w:rPr>
                <w:rFonts w:ascii="Times New Roman" w:hAnsi="Times New Roman"/>
                <w:b w:val="0"/>
                <w:sz w:val="21"/>
              </w:rPr>
              <w:t>TASK-115 T</w:t>
            </w:r>
          </w:p>
        </w:tc>
        <w:tc>
          <w:tcPr>
            <w:tcW w:w="3855" w:type="dxa"/>
            <w:shd w:val="clear" w:color="auto" w:fill="FFFFFF"/>
            <w:tcMar>
              <w:top w:w="70" w:type="dxa"/>
              <w:left w:w="70" w:type="dxa"/>
              <w:bottom w:w="70" w:type="dxa"/>
              <w:right w:w="70" w:type="dxa"/>
            </w:tcMar>
          </w:tcPr>
          <w:p w14:paraId="086C2622">
            <w:pPr>
              <w:spacing w:before="0" w:after="0" w:line="240" w:lineRule="auto"/>
            </w:pPr>
            <w:r>
              <w:rPr>
                <w:rFonts w:ascii="Times New Roman" w:hAnsi="Times New Roman"/>
                <w:b w:val="0"/>
                <w:sz w:val="21"/>
              </w:rPr>
              <w:t>Hoàn thiện tài liệu hướng dẫn sử dụng</w:t>
            </w:r>
          </w:p>
        </w:tc>
        <w:tc>
          <w:tcPr>
            <w:tcW w:w="1304" w:type="dxa"/>
            <w:shd w:val="clear" w:color="auto" w:fill="FFFFFF"/>
            <w:tcMar>
              <w:top w:w="70" w:type="dxa"/>
              <w:left w:w="70" w:type="dxa"/>
              <w:bottom w:w="70" w:type="dxa"/>
              <w:right w:w="70" w:type="dxa"/>
            </w:tcMar>
          </w:tcPr>
          <w:p w14:paraId="6BC35BCE">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0FF01B23">
            <w:pPr>
              <w:spacing w:before="0" w:after="0" w:line="240" w:lineRule="auto"/>
            </w:pPr>
            <w:r>
              <w:rPr>
                <w:rFonts w:ascii="Times New Roman" w:hAnsi="Times New Roman"/>
                <w:sz w:val="21"/>
              </w:rPr>
              <w:t>25/10 – 26/10</w:t>
            </w:r>
          </w:p>
        </w:tc>
        <w:tc>
          <w:tcPr>
            <w:tcW w:w="737" w:type="dxa"/>
            <w:shd w:val="clear" w:color="auto" w:fill="FFFFFF"/>
            <w:tcMar>
              <w:top w:w="70" w:type="dxa"/>
              <w:left w:w="70" w:type="dxa"/>
              <w:bottom w:w="70" w:type="dxa"/>
              <w:right w:w="70" w:type="dxa"/>
            </w:tcMar>
          </w:tcPr>
          <w:p w14:paraId="0C3529C6">
            <w:pPr>
              <w:spacing w:before="0" w:after="0" w:line="240" w:lineRule="auto"/>
            </w:pPr>
            <w:r>
              <w:rPr>
                <w:rFonts w:ascii="Times New Roman" w:hAnsi="Times New Roman"/>
                <w:sz w:val="21"/>
              </w:rPr>
              <w:t>2</w:t>
            </w:r>
          </w:p>
        </w:tc>
      </w:tr>
      <w:tr w14:paraId="665F09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B8318C1">
            <w:pPr>
              <w:spacing w:before="0" w:after="0" w:line="240" w:lineRule="auto"/>
            </w:pPr>
            <w:r>
              <w:rPr>
                <w:rFonts w:ascii="Times New Roman" w:hAnsi="Times New Roman"/>
                <w:b w:val="0"/>
                <w:sz w:val="21"/>
              </w:rPr>
              <w:t>TASK-37 S</w:t>
            </w:r>
          </w:p>
        </w:tc>
        <w:tc>
          <w:tcPr>
            <w:tcW w:w="3855" w:type="dxa"/>
            <w:shd w:val="clear" w:color="auto" w:fill="FFFFFF"/>
            <w:tcMar>
              <w:top w:w="70" w:type="dxa"/>
              <w:left w:w="70" w:type="dxa"/>
              <w:bottom w:w="70" w:type="dxa"/>
              <w:right w:w="70" w:type="dxa"/>
            </w:tcMar>
          </w:tcPr>
          <w:p w14:paraId="0BCEBE0F">
            <w:pPr>
              <w:spacing w:before="0" w:after="0" w:line="240" w:lineRule="auto"/>
            </w:pPr>
            <w:r>
              <w:rPr>
                <w:rFonts w:ascii="Times New Roman" w:hAnsi="Times New Roman"/>
                <w:b w:val="0"/>
                <w:sz w:val="21"/>
              </w:rPr>
              <w:t>Deploy</w:t>
            </w:r>
          </w:p>
        </w:tc>
        <w:tc>
          <w:tcPr>
            <w:tcW w:w="1304" w:type="dxa"/>
            <w:shd w:val="clear" w:color="auto" w:fill="FFFFFF"/>
            <w:tcMar>
              <w:top w:w="70" w:type="dxa"/>
              <w:left w:w="70" w:type="dxa"/>
              <w:bottom w:w="70" w:type="dxa"/>
              <w:right w:w="70" w:type="dxa"/>
            </w:tcMar>
          </w:tcPr>
          <w:p w14:paraId="42ABEC0B">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67669110">
            <w:pPr>
              <w:spacing w:before="0" w:after="0" w:line="240" w:lineRule="auto"/>
            </w:pPr>
            <w:r>
              <w:rPr>
                <w:rFonts w:ascii="Times New Roman" w:hAnsi="Times New Roman"/>
                <w:sz w:val="21"/>
              </w:rPr>
              <w:t>26/10 – 27/10</w:t>
            </w:r>
          </w:p>
        </w:tc>
        <w:tc>
          <w:tcPr>
            <w:tcW w:w="737" w:type="dxa"/>
            <w:shd w:val="clear" w:color="auto" w:fill="FFFFFF"/>
            <w:tcMar>
              <w:top w:w="70" w:type="dxa"/>
              <w:left w:w="70" w:type="dxa"/>
              <w:bottom w:w="70" w:type="dxa"/>
              <w:right w:w="70" w:type="dxa"/>
            </w:tcMar>
          </w:tcPr>
          <w:p w14:paraId="79C3DC95">
            <w:pPr>
              <w:spacing w:before="0" w:after="0" w:line="240" w:lineRule="auto"/>
            </w:pPr>
            <w:r>
              <w:rPr>
                <w:rFonts w:ascii="Times New Roman" w:hAnsi="Times New Roman"/>
                <w:sz w:val="21"/>
              </w:rPr>
              <w:t>4</w:t>
            </w:r>
          </w:p>
        </w:tc>
      </w:tr>
      <w:tr w14:paraId="479870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3117683">
            <w:pPr>
              <w:spacing w:before="0" w:after="0" w:line="240" w:lineRule="auto"/>
            </w:pPr>
            <w:r>
              <w:rPr>
                <w:rFonts w:ascii="Times New Roman" w:hAnsi="Times New Roman"/>
                <w:b w:val="0"/>
                <w:sz w:val="21"/>
              </w:rPr>
              <w:t>TASK-116 T</w:t>
            </w:r>
          </w:p>
        </w:tc>
        <w:tc>
          <w:tcPr>
            <w:tcW w:w="3855" w:type="dxa"/>
            <w:shd w:val="clear" w:color="auto" w:fill="FFFFFF"/>
            <w:tcMar>
              <w:top w:w="70" w:type="dxa"/>
              <w:left w:w="70" w:type="dxa"/>
              <w:bottom w:w="70" w:type="dxa"/>
              <w:right w:w="70" w:type="dxa"/>
            </w:tcMar>
          </w:tcPr>
          <w:p w14:paraId="3CA5F572">
            <w:pPr>
              <w:spacing w:before="0" w:after="0" w:line="240" w:lineRule="auto"/>
            </w:pPr>
            <w:r>
              <w:rPr>
                <w:rFonts w:ascii="Times New Roman" w:hAnsi="Times New Roman"/>
                <w:b w:val="0"/>
                <w:sz w:val="21"/>
              </w:rPr>
              <w:t>Chuẩn bị cấu hình production</w:t>
            </w:r>
          </w:p>
        </w:tc>
        <w:tc>
          <w:tcPr>
            <w:tcW w:w="1304" w:type="dxa"/>
            <w:shd w:val="clear" w:color="auto" w:fill="FFFFFF"/>
            <w:tcMar>
              <w:top w:w="70" w:type="dxa"/>
              <w:left w:w="70" w:type="dxa"/>
              <w:bottom w:w="70" w:type="dxa"/>
              <w:right w:w="70" w:type="dxa"/>
            </w:tcMar>
          </w:tcPr>
          <w:p w14:paraId="5842AADC">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4F82EEEA">
            <w:pPr>
              <w:spacing w:before="0" w:after="0" w:line="240" w:lineRule="auto"/>
            </w:pPr>
            <w:r>
              <w:rPr>
                <w:rFonts w:ascii="Times New Roman" w:hAnsi="Times New Roman"/>
                <w:sz w:val="21"/>
              </w:rPr>
              <w:t>26/10 – 26/10</w:t>
            </w:r>
          </w:p>
        </w:tc>
        <w:tc>
          <w:tcPr>
            <w:tcW w:w="737" w:type="dxa"/>
            <w:shd w:val="clear" w:color="auto" w:fill="FFFFFF"/>
            <w:tcMar>
              <w:top w:w="70" w:type="dxa"/>
              <w:left w:w="70" w:type="dxa"/>
              <w:bottom w:w="70" w:type="dxa"/>
              <w:right w:w="70" w:type="dxa"/>
            </w:tcMar>
          </w:tcPr>
          <w:p w14:paraId="531007D9">
            <w:pPr>
              <w:spacing w:before="0" w:after="0" w:line="240" w:lineRule="auto"/>
            </w:pPr>
            <w:r>
              <w:rPr>
                <w:rFonts w:ascii="Times New Roman" w:hAnsi="Times New Roman"/>
                <w:sz w:val="21"/>
              </w:rPr>
              <w:t>0.5</w:t>
            </w:r>
          </w:p>
        </w:tc>
      </w:tr>
      <w:tr w14:paraId="1CB342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6AF5816">
            <w:pPr>
              <w:spacing w:before="0" w:after="0" w:line="240" w:lineRule="auto"/>
            </w:pPr>
            <w:r>
              <w:rPr>
                <w:rFonts w:ascii="Times New Roman" w:hAnsi="Times New Roman"/>
                <w:b w:val="0"/>
                <w:sz w:val="21"/>
              </w:rPr>
              <w:t>TASK-117 T</w:t>
            </w:r>
          </w:p>
        </w:tc>
        <w:tc>
          <w:tcPr>
            <w:tcW w:w="3855" w:type="dxa"/>
            <w:shd w:val="clear" w:color="auto" w:fill="FFFFFF"/>
            <w:tcMar>
              <w:top w:w="70" w:type="dxa"/>
              <w:left w:w="70" w:type="dxa"/>
              <w:bottom w:w="70" w:type="dxa"/>
              <w:right w:w="70" w:type="dxa"/>
            </w:tcMar>
          </w:tcPr>
          <w:p w14:paraId="6E50E414">
            <w:pPr>
              <w:spacing w:before="0" w:after="0" w:line="240" w:lineRule="auto"/>
            </w:pPr>
            <w:r>
              <w:rPr>
                <w:rFonts w:ascii="Times New Roman" w:hAnsi="Times New Roman"/>
                <w:b w:val="0"/>
                <w:sz w:val="21"/>
              </w:rPr>
              <w:t>Build Frontend production</w:t>
            </w:r>
          </w:p>
        </w:tc>
        <w:tc>
          <w:tcPr>
            <w:tcW w:w="1304" w:type="dxa"/>
            <w:shd w:val="clear" w:color="auto" w:fill="FFFFFF"/>
            <w:tcMar>
              <w:top w:w="70" w:type="dxa"/>
              <w:left w:w="70" w:type="dxa"/>
              <w:bottom w:w="70" w:type="dxa"/>
              <w:right w:w="70" w:type="dxa"/>
            </w:tcMar>
          </w:tcPr>
          <w:p w14:paraId="1B751B2A">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105E7D96">
            <w:pPr>
              <w:spacing w:before="0" w:after="0" w:line="240" w:lineRule="auto"/>
            </w:pPr>
            <w:r>
              <w:rPr>
                <w:rFonts w:ascii="Times New Roman" w:hAnsi="Times New Roman"/>
                <w:sz w:val="21"/>
              </w:rPr>
              <w:t>26/10 – 26/10</w:t>
            </w:r>
          </w:p>
        </w:tc>
        <w:tc>
          <w:tcPr>
            <w:tcW w:w="737" w:type="dxa"/>
            <w:shd w:val="clear" w:color="auto" w:fill="FFFFFF"/>
            <w:tcMar>
              <w:top w:w="70" w:type="dxa"/>
              <w:left w:w="70" w:type="dxa"/>
              <w:bottom w:w="70" w:type="dxa"/>
              <w:right w:w="70" w:type="dxa"/>
            </w:tcMar>
          </w:tcPr>
          <w:p w14:paraId="48D539A3">
            <w:pPr>
              <w:spacing w:before="0" w:after="0" w:line="240" w:lineRule="auto"/>
            </w:pPr>
            <w:r>
              <w:rPr>
                <w:rFonts w:ascii="Times New Roman" w:hAnsi="Times New Roman"/>
                <w:sz w:val="21"/>
              </w:rPr>
              <w:t>0.5</w:t>
            </w:r>
          </w:p>
        </w:tc>
      </w:tr>
      <w:tr w14:paraId="01279E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1FD1066">
            <w:pPr>
              <w:spacing w:before="0" w:after="0" w:line="240" w:lineRule="auto"/>
            </w:pPr>
            <w:r>
              <w:rPr>
                <w:rFonts w:ascii="Times New Roman" w:hAnsi="Times New Roman"/>
                <w:b w:val="0"/>
                <w:sz w:val="21"/>
              </w:rPr>
              <w:t>TASK-118 T</w:t>
            </w:r>
          </w:p>
        </w:tc>
        <w:tc>
          <w:tcPr>
            <w:tcW w:w="3855" w:type="dxa"/>
            <w:shd w:val="clear" w:color="auto" w:fill="FFFFFF"/>
            <w:tcMar>
              <w:top w:w="70" w:type="dxa"/>
              <w:left w:w="70" w:type="dxa"/>
              <w:bottom w:w="70" w:type="dxa"/>
              <w:right w:w="70" w:type="dxa"/>
            </w:tcMar>
          </w:tcPr>
          <w:p w14:paraId="3A640774">
            <w:pPr>
              <w:spacing w:before="0" w:after="0" w:line="240" w:lineRule="auto"/>
            </w:pPr>
            <w:r>
              <w:rPr>
                <w:rFonts w:ascii="Times New Roman" w:hAnsi="Times New Roman"/>
                <w:b w:val="0"/>
                <w:sz w:val="21"/>
              </w:rPr>
              <w:t>Deploy Frontend và Backend</w:t>
            </w:r>
          </w:p>
        </w:tc>
        <w:tc>
          <w:tcPr>
            <w:tcW w:w="1304" w:type="dxa"/>
            <w:shd w:val="clear" w:color="auto" w:fill="FFFFFF"/>
            <w:tcMar>
              <w:top w:w="70" w:type="dxa"/>
              <w:left w:w="70" w:type="dxa"/>
              <w:bottom w:w="70" w:type="dxa"/>
              <w:right w:w="70" w:type="dxa"/>
            </w:tcMar>
          </w:tcPr>
          <w:p w14:paraId="01A2DAF8">
            <w:pPr>
              <w:spacing w:before="0" w:after="0" w:line="240" w:lineRule="auto"/>
            </w:pPr>
            <w:r>
              <w:rPr>
                <w:rFonts w:ascii="Times New Roman" w:hAnsi="Times New Roman"/>
                <w:b w:val="0"/>
                <w:sz w:val="21"/>
              </w:rPr>
              <w:t>Hữu Dũng</w:t>
            </w:r>
          </w:p>
        </w:tc>
        <w:tc>
          <w:tcPr>
            <w:tcW w:w="1701" w:type="dxa"/>
            <w:shd w:val="clear" w:color="auto" w:fill="FFFFFF"/>
            <w:tcMar>
              <w:top w:w="70" w:type="dxa"/>
              <w:left w:w="70" w:type="dxa"/>
              <w:bottom w:w="70" w:type="dxa"/>
              <w:right w:w="70" w:type="dxa"/>
            </w:tcMar>
          </w:tcPr>
          <w:p w14:paraId="0F9205F9">
            <w:pPr>
              <w:spacing w:before="0" w:after="0" w:line="240" w:lineRule="auto"/>
            </w:pPr>
            <w:r>
              <w:rPr>
                <w:rFonts w:ascii="Times New Roman" w:hAnsi="Times New Roman"/>
                <w:sz w:val="21"/>
              </w:rPr>
              <w:t>27/10 – 27/10</w:t>
            </w:r>
          </w:p>
        </w:tc>
        <w:tc>
          <w:tcPr>
            <w:tcW w:w="737" w:type="dxa"/>
            <w:shd w:val="clear" w:color="auto" w:fill="FFFFFF"/>
            <w:tcMar>
              <w:top w:w="70" w:type="dxa"/>
              <w:left w:w="70" w:type="dxa"/>
              <w:bottom w:w="70" w:type="dxa"/>
              <w:right w:w="70" w:type="dxa"/>
            </w:tcMar>
          </w:tcPr>
          <w:p w14:paraId="3C29826F">
            <w:pPr>
              <w:spacing w:before="0" w:after="0" w:line="240" w:lineRule="auto"/>
            </w:pPr>
            <w:r>
              <w:rPr>
                <w:rFonts w:ascii="Times New Roman" w:hAnsi="Times New Roman"/>
                <w:sz w:val="21"/>
              </w:rPr>
              <w:t>1.5</w:t>
            </w:r>
          </w:p>
        </w:tc>
      </w:tr>
      <w:tr w14:paraId="553FB7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774C97B">
            <w:pPr>
              <w:spacing w:before="0" w:after="0" w:line="240" w:lineRule="auto"/>
            </w:pPr>
            <w:r>
              <w:rPr>
                <w:rFonts w:ascii="Times New Roman" w:hAnsi="Times New Roman"/>
                <w:b w:val="0"/>
                <w:sz w:val="21"/>
              </w:rPr>
              <w:t>TASK-119 T</w:t>
            </w:r>
          </w:p>
        </w:tc>
        <w:tc>
          <w:tcPr>
            <w:tcW w:w="3855" w:type="dxa"/>
            <w:shd w:val="clear" w:color="auto" w:fill="FFFFFF"/>
            <w:tcMar>
              <w:top w:w="70" w:type="dxa"/>
              <w:left w:w="70" w:type="dxa"/>
              <w:bottom w:w="70" w:type="dxa"/>
              <w:right w:w="70" w:type="dxa"/>
            </w:tcMar>
          </w:tcPr>
          <w:p w14:paraId="3165AC7E">
            <w:pPr>
              <w:spacing w:before="0" w:after="0" w:line="240" w:lineRule="auto"/>
            </w:pPr>
            <w:r>
              <w:rPr>
                <w:rFonts w:ascii="Times New Roman" w:hAnsi="Times New Roman"/>
                <w:b w:val="0"/>
                <w:sz w:val="21"/>
              </w:rPr>
              <w:t>Kiểm tra hệ thống sau deployment</w:t>
            </w:r>
          </w:p>
        </w:tc>
        <w:tc>
          <w:tcPr>
            <w:tcW w:w="1304" w:type="dxa"/>
            <w:shd w:val="clear" w:color="auto" w:fill="FFFFFF"/>
            <w:tcMar>
              <w:top w:w="70" w:type="dxa"/>
              <w:left w:w="70" w:type="dxa"/>
              <w:bottom w:w="70" w:type="dxa"/>
              <w:right w:w="70" w:type="dxa"/>
            </w:tcMar>
          </w:tcPr>
          <w:p w14:paraId="58425481">
            <w:pPr>
              <w:spacing w:before="0" w:after="0" w:line="240" w:lineRule="auto"/>
            </w:pPr>
            <w:r>
              <w:rPr>
                <w:rFonts w:ascii="Times New Roman" w:hAnsi="Times New Roman"/>
                <w:b w:val="0"/>
                <w:sz w:val="21"/>
              </w:rPr>
              <w:t>Xuân Phú</w:t>
            </w:r>
          </w:p>
        </w:tc>
        <w:tc>
          <w:tcPr>
            <w:tcW w:w="1701" w:type="dxa"/>
            <w:shd w:val="clear" w:color="auto" w:fill="FFFFFF"/>
            <w:tcMar>
              <w:top w:w="70" w:type="dxa"/>
              <w:left w:w="70" w:type="dxa"/>
              <w:bottom w:w="70" w:type="dxa"/>
              <w:right w:w="70" w:type="dxa"/>
            </w:tcMar>
          </w:tcPr>
          <w:p w14:paraId="5E36AFFA">
            <w:pPr>
              <w:spacing w:before="0" w:after="0" w:line="240" w:lineRule="auto"/>
            </w:pPr>
            <w:r>
              <w:rPr>
                <w:rFonts w:ascii="Times New Roman" w:hAnsi="Times New Roman"/>
                <w:sz w:val="21"/>
              </w:rPr>
              <w:t>27/10 – 27/10</w:t>
            </w:r>
          </w:p>
        </w:tc>
        <w:tc>
          <w:tcPr>
            <w:tcW w:w="737" w:type="dxa"/>
            <w:shd w:val="clear" w:color="auto" w:fill="FFFFFF"/>
            <w:tcMar>
              <w:top w:w="70" w:type="dxa"/>
              <w:left w:w="70" w:type="dxa"/>
              <w:bottom w:w="70" w:type="dxa"/>
              <w:right w:w="70" w:type="dxa"/>
            </w:tcMar>
          </w:tcPr>
          <w:p w14:paraId="15F0B71D">
            <w:pPr>
              <w:spacing w:before="0" w:after="0" w:line="240" w:lineRule="auto"/>
            </w:pPr>
            <w:r>
              <w:rPr>
                <w:rFonts w:ascii="Times New Roman" w:hAnsi="Times New Roman"/>
                <w:sz w:val="21"/>
              </w:rPr>
              <w:t>1.5</w:t>
            </w:r>
          </w:p>
        </w:tc>
      </w:tr>
    </w:tbl>
    <w:p w14:paraId="6BEE10F4">
      <w:pPr>
        <w:spacing w:after="40" w:line="40" w:lineRule="exact"/>
      </w:pPr>
    </w:p>
    <w:p w14:paraId="42E56905">
      <w:pPr>
        <w:pStyle w:val="2"/>
        <w:pageBreakBefore/>
      </w:pPr>
      <w:bookmarkStart w:id="158" w:name="_Toc18050"/>
      <w:bookmarkStart w:id="159" w:name="_Toc29075"/>
      <w:r>
        <w:t>Tài liệu tham khảo và nguồn dữ liệu</w:t>
      </w:r>
      <w:bookmarkEnd w:id="158"/>
      <w:bookmarkEnd w:id="159"/>
    </w:p>
    <w:p w14:paraId="394589E7">
      <w:pPr>
        <w:jc w:val="both"/>
      </w:pPr>
      <w:r>
        <w:t>[1] Báo cáo mẫu BaoCao_QLDACNTT.pdf trong OneDrive_2026-10-25.zip, dùng tham khảo bố cục.</w:t>
      </w:r>
    </w:p>
    <w:p w14:paraId="350D95E2">
      <w:pPr>
        <w:jc w:val="both"/>
      </w:pPr>
      <w:r>
        <w:t>[2] Báo cáo giữa kỳ.docx của nhóm 6, dùng thông tin đề tài, thành viên, Charter và phạm vi.</w:t>
      </w:r>
    </w:p>
    <w:p w14:paraId="6618D0AE">
      <w:pPr>
        <w:jc w:val="both"/>
      </w:pPr>
      <w:r>
        <w:t>[3] Workbook DatVeXe - 119 cong viec - ke hoach den 01-11-2026.xlsx, các sheet WBS, CPM, EMV và Pareto.</w:t>
      </w:r>
    </w:p>
    <w:p w14:paraId="67DCAB47">
      <w:pPr>
        <w:jc w:val="both"/>
      </w:pPr>
      <w:r>
        <w:t>[4] Tài liệu Xác định Actor và Phạm vi MVP; Phân tích quy trình Tìm kiếm→Đặt vé; Xác định trạng thái vé và business rule.</w:t>
      </w:r>
    </w:p>
    <w:p w14:paraId="750CB692">
      <w:pPr>
        <w:jc w:val="both"/>
      </w:pPr>
      <w:r>
        <w:t>[5] Tài liệu Chương 8 về quản lý rủi ro; Chương 9 về quản lý mua sắm; Tiêu chí đánh giá thành viên.</w:t>
      </w:r>
    </w:p>
    <w:p w14:paraId="2231A547">
      <w:pPr>
        <w:jc w:val="both"/>
      </w:pPr>
      <w:r>
        <w:t>[6] Thư mục UI-DB, DB_UI.docx và Link tài liệu.docx do nhóm cung cấp.</w:t>
      </w:r>
    </w:p>
    <w:p w14:paraId="3EB61B93">
      <w:pPr>
        <w:jc w:val="both"/>
      </w:pPr>
      <w:r>
        <w:t>[7] Dữ liệu Jira và hồ sơ rà soát snapshot GitHub đã lưu, chốt ngày 25/10/2026.</w:t>
      </w:r>
    </w:p>
    <w:p w14:paraId="2B695218">
      <w:pPr>
        <w:jc w:val="both"/>
      </w:pPr>
      <w:r>
        <w:t>[8] Nội dung xác nhận trực tiếp của Nguyễn Xuân Phú về lương, mua AI, mua sắm, ngày chốt và cách truyền thông của nhóm.</w:t>
      </w:r>
    </w:p>
    <w:p w14:paraId="1F1B70CE">
      <w:pPr>
        <w:jc w:val="both"/>
      </w:pPr>
      <w:r>
        <w:t>[9] README.md và backend/prisma/schema.prisma trong mã nguồn DatVeXe, đối chiếu thành phần kỹ thuật.</w:t>
      </w:r>
    </w:p>
    <w:p w14:paraId="27845DE0">
      <w:r>
        <w:t>[10] OWASP. API Security Top 10 2023. https://api-security.owasp.org/editions/2023/en/0x11-t10/ (truy cập 26/10/2026).</w:t>
      </w:r>
    </w:p>
    <w:p w14:paraId="44A108F9">
      <w:r>
        <w:t>[11] Microsoft Learn. Transaction locking and row versioning guide. https://learn.microsoft.com/en-us/sql/relational-databases/sql-server-transaction-locking-and-row-versioning-guide (truy cập 26/10/2026).</w:t>
      </w:r>
    </w:p>
    <w:p w14:paraId="06B339A4">
      <w:r>
        <w:t>[12] Microsoft Learn. Back up and restore SQL Server databases. https://learn.microsoft.com/en-us/sql/relational-databases/backup-restore/back-up-and-restore-of-sql-server-databases (truy cập 26/10/2026).</w:t>
      </w:r>
    </w:p>
    <w:sectPr>
      <w:footerReference r:id="rId5" w:type="default"/>
      <w:pgSz w:w="11906" w:h="16838"/>
      <w:pgMar w:top="1247"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70A46">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7915E3"/>
    <w:rsid w:val="3315291D"/>
    <w:rsid w:val="64716DA8"/>
    <w:rsid w:val="74466E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imes New Roman" w:hAnsi="Times New Roman" w:eastAsia="Times New Roman"/>
      <w:b/>
      <w:bCs/>
      <w:color w:val="000000"/>
      <w:sz w:val="34"/>
      <w:szCs w:val="28"/>
    </w:rPr>
  </w:style>
  <w:style w:type="paragraph" w:styleId="3">
    <w:name w:val="heading 2"/>
    <w:basedOn w:val="1"/>
    <w:next w:val="1"/>
    <w:link w:val="141"/>
    <w:unhideWhenUsed/>
    <w:qFormat/>
    <w:uiPriority w:val="9"/>
    <w:pPr>
      <w:keepNext/>
      <w:keepLines/>
      <w:spacing w:before="200" w:after="0"/>
      <w:outlineLvl w:val="1"/>
    </w:pPr>
    <w:rPr>
      <w:rFonts w:ascii="Times New Roman" w:hAnsi="Times New Roman" w:eastAsia="Times New Roman"/>
      <w:b/>
      <w:bCs/>
      <w:color w:val="000000"/>
      <w:sz w:val="28"/>
      <w:szCs w:val="26"/>
    </w:rPr>
  </w:style>
  <w:style w:type="paragraph" w:styleId="4">
    <w:name w:val="heading 3"/>
    <w:basedOn w:val="1"/>
    <w:next w:val="1"/>
    <w:link w:val="142"/>
    <w:unhideWhenUsed/>
    <w:qFormat/>
    <w:uiPriority w:val="9"/>
    <w:pPr>
      <w:keepNext/>
      <w:keepLines/>
      <w:spacing w:before="200" w:after="0"/>
      <w:outlineLvl w:val="2"/>
    </w:pPr>
    <w:rPr>
      <w:rFonts w:ascii="Times New Roman" w:hAnsi="Times New Roman" w:eastAsia="Times New Roman"/>
      <w:b/>
      <w:bCs/>
      <w:color w:val="000000"/>
      <w:sz w:val="28"/>
    </w:rPr>
  </w:style>
  <w:style w:type="paragraph" w:styleId="5">
    <w:name w:val="heading 4"/>
    <w:basedOn w:val="1"/>
    <w:next w:val="1"/>
    <w:link w:val="152"/>
    <w:semiHidden/>
    <w:unhideWhenUsed/>
    <w:qFormat/>
    <w:uiPriority w:val="9"/>
    <w:pPr>
      <w:keepNext/>
      <w:keepLines/>
      <w:spacing w:before="200" w:after="0"/>
      <w:outlineLvl w:val="3"/>
    </w:pPr>
    <w:rPr>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000000"/>
      <w:sz w:val="28"/>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spacing w:after="300" w:line="240" w:lineRule="auto"/>
      <w:contextualSpacing/>
    </w:pPr>
    <w:rPr>
      <w:rFonts w:ascii="Times New Roman" w:hAnsi="Times New Roman" w:eastAsia="Times New Roman"/>
      <w:color w:val="000000"/>
      <w:spacing w:val="5"/>
      <w:kern w:val="28"/>
      <w:sz w:val="34"/>
      <w:szCs w:val="52"/>
    </w:rPr>
  </w:style>
  <w:style w:type="paragraph" w:styleId="37">
    <w:name w:val="toc 1"/>
    <w:basedOn w:val="1"/>
    <w:next w:val="1"/>
    <w:semiHidden/>
    <w:unhideWhenUsed/>
    <w:uiPriority w:val="39"/>
    <w:pPr>
      <w:tabs>
        <w:tab w:val="right" w:leader="dot" w:pos="9071"/>
      </w:tabs>
      <w:spacing w:before="0" w:after="100" w:line="264" w:lineRule="auto"/>
      <w:ind w:left="0" w:firstLine="0"/>
    </w:pPr>
    <w:rPr>
      <w:rFonts w:ascii="Times New Roman" w:hAnsi="Times New Roman"/>
      <w:color w:val="000000"/>
      <w:sz w:val="24"/>
    </w:rPr>
  </w:style>
  <w:style w:type="paragraph" w:styleId="38">
    <w:name w:val="toc 2"/>
    <w:basedOn w:val="1"/>
    <w:next w:val="1"/>
    <w:semiHidden/>
    <w:unhideWhenUsed/>
    <w:qFormat/>
    <w:uiPriority w:val="39"/>
    <w:pPr>
      <w:tabs>
        <w:tab w:val="right" w:leader="dot" w:pos="9071"/>
      </w:tabs>
      <w:spacing w:before="0" w:after="100" w:line="264" w:lineRule="auto"/>
      <w:ind w:left="312" w:leftChars="200" w:firstLine="0"/>
    </w:pPr>
    <w:rPr>
      <w:rFonts w:ascii="Times New Roman" w:hAnsi="Times New Roman"/>
      <w:color w:val="000000"/>
      <w:sz w:val="24"/>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Front Heading"/>
    <w:qFormat/>
    <w:uiPriority w:val="0"/>
    <w:pPr>
      <w:pageBreakBefore/>
      <w:spacing w:after="240"/>
    </w:pPr>
    <w:rPr>
      <w:rFonts w:ascii="Times New Roman" w:hAnsi="Times New Roman" w:eastAsiaTheme="minorEastAsia" w:cstheme="minorBidi"/>
      <w:b/>
      <w:color w:val="000000"/>
      <w:sz w:val="32"/>
    </w:rPr>
  </w:style>
  <w:style w:type="paragraph" w:customStyle="1" w:styleId="167">
    <w:name w:val="Table Caption"/>
    <w:basedOn w:val="16"/>
    <w:qFormat/>
    <w:uiPriority w:val="0"/>
    <w:rPr>
      <w:rFonts w:ascii="Times New Roman" w:hAnsi="Times New Roman"/>
      <w:sz w:val="24"/>
    </w:rPr>
  </w:style>
  <w:style w:type="paragraph" w:customStyle="1" w:styleId="168">
    <w:name w:val="Figure Caption"/>
    <w:basedOn w:val="16"/>
    <w:qFormat/>
    <w:uiPriority w:val="0"/>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6</dc:creator>
  <dc:description>generated by python-docx</dc:description>
  <cp:lastModifiedBy>Xuân Phú Nguyễn</cp:lastModifiedBy>
  <dcterms:modified xsi:type="dcterms:W3CDTF">2026-10-27T01:19:50Z</dcterms:modified>
  <dc:title>Báo cáo quản lý dự án hệ thống hỗ trợ đặt lịch đặt chỗ trong vé xe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F0A7A3436A3A4C959DDC59CAC267D076_12</vt:lpwstr>
  </property>
</Properties>
</file>